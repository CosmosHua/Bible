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autoSpaceDE w:val="0"/>
        <w:autoSpaceDN w:val="0"/>
        <w:snapToGrid w:val="0"/>
        <w:spacing w:before="1880" w:after="0" w:line="900" w:lineRule="exact"/>
        <w:ind w:left="1440" w:right="0" w:firstLine="0"/>
        <w:jc w:val="left"/>
        <w:textAlignment w:val="auto"/>
        <w:rPr>
          <w:rFonts w:hint="default" w:ascii="宋体" w:hAnsi="宋体" w:eastAsia="宋体" w:cs="宋体"/>
          <w:sz w:val="72"/>
        </w:rPr>
      </w:pPr>
      <w:r>
        <w:rPr>
          <w:rFonts w:hint="default" w:ascii="宋体" w:hAnsi="宋体" w:eastAsia="宋体" w:cs="宋体"/>
          <w:sz w:val="72"/>
        </w:rPr>
        <w:t>走出抑郁的幽谷</w:t>
      </w:r>
    </w:p>
    <w:p>
      <w:pPr>
        <w:autoSpaceDE w:val="0"/>
        <w:autoSpaceDN w:val="0"/>
        <w:snapToGrid w:val="0"/>
        <w:spacing w:before="230" w:after="0" w:line="600" w:lineRule="exact"/>
        <w:ind w:left="1560" w:right="0" w:firstLine="0"/>
        <w:jc w:val="left"/>
        <w:textAlignment w:val="auto"/>
        <w:rPr>
          <w:rFonts w:hint="default" w:ascii="宋体" w:hAnsi="宋体" w:eastAsia="宋体" w:cs="宋体"/>
          <w:sz w:val="48"/>
        </w:rPr>
      </w:pPr>
      <w:r>
        <w:rPr>
          <w:rFonts w:hint="default" w:ascii="宋体" w:hAnsi="宋体" w:eastAsia="宋体" w:cs="宋体"/>
          <w:sz w:val="48"/>
        </w:rPr>
        <w:t>——抑郁症与信仰探讨</w:t>
      </w:r>
    </w:p>
    <w:p>
      <w:pPr>
        <w:autoSpaceDE w:val="0"/>
        <w:autoSpaceDN w:val="0"/>
        <w:snapToGrid w:val="0"/>
        <w:spacing w:before="537" w:after="0" w:line="500" w:lineRule="exact"/>
        <w:ind w:left="2960" w:right="0" w:firstLine="0"/>
        <w:jc w:val="left"/>
        <w:textAlignment w:val="auto"/>
        <w:rPr>
          <w:rFonts w:hint="default" w:ascii="宋体" w:hAnsi="宋体" w:eastAsia="宋体" w:cs="宋体"/>
          <w:sz w:val="40"/>
        </w:rPr>
      </w:pPr>
      <w:r>
        <w:rPr>
          <w:rFonts w:hint="default" w:ascii="宋体" w:hAnsi="宋体" w:eastAsia="宋体" w:cs="宋体"/>
          <w:sz w:val="40"/>
        </w:rPr>
        <w:t>徐理强教授</w:t>
      </w:r>
    </w:p>
    <w:p>
      <w:pPr>
        <w:autoSpaceDE w:val="0"/>
        <w:autoSpaceDN w:val="0"/>
        <w:snapToGrid w:val="0"/>
        <w:spacing w:before="8526" w:after="0" w:line="240" w:lineRule="auto"/>
        <w:ind w:left="3447"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440" w:right="2160" w:bottom="759" w:left="2160" w:header="0" w:footer="0" w:gutter="0"/>
          <w:pgNumType w:fmt="decimal" w:start="0"/>
          <w:cols w:space="720" w:num="1"/>
          <w:docGrid w:linePitch="1" w:charSpace="0"/>
        </w:sectPr>
      </w:pPr>
      <w:r>
        <w:rPr>
          <w:rFonts w:hint="default" w:ascii="Calibri" w:hAnsi="Calibri" w:eastAsia="Calibri" w:cs="Calibri"/>
          <w:sz w:val="22"/>
        </w:rPr>
        <w:t>—1</w:t>
      </w:r>
    </w:p>
    <w:p>
      <w:pPr>
        <w:autoSpaceDE w:val="0"/>
        <w:autoSpaceDN w:val="0"/>
        <w:snapToGrid w:val="0"/>
        <w:spacing w:before="2" w:after="0" w:line="550" w:lineRule="exact"/>
        <w:ind w:left="0" w:right="0" w:firstLine="0"/>
        <w:jc w:val="left"/>
        <w:textAlignment w:val="auto"/>
        <w:rPr>
          <w:rFonts w:hint="default" w:ascii="宋体" w:hAnsi="宋体" w:eastAsia="宋体" w:cs="宋体"/>
          <w:sz w:val="44"/>
        </w:rPr>
      </w:pPr>
      <w:r>
        <w:rPr>
          <w:rFonts w:hint="default" w:ascii="宋体" w:hAnsi="宋体" w:eastAsia="宋体" w:cs="宋体"/>
          <w:sz w:val="44"/>
        </w:rPr>
        <w:t>目录</w:t>
      </w:r>
    </w:p>
    <w:p>
      <w:pPr>
        <w:autoSpaceDE w:val="0"/>
        <w:autoSpaceDN w:val="0"/>
        <w:snapToGrid w:val="0"/>
        <w:spacing w:before="307" w:after="0" w:line="400" w:lineRule="exact"/>
        <w:ind w:left="324" w:right="0" w:firstLine="0"/>
        <w:jc w:val="left"/>
        <w:textAlignment w:val="auto"/>
        <w:rPr>
          <w:rFonts w:hint="default" w:ascii="宋体" w:hAnsi="宋体" w:eastAsia="宋体" w:cs="宋体"/>
          <w:sz w:val="32"/>
        </w:rPr>
      </w:pPr>
      <w:r>
        <w:rPr>
          <w:rFonts w:hint="default" w:ascii="宋体" w:hAnsi="宋体" w:eastAsia="宋体" w:cs="宋体"/>
          <w:sz w:val="32"/>
        </w:rPr>
        <w:t>作者引言</w:t>
      </w:r>
    </w:p>
    <w:p>
      <w:pPr>
        <w:autoSpaceDE w:val="0"/>
        <w:autoSpaceDN w:val="0"/>
        <w:snapToGrid w:val="0"/>
        <w:spacing w:before="212" w:after="0" w:line="478" w:lineRule="exact"/>
        <w:ind w:left="286" w:right="156" w:firstLine="0"/>
        <w:jc w:val="both"/>
        <w:textAlignment w:val="auto"/>
        <w:rPr>
          <w:rFonts w:hint="default" w:ascii="宋体" w:hAnsi="宋体" w:eastAsia="宋体" w:cs="宋体"/>
          <w:sz w:val="32"/>
        </w:rPr>
      </w:pPr>
      <w:r>
        <w:rPr>
          <w:rFonts w:hint="default" w:ascii="宋体" w:hAnsi="宋体" w:eastAsia="宋体" w:cs="宋体"/>
          <w:spacing w:val="-4"/>
          <w:sz w:val="32"/>
        </w:rPr>
        <w:t>赞助者序：蔡</w:t>
      </w:r>
      <w:r>
        <w:rPr>
          <w:rFonts w:hint="default" w:ascii="宋体" w:hAnsi="宋体" w:eastAsia="宋体" w:cs="宋体"/>
          <w:spacing w:val="-3"/>
          <w:sz w:val="32"/>
        </w:rPr>
        <w:t>元云医生，张路加牧师，李铁牧师，苏永睿牧师，</w:t>
      </w:r>
      <w:r>
        <w:rPr>
          <w:rFonts w:hint="default" w:ascii="宋体" w:hAnsi="宋体" w:eastAsia="宋体" w:cs="宋体"/>
          <w:sz w:val="32"/>
        </w:rPr>
        <w:t xml:space="preserve"> 林国亮院长，余达心院长，黄维仁教授</w:t>
      </w:r>
    </w:p>
    <w:p>
      <w:pPr>
        <w:autoSpaceDE w:val="0"/>
        <w:autoSpaceDN w:val="0"/>
        <w:snapToGrid w:val="0"/>
        <w:spacing w:before="372" w:after="0" w:line="240" w:lineRule="auto"/>
        <w:ind w:left="360" w:right="0" w:firstLine="0"/>
        <w:jc w:val="left"/>
        <w:textAlignment w:val="auto"/>
        <w:rPr>
          <w:rFonts w:hint="default" w:ascii="宋体" w:hAnsi="宋体" w:eastAsia="宋体" w:cs="宋体"/>
          <w:sz w:val="32"/>
        </w:rPr>
      </w:pPr>
      <w:r>
        <w:rPr>
          <w:rFonts w:hint="default" w:ascii="Calibri" w:hAnsi="Calibri" w:eastAsia="Calibri" w:cs="Calibri"/>
          <w:sz w:val="22"/>
        </w:rPr>
        <w:t>1</w:t>
      </w:r>
      <w:r>
        <w:rPr>
          <w:rFonts w:hint="default" w:ascii="宋体" w:hAnsi="宋体" w:eastAsia="宋体" w:cs="宋体"/>
          <w:sz w:val="22"/>
        </w:rPr>
        <w:t>．</w:t>
      </w:r>
      <w:r>
        <w:rPr>
          <w:rFonts w:hint="default" w:ascii="宋体" w:hAnsi="宋体" w:eastAsia="宋体" w:cs="宋体"/>
          <w:spacing w:val="139"/>
          <w:sz w:val="22"/>
        </w:rPr>
        <w:t xml:space="preserve"> </w:t>
      </w:r>
      <w:r>
        <w:rPr>
          <w:rFonts w:hint="default" w:ascii="宋体" w:hAnsi="宋体" w:eastAsia="宋体" w:cs="宋体"/>
          <w:sz w:val="32"/>
        </w:rPr>
        <w:t>抑郁症是什么</w:t>
      </w:r>
      <w:r>
        <w:rPr>
          <w:rFonts w:hint="default" w:ascii="Calibri" w:hAnsi="Calibri" w:eastAsia="Calibri" w:cs="Calibri"/>
          <w:sz w:val="32"/>
        </w:rPr>
        <w:t>?</w:t>
      </w:r>
      <w:r>
        <w:rPr>
          <w:rFonts w:hint="default" w:ascii="Calibri" w:hAnsi="Calibri" w:eastAsia="Calibri" w:cs="Calibri"/>
          <w:spacing w:val="-42"/>
          <w:sz w:val="32"/>
        </w:rPr>
        <w:t xml:space="preserve"> </w:t>
      </w:r>
      <w:r>
        <w:rPr>
          <w:rFonts w:hint="default" w:ascii="宋体" w:hAnsi="宋体" w:eastAsia="宋体" w:cs="宋体"/>
          <w:sz w:val="32"/>
        </w:rPr>
        <w:t>如何诊断？</w:t>
      </w:r>
    </w:p>
    <w:p>
      <w:pPr>
        <w:autoSpaceDE w:val="0"/>
        <w:autoSpaceDN w:val="0"/>
        <w:snapToGrid w:val="0"/>
        <w:spacing w:before="274" w:after="0" w:line="400" w:lineRule="exact"/>
        <w:ind w:left="360" w:right="0" w:firstLine="0"/>
        <w:jc w:val="left"/>
        <w:textAlignment w:val="auto"/>
        <w:rPr>
          <w:rFonts w:hint="default" w:ascii="宋体" w:hAnsi="宋体" w:eastAsia="宋体" w:cs="宋体"/>
          <w:sz w:val="32"/>
        </w:rPr>
      </w:pPr>
      <w:r>
        <w:rPr>
          <w:rFonts w:hint="default" w:ascii="Calibri" w:hAnsi="Calibri" w:eastAsia="Calibri" w:cs="Calibri"/>
          <w:sz w:val="22"/>
        </w:rPr>
        <w:t>2</w:t>
      </w:r>
      <w:r>
        <w:rPr>
          <w:rFonts w:hint="default" w:ascii="宋体" w:hAnsi="宋体" w:eastAsia="宋体" w:cs="宋体"/>
          <w:sz w:val="22"/>
        </w:rPr>
        <w:t>．</w:t>
      </w:r>
      <w:r>
        <w:rPr>
          <w:rFonts w:hint="default" w:ascii="宋体" w:hAnsi="宋体" w:eastAsia="宋体" w:cs="宋体"/>
          <w:spacing w:val="139"/>
          <w:sz w:val="22"/>
        </w:rPr>
        <w:t xml:space="preserve"> </w:t>
      </w:r>
      <w:r>
        <w:rPr>
          <w:rFonts w:hint="default" w:ascii="宋体" w:hAnsi="宋体" w:eastAsia="宋体" w:cs="宋体"/>
          <w:sz w:val="32"/>
        </w:rPr>
        <w:t>躯体化症状</w:t>
      </w:r>
    </w:p>
    <w:p>
      <w:pPr>
        <w:autoSpaceDE w:val="0"/>
        <w:autoSpaceDN w:val="0"/>
        <w:snapToGrid w:val="0"/>
        <w:spacing w:before="277" w:after="0" w:line="400" w:lineRule="exact"/>
        <w:ind w:left="360" w:right="0" w:firstLine="0"/>
        <w:jc w:val="left"/>
        <w:textAlignment w:val="auto"/>
        <w:rPr>
          <w:rFonts w:hint="default" w:ascii="宋体" w:hAnsi="宋体" w:eastAsia="宋体" w:cs="宋体"/>
          <w:sz w:val="32"/>
        </w:rPr>
      </w:pPr>
      <w:r>
        <w:rPr>
          <w:rFonts w:hint="default" w:ascii="Calibri" w:hAnsi="Calibri" w:eastAsia="Calibri" w:cs="Calibri"/>
          <w:sz w:val="22"/>
        </w:rPr>
        <w:t>3</w:t>
      </w:r>
      <w:r>
        <w:rPr>
          <w:rFonts w:hint="default" w:ascii="宋体" w:hAnsi="宋体" w:eastAsia="宋体" w:cs="宋体"/>
          <w:sz w:val="22"/>
        </w:rPr>
        <w:t>．</w:t>
      </w:r>
      <w:r>
        <w:rPr>
          <w:rFonts w:hint="default" w:ascii="宋体" w:hAnsi="宋体" w:eastAsia="宋体" w:cs="宋体"/>
          <w:spacing w:val="139"/>
          <w:sz w:val="22"/>
        </w:rPr>
        <w:t xml:space="preserve"> </w:t>
      </w:r>
      <w:r>
        <w:rPr>
          <w:rFonts w:hint="default" w:ascii="宋体" w:hAnsi="宋体" w:eastAsia="宋体" w:cs="宋体"/>
          <w:sz w:val="32"/>
        </w:rPr>
        <w:t>抑郁症是心理问题？生理疾病？</w:t>
      </w:r>
    </w:p>
    <w:p>
      <w:pPr>
        <w:autoSpaceDE w:val="0"/>
        <w:autoSpaceDN w:val="0"/>
        <w:snapToGrid w:val="0"/>
        <w:spacing w:before="277" w:after="0" w:line="400" w:lineRule="exact"/>
        <w:ind w:left="360" w:right="0" w:firstLine="0"/>
        <w:jc w:val="left"/>
        <w:textAlignment w:val="auto"/>
        <w:rPr>
          <w:rFonts w:hint="default" w:ascii="宋体" w:hAnsi="宋体" w:eastAsia="宋体" w:cs="宋体"/>
          <w:sz w:val="32"/>
        </w:rPr>
      </w:pPr>
      <w:r>
        <w:rPr>
          <w:rFonts w:hint="default" w:ascii="Calibri" w:hAnsi="Calibri" w:eastAsia="Calibri" w:cs="Calibri"/>
          <w:sz w:val="22"/>
        </w:rPr>
        <w:t>4</w:t>
      </w:r>
      <w:r>
        <w:rPr>
          <w:rFonts w:hint="default" w:ascii="宋体" w:hAnsi="宋体" w:eastAsia="宋体" w:cs="宋体"/>
          <w:sz w:val="22"/>
        </w:rPr>
        <w:t>．</w:t>
      </w:r>
      <w:r>
        <w:rPr>
          <w:rFonts w:hint="default" w:ascii="宋体" w:hAnsi="宋体" w:eastAsia="宋体" w:cs="宋体"/>
          <w:spacing w:val="139"/>
          <w:sz w:val="22"/>
        </w:rPr>
        <w:t xml:space="preserve"> </w:t>
      </w:r>
      <w:r>
        <w:rPr>
          <w:rFonts w:hint="default" w:ascii="宋体" w:hAnsi="宋体" w:eastAsia="宋体" w:cs="宋体"/>
          <w:sz w:val="32"/>
        </w:rPr>
        <w:t>抑郁症的成因：基因与环境的互动</w:t>
      </w:r>
    </w:p>
    <w:p>
      <w:pPr>
        <w:autoSpaceDE w:val="0"/>
        <w:autoSpaceDN w:val="0"/>
        <w:snapToGrid w:val="0"/>
        <w:spacing w:before="277" w:after="0" w:line="400" w:lineRule="exact"/>
        <w:ind w:left="360" w:right="0" w:firstLine="0"/>
        <w:jc w:val="left"/>
        <w:textAlignment w:val="auto"/>
        <w:rPr>
          <w:rFonts w:hint="default" w:ascii="宋体" w:hAnsi="宋体" w:eastAsia="宋体" w:cs="宋体"/>
          <w:sz w:val="32"/>
        </w:rPr>
      </w:pPr>
      <w:r>
        <w:rPr>
          <w:rFonts w:hint="default" w:ascii="Calibri" w:hAnsi="Calibri" w:eastAsia="Calibri" w:cs="Calibri"/>
          <w:sz w:val="22"/>
        </w:rPr>
        <w:t>5</w:t>
      </w:r>
      <w:r>
        <w:rPr>
          <w:rFonts w:hint="default" w:ascii="宋体" w:hAnsi="宋体" w:eastAsia="宋体" w:cs="宋体"/>
          <w:sz w:val="22"/>
        </w:rPr>
        <w:t>．</w:t>
      </w:r>
      <w:r>
        <w:rPr>
          <w:rFonts w:hint="default" w:ascii="宋体" w:hAnsi="宋体" w:eastAsia="宋体" w:cs="宋体"/>
          <w:spacing w:val="139"/>
          <w:sz w:val="22"/>
        </w:rPr>
        <w:t xml:space="preserve"> </w:t>
      </w:r>
      <w:r>
        <w:rPr>
          <w:rFonts w:hint="default" w:ascii="宋体" w:hAnsi="宋体" w:eastAsia="宋体" w:cs="宋体"/>
          <w:sz w:val="32"/>
        </w:rPr>
        <w:t>抑郁症究竟有多普遍？</w:t>
      </w:r>
    </w:p>
    <w:p>
      <w:pPr>
        <w:autoSpaceDE w:val="0"/>
        <w:autoSpaceDN w:val="0"/>
        <w:snapToGrid w:val="0"/>
        <w:spacing w:before="277" w:after="0" w:line="400" w:lineRule="exact"/>
        <w:ind w:left="360" w:right="0" w:firstLine="0"/>
        <w:jc w:val="left"/>
        <w:textAlignment w:val="auto"/>
        <w:rPr>
          <w:rFonts w:hint="default" w:ascii="宋体" w:hAnsi="宋体" w:eastAsia="宋体" w:cs="宋体"/>
          <w:sz w:val="32"/>
        </w:rPr>
      </w:pPr>
      <w:r>
        <w:rPr>
          <w:rFonts w:hint="default" w:ascii="Calibri" w:hAnsi="Calibri" w:eastAsia="Calibri" w:cs="Calibri"/>
          <w:sz w:val="22"/>
        </w:rPr>
        <w:t>6</w:t>
      </w:r>
      <w:r>
        <w:rPr>
          <w:rFonts w:hint="default" w:ascii="宋体" w:hAnsi="宋体" w:eastAsia="宋体" w:cs="宋体"/>
          <w:sz w:val="22"/>
        </w:rPr>
        <w:t>．</w:t>
      </w:r>
      <w:r>
        <w:rPr>
          <w:rFonts w:hint="default" w:ascii="宋体" w:hAnsi="宋体" w:eastAsia="宋体" w:cs="宋体"/>
          <w:spacing w:val="139"/>
          <w:sz w:val="22"/>
        </w:rPr>
        <w:t xml:space="preserve"> </w:t>
      </w:r>
      <w:r>
        <w:rPr>
          <w:rFonts w:hint="default" w:ascii="宋体" w:hAnsi="宋体" w:eastAsia="宋体" w:cs="宋体"/>
          <w:sz w:val="32"/>
        </w:rPr>
        <w:t>为什么基督徒可能得抑郁症？信仰对病人有帮助吗？</w:t>
      </w:r>
    </w:p>
    <w:p>
      <w:pPr>
        <w:autoSpaceDE w:val="0"/>
        <w:autoSpaceDN w:val="0"/>
        <w:snapToGrid w:val="0"/>
        <w:spacing w:before="277" w:after="0" w:line="400" w:lineRule="exact"/>
        <w:ind w:left="360" w:right="0" w:firstLine="0"/>
        <w:jc w:val="left"/>
        <w:textAlignment w:val="auto"/>
        <w:rPr>
          <w:rFonts w:hint="default" w:ascii="宋体" w:hAnsi="宋体" w:eastAsia="宋体" w:cs="宋体"/>
          <w:sz w:val="32"/>
        </w:rPr>
      </w:pPr>
      <w:r>
        <w:rPr>
          <w:rFonts w:hint="default" w:ascii="Calibri" w:hAnsi="Calibri" w:eastAsia="Calibri" w:cs="Calibri"/>
          <w:sz w:val="22"/>
        </w:rPr>
        <w:t>7</w:t>
      </w:r>
      <w:r>
        <w:rPr>
          <w:rFonts w:hint="default" w:ascii="宋体" w:hAnsi="宋体" w:eastAsia="宋体" w:cs="宋体"/>
          <w:sz w:val="22"/>
        </w:rPr>
        <w:t>．</w:t>
      </w:r>
      <w:r>
        <w:rPr>
          <w:rFonts w:hint="default" w:ascii="宋体" w:hAnsi="宋体" w:eastAsia="宋体" w:cs="宋体"/>
          <w:spacing w:val="139"/>
          <w:sz w:val="22"/>
        </w:rPr>
        <w:t xml:space="preserve"> </w:t>
      </w:r>
      <w:r>
        <w:rPr>
          <w:rFonts w:hint="default" w:ascii="宋体" w:hAnsi="宋体" w:eastAsia="宋体" w:cs="宋体"/>
          <w:sz w:val="32"/>
        </w:rPr>
        <w:t>抑郁症的治疗：接受治疗可能讨神的喜悦吗？</w:t>
      </w:r>
    </w:p>
    <w:p>
      <w:pPr>
        <w:autoSpaceDE w:val="0"/>
        <w:autoSpaceDN w:val="0"/>
        <w:snapToGrid w:val="0"/>
        <w:spacing w:before="58" w:after="0" w:line="677" w:lineRule="exact"/>
        <w:ind w:left="360" w:right="0" w:firstLine="0"/>
        <w:jc w:val="both"/>
        <w:textAlignment w:val="auto"/>
        <w:rPr>
          <w:rFonts w:hint="default" w:ascii="宋体" w:hAnsi="宋体" w:eastAsia="宋体" w:cs="宋体"/>
          <w:sz w:val="32"/>
        </w:rPr>
      </w:pPr>
      <w:r>
        <w:rPr>
          <w:rFonts w:hint="default" w:ascii="Calibri" w:hAnsi="Calibri" w:eastAsia="Calibri" w:cs="Calibri"/>
          <w:spacing w:val="-1"/>
          <w:sz w:val="22"/>
        </w:rPr>
        <w:t>8</w:t>
      </w:r>
      <w:r>
        <w:rPr>
          <w:rFonts w:hint="default" w:ascii="宋体" w:hAnsi="宋体" w:eastAsia="宋体" w:cs="宋体"/>
          <w:spacing w:val="-1"/>
          <w:sz w:val="22"/>
        </w:rPr>
        <w:t>．</w:t>
      </w:r>
      <w:r>
        <w:rPr>
          <w:rFonts w:hint="default" w:ascii="宋体" w:hAnsi="宋体" w:eastAsia="宋体" w:cs="宋体"/>
          <w:spacing w:val="138"/>
          <w:sz w:val="22"/>
        </w:rPr>
        <w:t xml:space="preserve"> </w:t>
      </w:r>
      <w:r>
        <w:rPr>
          <w:rFonts w:hint="default" w:ascii="宋体" w:hAnsi="宋体" w:eastAsia="宋体" w:cs="宋体"/>
          <w:spacing w:val="-1"/>
          <w:sz w:val="32"/>
        </w:rPr>
        <w:t>抑郁症的预</w:t>
      </w:r>
      <w:r>
        <w:rPr>
          <w:rFonts w:hint="default" w:ascii="宋体" w:hAnsi="宋体" w:eastAsia="宋体" w:cs="宋体"/>
          <w:sz w:val="32"/>
        </w:rPr>
        <w:t>后：治疗是治标还是治本？为何治疗效果不理想</w:t>
      </w:r>
      <w:r>
        <w:rPr>
          <w:rFonts w:hint="default" w:ascii="Calibri" w:hAnsi="Calibri" w:eastAsia="Calibri" w:cs="Calibri"/>
          <w:sz w:val="22"/>
        </w:rPr>
        <w:t>9</w:t>
      </w:r>
      <w:r>
        <w:rPr>
          <w:rFonts w:hint="default" w:ascii="宋体" w:hAnsi="宋体" w:eastAsia="宋体" w:cs="宋体"/>
          <w:sz w:val="22"/>
        </w:rPr>
        <w:t>．</w:t>
      </w:r>
      <w:r>
        <w:rPr>
          <w:rFonts w:hint="default" w:ascii="宋体" w:hAnsi="宋体" w:eastAsia="宋体" w:cs="宋体"/>
          <w:spacing w:val="139"/>
          <w:sz w:val="22"/>
        </w:rPr>
        <w:t xml:space="preserve"> </w:t>
      </w:r>
      <w:r>
        <w:rPr>
          <w:rFonts w:hint="default" w:ascii="宋体" w:hAnsi="宋体" w:eastAsia="宋体" w:cs="宋体"/>
          <w:sz w:val="32"/>
        </w:rPr>
        <w:t>追寻快乐，远离抑郁：如何建造精神健康？</w:t>
      </w:r>
    </w:p>
    <w:p>
      <w:pPr>
        <w:autoSpaceDE w:val="0"/>
        <w:autoSpaceDN w:val="0"/>
        <w:snapToGrid w:val="0"/>
        <w:spacing w:before="221" w:after="0" w:line="400" w:lineRule="exact"/>
        <w:ind w:left="360" w:right="0" w:firstLine="0"/>
        <w:jc w:val="left"/>
        <w:textAlignment w:val="auto"/>
        <w:rPr>
          <w:rFonts w:hint="default" w:ascii="宋体" w:hAnsi="宋体" w:eastAsia="宋体" w:cs="宋体"/>
          <w:sz w:val="32"/>
        </w:rPr>
      </w:pPr>
      <w:r>
        <w:rPr>
          <w:rFonts w:hint="default" w:ascii="Calibri" w:hAnsi="Calibri" w:eastAsia="Calibri" w:cs="Calibri"/>
          <w:sz w:val="22"/>
        </w:rPr>
        <w:t>10</w:t>
      </w:r>
      <w:r>
        <w:rPr>
          <w:rFonts w:hint="default" w:ascii="宋体" w:hAnsi="宋体" w:eastAsia="宋体" w:cs="宋体"/>
          <w:sz w:val="22"/>
        </w:rPr>
        <w:t>．</w:t>
      </w:r>
      <w:r>
        <w:rPr>
          <w:rFonts w:hint="default" w:ascii="宋体" w:hAnsi="宋体" w:eastAsia="宋体" w:cs="宋体"/>
          <w:spacing w:val="82"/>
          <w:sz w:val="22"/>
        </w:rPr>
        <w:t xml:space="preserve"> </w:t>
      </w:r>
      <w:r>
        <w:rPr>
          <w:rFonts w:hint="default" w:ascii="宋体" w:hAnsi="宋体" w:eastAsia="宋体" w:cs="宋体"/>
          <w:sz w:val="32"/>
        </w:rPr>
        <w:t>为什么我选择精神科专业？</w:t>
      </w:r>
    </w:p>
    <w:p>
      <w:pPr>
        <w:autoSpaceDE w:val="0"/>
        <w:autoSpaceDN w:val="0"/>
        <w:snapToGrid w:val="0"/>
        <w:spacing w:before="277" w:after="0" w:line="400" w:lineRule="exact"/>
        <w:ind w:left="0" w:right="0" w:firstLine="0"/>
        <w:jc w:val="left"/>
        <w:textAlignment w:val="auto"/>
        <w:rPr>
          <w:rFonts w:hint="default" w:ascii="宋体" w:hAnsi="宋体" w:eastAsia="宋体" w:cs="宋体"/>
          <w:sz w:val="32"/>
        </w:rPr>
      </w:pPr>
      <w:r>
        <w:rPr>
          <w:rFonts w:hint="default" w:ascii="宋体" w:hAnsi="宋体" w:eastAsia="宋体" w:cs="宋体"/>
          <w:sz w:val="32"/>
        </w:rPr>
        <w:t>附篇一：精神病是鬼附吗？</w:t>
      </w:r>
    </w:p>
    <w:p>
      <w:pPr>
        <w:autoSpaceDE w:val="0"/>
        <w:autoSpaceDN w:val="0"/>
        <w:snapToGrid w:val="0"/>
        <w:spacing w:before="277" w:after="0" w:line="400" w:lineRule="exact"/>
        <w:ind w:left="0" w:right="0" w:firstLine="0"/>
        <w:jc w:val="left"/>
        <w:textAlignment w:val="auto"/>
        <w:rPr>
          <w:rFonts w:hint="default" w:ascii="宋体" w:hAnsi="宋体" w:eastAsia="宋体" w:cs="宋体"/>
          <w:sz w:val="32"/>
        </w:rPr>
      </w:pPr>
      <w:r>
        <w:rPr>
          <w:rFonts w:hint="default" w:ascii="宋体" w:hAnsi="宋体" w:eastAsia="宋体" w:cs="宋体"/>
          <w:sz w:val="32"/>
        </w:rPr>
        <w:t>附篇二：如何与一个抑郁症的人谈抑郁</w:t>
      </w:r>
    </w:p>
    <w:p>
      <w:pPr>
        <w:autoSpaceDE w:val="0"/>
        <w:autoSpaceDN w:val="0"/>
        <w:snapToGrid w:val="0"/>
        <w:spacing w:before="280" w:after="0" w:line="240" w:lineRule="auto"/>
        <w:ind w:left="0" w:right="0" w:firstLine="0"/>
        <w:jc w:val="left"/>
        <w:textAlignment w:val="auto"/>
        <w:rPr>
          <w:rFonts w:hint="default" w:ascii="宋体" w:hAnsi="宋体" w:eastAsia="宋体" w:cs="宋体"/>
          <w:sz w:val="32"/>
        </w:rPr>
      </w:pPr>
      <w:r>
        <w:rPr>
          <w:rFonts w:hint="default" w:ascii="宋体" w:hAnsi="宋体" w:eastAsia="宋体" w:cs="宋体"/>
          <w:sz w:val="32"/>
        </w:rPr>
        <w:t>附篇三：沉溺</w:t>
      </w:r>
      <w:r>
        <w:rPr>
          <w:rFonts w:hint="default" w:ascii="Calibri" w:hAnsi="Calibri" w:eastAsia="Calibri" w:cs="Calibri"/>
          <w:sz w:val="32"/>
        </w:rPr>
        <w:t>—</w:t>
      </w:r>
      <w:r>
        <w:rPr>
          <w:rFonts w:hint="default" w:ascii="宋体" w:hAnsi="宋体" w:eastAsia="宋体" w:cs="宋体"/>
          <w:sz w:val="32"/>
        </w:rPr>
        <w:t>追寻快乐而导致未曾预料的后果</w:t>
      </w:r>
    </w:p>
    <w:p>
      <w:pPr>
        <w:autoSpaceDE w:val="0"/>
        <w:autoSpaceDN w:val="0"/>
        <w:snapToGrid w:val="0"/>
        <w:spacing w:before="1838" w:after="0" w:line="240" w:lineRule="auto"/>
        <w:ind w:left="4167"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440" w:right="1404" w:bottom="759" w:left="1440" w:header="0" w:footer="0" w:gutter="0"/>
          <w:pgNumType w:fmt="decimal" w:start="0"/>
          <w:cols w:space="720" w:num="1"/>
          <w:docGrid w:linePitch="1" w:charSpace="0"/>
        </w:sectPr>
      </w:pPr>
      <w:r>
        <w:rPr>
          <w:rFonts w:hint="default" w:ascii="Calibri" w:hAnsi="Calibri" w:eastAsia="Calibri" w:cs="Calibri"/>
          <w:sz w:val="22"/>
        </w:rPr>
        <w:t>—2</w:t>
      </w:r>
    </w:p>
    <w:p>
      <w:pPr>
        <w:autoSpaceDE w:val="0"/>
        <w:autoSpaceDN w:val="0"/>
        <w:snapToGrid w:val="0"/>
        <w:spacing w:before="2" w:after="0" w:line="400" w:lineRule="exact"/>
        <w:ind w:left="0" w:right="0" w:firstLine="0"/>
        <w:jc w:val="left"/>
        <w:textAlignment w:val="auto"/>
        <w:rPr>
          <w:rFonts w:hint="default" w:ascii="宋体" w:hAnsi="宋体" w:eastAsia="宋体" w:cs="宋体"/>
          <w:sz w:val="32"/>
        </w:rPr>
      </w:pPr>
      <w:r>
        <w:rPr>
          <w:rFonts w:hint="default" w:ascii="宋体" w:hAnsi="宋体" w:eastAsia="宋体" w:cs="宋体"/>
          <w:sz w:val="32"/>
        </w:rPr>
        <w:t>作者引言</w:t>
      </w:r>
      <w:r>
        <w:rPr>
          <w:rFonts w:hint="default" w:ascii="宋体" w:hAnsi="宋体" w:eastAsia="宋体" w:cs="宋体"/>
          <w:color w:val="000000"/>
          <w:spacing w:val="0"/>
          <w:w w:val="100"/>
          <w:position w:val="0"/>
          <w:sz w:val="32"/>
          <w:highlight w:val="none"/>
          <w:u w:val="none"/>
          <w:lang w:val="en-US" w:eastAsia="zh-CN" w:bidi="ar-SA"/>
        </w:rPr>
        <w:pict>
          <v:line id="1030" o:spid="_x0000_s1026" style="position:absolute;left:0;margin-left:72pt;margin-top:90.55pt;height:0.05pt;width:63.85pt;mso-position-horizontal-relative:page;mso-position-vertical-relative:page;rotation:0f;z-index:-251658240;" o:ole="f" fillcolor="#FFFFFF" filled="f" o:preferrelative="t" stroked="t" coordsize="21600,21600">
            <v:fill on="f" color2="#FFFFFF" focus="0%"/>
            <v:stroke weight="0.85pt" color="#000000" color2="#FFFFFF" miterlimit="2" endcap="round"/>
            <v:imagedata gain="65536f" blacklevel="0f" gamma="0"/>
            <o:lock v:ext="edit" position="f" selection="f" grouping="f" rotation="f" cropping="f" text="f" aspectratio="f"/>
          </v:line>
        </w:pict>
      </w:r>
    </w:p>
    <w:p>
      <w:pPr>
        <w:autoSpaceDE w:val="0"/>
        <w:autoSpaceDN w:val="0"/>
        <w:snapToGrid w:val="0"/>
        <w:spacing w:before="232"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我是一个具有</w:t>
      </w:r>
      <w:r>
        <w:rPr>
          <w:rFonts w:hint="default" w:ascii="宋体" w:hAnsi="宋体" w:eastAsia="宋体" w:cs="宋体"/>
        </w:rPr>
        <w:t>四十五年临床经验的精神科医生，并担任医学院的精神科教授多年。我身为</w:t>
      </w:r>
      <w:r>
        <w:rPr>
          <w:rFonts w:hint="default" w:ascii="宋体" w:hAnsi="宋体" w:eastAsia="宋体" w:cs="宋体"/>
          <w:spacing w:val="-1"/>
        </w:rPr>
        <w:t>基督徒已近六</w:t>
      </w:r>
      <w:r>
        <w:rPr>
          <w:rFonts w:hint="default" w:ascii="宋体" w:hAnsi="宋体" w:eastAsia="宋体" w:cs="宋体"/>
        </w:rPr>
        <w:t>十年，在过去三十多年里一直担任华人教会的长老。我写这本书主要有两个原因。第一是中国人普遍对抑郁症（亦称忧郁症，英文：Major Depressive Disorder）</w:t>
      </w:r>
    </w:p>
    <w:p>
      <w:pPr>
        <w:autoSpaceDE w:val="0"/>
        <w:autoSpaceDN w:val="0"/>
        <w:snapToGrid w:val="0"/>
        <w:spacing w:before="2" w:after="0" w:line="358" w:lineRule="exact"/>
        <w:ind w:left="0" w:right="149" w:firstLine="0"/>
        <w:jc w:val="left"/>
        <w:textAlignment w:val="auto"/>
        <w:rPr>
          <w:rFonts w:hint="default" w:ascii="宋体" w:hAnsi="宋体" w:eastAsia="宋体" w:cs="宋体"/>
        </w:rPr>
      </w:pPr>
      <w:r>
        <w:rPr>
          <w:rFonts w:hint="default" w:ascii="宋体" w:hAnsi="宋体" w:eastAsia="宋体" w:cs="宋体"/>
        </w:rPr>
        <w:t>不了解，也不注重精神健康。根据世界卫生组织（WHO）的预测，</w:t>
      </w:r>
      <w:r>
        <w:rPr>
          <w:rFonts w:hint="default" w:ascii="宋体" w:hAnsi="宋体" w:eastAsia="宋体" w:cs="宋体"/>
          <w:spacing w:val="30"/>
        </w:rPr>
        <w:t>到</w:t>
      </w:r>
      <w:r>
        <w:rPr>
          <w:rFonts w:hint="default" w:ascii="宋体" w:hAnsi="宋体" w:eastAsia="宋体" w:cs="宋体"/>
        </w:rPr>
        <w:t>202</w:t>
      </w:r>
      <w:r>
        <w:rPr>
          <w:rFonts w:hint="default" w:ascii="宋体" w:hAnsi="宋体" w:eastAsia="宋体" w:cs="宋体"/>
          <w:spacing w:val="60"/>
        </w:rPr>
        <w:t>0</w:t>
      </w:r>
      <w:r>
        <w:rPr>
          <w:rFonts w:hint="default" w:ascii="宋体" w:hAnsi="宋体" w:eastAsia="宋体" w:cs="宋体"/>
        </w:rPr>
        <w:t>年抑郁症将成为仅次于心血管疾病的人类第二大疾患。可是在中国，超过百分之九十五的抑郁症病人，病情未得到诊断和发现，当然更没有治疗。抑郁症不仅影响患者身体健康和生活素质，而且约有百分之十的病人最终厌世自杀。 中国人的自杀率超过西方国家至少两倍。中国人患抑郁症者通常表现为躯体症状，不少人花大量时间和金钱在医院做各种各样的测试，试图找到药物或其它方法，以治疗诸如心跳过速，胸痛，头痛，胃胀，耳鸣，头晕，失眠等临床症状。当医生告诉他们查不出身体的任何疾病可以解释这些症状的时候，一般中国人仍</w:t>
      </w:r>
    </w:p>
    <w:p>
      <w:pPr>
        <w:autoSpaceDE w:val="0"/>
        <w:autoSpaceDN w:val="0"/>
        <w:snapToGrid w:val="0"/>
        <w:spacing w:before="3" w:after="0" w:line="358" w:lineRule="exact"/>
        <w:ind w:left="0" w:right="239" w:firstLine="0"/>
        <w:jc w:val="both"/>
        <w:textAlignment w:val="auto"/>
        <w:rPr>
          <w:rFonts w:hint="default" w:ascii="宋体" w:hAnsi="宋体" w:eastAsia="宋体" w:cs="宋体"/>
        </w:rPr>
      </w:pPr>
      <w:r>
        <w:rPr>
          <w:rFonts w:hint="default" w:ascii="宋体" w:hAnsi="宋体" w:eastAsia="宋体" w:cs="宋体"/>
          <w:spacing w:val="-1"/>
        </w:rPr>
        <w:t>然不肯接受</w:t>
      </w:r>
      <w:r>
        <w:rPr>
          <w:rFonts w:hint="default" w:ascii="宋体" w:hAnsi="宋体" w:eastAsia="宋体" w:cs="宋体"/>
        </w:rPr>
        <w:t>这些症状其实是焦虑或抑郁造成的，而且拒绝接受精神科的治疗。我甚至还听</w:t>
      </w:r>
      <w:r>
        <w:rPr>
          <w:rFonts w:hint="default" w:ascii="宋体" w:hAnsi="宋体" w:eastAsia="宋体" w:cs="宋体"/>
          <w:spacing w:val="-1"/>
        </w:rPr>
        <w:t>闻有些父母</w:t>
      </w:r>
      <w:r>
        <w:rPr>
          <w:rFonts w:hint="default" w:ascii="宋体" w:hAnsi="宋体" w:eastAsia="宋体" w:cs="宋体"/>
        </w:rPr>
        <w:t>不允许患抑郁症的儿女接受精神科治疗，怕传出去被人知道后让家人蒙羞。另</w:t>
      </w:r>
      <w:r>
        <w:rPr>
          <w:rFonts w:hint="default" w:ascii="宋体" w:hAnsi="宋体" w:eastAsia="宋体" w:cs="宋体"/>
          <w:spacing w:val="-1"/>
        </w:rPr>
        <w:t>一种情况是</w:t>
      </w:r>
      <w:r>
        <w:rPr>
          <w:rFonts w:hint="default" w:ascii="宋体" w:hAnsi="宋体" w:eastAsia="宋体" w:cs="宋体"/>
        </w:rPr>
        <w:t>，当病人去看精神科大夫的时候，大夫却根本不愿多看他一眼，刚听病人讲两</w:t>
      </w:r>
      <w:r>
        <w:rPr>
          <w:rFonts w:hint="default" w:ascii="宋体" w:hAnsi="宋体" w:eastAsia="宋体" w:cs="宋体"/>
          <w:spacing w:val="-1"/>
        </w:rPr>
        <w:t>分钟就开处</w:t>
      </w:r>
      <w:r>
        <w:rPr>
          <w:rFonts w:hint="default" w:ascii="宋体" w:hAnsi="宋体" w:eastAsia="宋体" w:cs="宋体"/>
        </w:rPr>
        <w:t>方，然后让他离开。这种所谓治疗，哪能有效？而且目前在国外很难找到一个</w:t>
      </w:r>
      <w:r>
        <w:rPr>
          <w:rFonts w:hint="default" w:ascii="宋体" w:hAnsi="宋体" w:eastAsia="宋体" w:cs="宋体"/>
          <w:spacing w:val="-1"/>
        </w:rPr>
        <w:t>会讲汉语的</w:t>
      </w:r>
      <w:r>
        <w:rPr>
          <w:rFonts w:hint="default" w:ascii="宋体" w:hAnsi="宋体" w:eastAsia="宋体" w:cs="宋体"/>
        </w:rPr>
        <w:t>精神科医生。虽然国外有不少华人医生，可是他们当中很少有人愿意选择精神科这门专业。</w:t>
      </w:r>
    </w:p>
    <w:p>
      <w:pPr>
        <w:autoSpaceDE w:val="0"/>
        <w:autoSpaceDN w:val="0"/>
        <w:snapToGrid w:val="0"/>
        <w:spacing w:before="202"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最近十多年来</w:t>
      </w:r>
      <w:r>
        <w:rPr>
          <w:rFonts w:hint="default" w:ascii="宋体" w:hAnsi="宋体" w:eastAsia="宋体" w:cs="宋体"/>
        </w:rPr>
        <w:t>，教会也慢慢开始注重基督徒的情绪问题。根据普查，美国教会牧师中百分</w:t>
      </w:r>
      <w:r>
        <w:rPr>
          <w:rFonts w:hint="default" w:ascii="宋体" w:hAnsi="宋体" w:eastAsia="宋体" w:cs="宋体"/>
          <w:spacing w:val="-1"/>
        </w:rPr>
        <w:t>之四十的人患</w:t>
      </w:r>
      <w:r>
        <w:rPr>
          <w:rFonts w:hint="default" w:ascii="宋体" w:hAnsi="宋体" w:eastAsia="宋体" w:cs="宋体"/>
        </w:rPr>
        <w:t>过抑郁症。目前市面上有不少从基督教信仰角度讨论抑郁症的书。可是我并</w:t>
      </w:r>
    </w:p>
    <w:p>
      <w:pPr>
        <w:autoSpaceDE w:val="0"/>
        <w:autoSpaceDN w:val="0"/>
        <w:snapToGrid w:val="0"/>
        <w:spacing w:before="0" w:after="0" w:line="358" w:lineRule="exact"/>
        <w:ind w:left="0" w:right="0" w:firstLine="0"/>
        <w:jc w:val="left"/>
        <w:textAlignment w:val="auto"/>
        <w:rPr>
          <w:rFonts w:hint="default" w:ascii="宋体" w:hAnsi="宋体" w:eastAsia="宋体" w:cs="宋体"/>
        </w:rPr>
      </w:pPr>
      <w:r>
        <w:rPr>
          <w:rFonts w:hint="default" w:ascii="宋体" w:hAnsi="宋体" w:eastAsia="宋体" w:cs="宋体"/>
          <w:spacing w:val="-1"/>
        </w:rPr>
        <w:t>不完全认同他</w:t>
      </w:r>
      <w:r>
        <w:rPr>
          <w:rFonts w:hint="default" w:ascii="宋体" w:hAnsi="宋体" w:eastAsia="宋体" w:cs="宋体"/>
        </w:rPr>
        <w:t>们的观点。过去这五十年，我竭力把信仰贯穿到专业上，并且落实在生活里。</w:t>
      </w:r>
      <w:r>
        <w:rPr>
          <w:rFonts w:hint="default" w:ascii="宋体" w:hAnsi="宋体" w:eastAsia="宋体" w:cs="宋体"/>
          <w:spacing w:val="1"/>
        </w:rPr>
        <w:t>我深信精神</w:t>
      </w:r>
      <w:r>
        <w:rPr>
          <w:rFonts w:hint="default" w:ascii="宋体" w:hAnsi="宋体" w:eastAsia="宋体" w:cs="宋体"/>
        </w:rPr>
        <w:t>健康有信仰灵性的层面，因此我也常常为病人祷告。可是抑郁症基本上是精神</w:t>
      </w:r>
      <w:r>
        <w:rPr>
          <w:rFonts w:hint="default" w:ascii="宋体" w:hAnsi="宋体" w:eastAsia="宋体" w:cs="宋体"/>
          <w:spacing w:val="1"/>
        </w:rPr>
        <w:t>科学的问题，</w:t>
      </w:r>
      <w:r>
        <w:rPr>
          <w:rFonts w:hint="default" w:ascii="宋体" w:hAnsi="宋体" w:eastAsia="宋体" w:cs="宋体"/>
        </w:rPr>
        <w:t>诊断与治疗需要从现代医学的角度来进行。把抑郁症视为犯罪或信心不足的灵性问题，或把它看为只是一般的人生苦难，从而希望用圣经辅导来解决，我认为这一做</w:t>
      </w:r>
    </w:p>
    <w:p>
      <w:pPr>
        <w:autoSpaceDE w:val="0"/>
        <w:autoSpaceDN w:val="0"/>
        <w:snapToGrid w:val="0"/>
        <w:spacing w:before="3"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法有待更多思</w:t>
      </w:r>
      <w:r>
        <w:rPr>
          <w:rFonts w:hint="default" w:ascii="宋体" w:hAnsi="宋体" w:eastAsia="宋体" w:cs="宋体"/>
        </w:rPr>
        <w:t>考和验证方可以实行。实际上，抑郁症不能单靠圣经辅导来处理，就好像肺</w:t>
      </w:r>
      <w:r>
        <w:rPr>
          <w:rFonts w:hint="default" w:ascii="宋体" w:hAnsi="宋体" w:eastAsia="宋体" w:cs="宋体"/>
          <w:spacing w:val="-1"/>
        </w:rPr>
        <w:t>癌不能单靠圣</w:t>
      </w:r>
      <w:r>
        <w:rPr>
          <w:rFonts w:hint="default" w:ascii="宋体" w:hAnsi="宋体" w:eastAsia="宋体" w:cs="宋体"/>
        </w:rPr>
        <w:t>经辅导来处理一样。我写此书的第二个原因，即为阐明上述观点，目的是深入探讨精神科学与基督信仰之关系。</w:t>
      </w:r>
    </w:p>
    <w:p>
      <w:pPr>
        <w:autoSpaceDE w:val="0"/>
        <w:autoSpaceDN w:val="0"/>
        <w:snapToGrid w:val="0"/>
        <w:spacing w:before="197" w:after="0" w:line="360" w:lineRule="exact"/>
        <w:ind w:left="0" w:right="240" w:firstLine="0"/>
        <w:jc w:val="both"/>
        <w:textAlignment w:val="auto"/>
        <w:rPr>
          <w:rFonts w:hint="default" w:ascii="宋体" w:hAnsi="宋体" w:eastAsia="宋体" w:cs="宋体"/>
        </w:rPr>
      </w:pPr>
      <w:r>
        <w:rPr>
          <w:rFonts w:hint="default" w:ascii="宋体" w:hAnsi="宋体" w:eastAsia="宋体" w:cs="宋体"/>
          <w:spacing w:val="-1"/>
        </w:rPr>
        <w:t>本书是写给一</w:t>
      </w:r>
      <w:r>
        <w:rPr>
          <w:rFonts w:hint="default" w:ascii="宋体" w:hAnsi="宋体" w:eastAsia="宋体" w:cs="宋体"/>
        </w:rPr>
        <w:t>般读者的，恕我没有把相关资料的来源一一列出。这本书之所以能完成，是</w:t>
      </w:r>
      <w:r>
        <w:rPr>
          <w:rFonts w:hint="default" w:ascii="宋体" w:hAnsi="宋体" w:eastAsia="宋体" w:cs="宋体"/>
          <w:spacing w:val="-1"/>
        </w:rPr>
        <w:t>因着很多人的</w:t>
      </w:r>
      <w:r>
        <w:rPr>
          <w:rFonts w:hint="default" w:ascii="宋体" w:hAnsi="宋体" w:eastAsia="宋体" w:cs="宋体"/>
        </w:rPr>
        <w:t>鼓励与帮助。首先要感谢一位不便透露姓名的主内弟兄，是他建议我写一本</w:t>
      </w:r>
      <w:r>
        <w:rPr>
          <w:rFonts w:hint="default" w:ascii="宋体" w:hAnsi="宋体" w:eastAsia="宋体" w:cs="宋体"/>
          <w:spacing w:val="-1"/>
        </w:rPr>
        <w:t>有关抑郁症的</w:t>
      </w:r>
      <w:r>
        <w:rPr>
          <w:rFonts w:hint="default" w:ascii="宋体" w:hAnsi="宋体" w:eastAsia="宋体" w:cs="宋体"/>
        </w:rPr>
        <w:t>小册子。他的建议让我终于鼓起勇气上电脑来写。这里也感谢我们的教会麻</w:t>
      </w:r>
    </w:p>
    <w:p>
      <w:pPr>
        <w:autoSpaceDE w:val="0"/>
        <w:autoSpaceDN w:val="0"/>
        <w:snapToGrid w:val="0"/>
        <w:spacing w:before="44" w:after="0" w:line="300" w:lineRule="exact"/>
        <w:ind w:left="0" w:right="0" w:firstLine="0"/>
        <w:jc w:val="left"/>
        <w:textAlignment w:val="auto"/>
        <w:rPr>
          <w:rFonts w:hint="default" w:ascii="宋体" w:hAnsi="宋体" w:eastAsia="宋体" w:cs="宋体"/>
        </w:rPr>
      </w:pPr>
      <w:r>
        <w:rPr>
          <w:rFonts w:hint="default" w:ascii="宋体" w:hAnsi="宋体" w:eastAsia="宋体" w:cs="宋体"/>
        </w:rPr>
        <w:t>省华人福音堂多年来接纳我担任长老，同时让我给会众精神健康方面的教导。我深谢何若</w:t>
      </w:r>
    </w:p>
    <w:p>
      <w:pPr>
        <w:autoSpaceDE w:val="0"/>
        <w:autoSpaceDN w:val="0"/>
        <w:snapToGrid w:val="0"/>
        <w:spacing w:before="12"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珍牧师与众牧</w:t>
      </w:r>
      <w:r>
        <w:rPr>
          <w:rFonts w:hint="default" w:ascii="宋体" w:hAnsi="宋体" w:eastAsia="宋体" w:cs="宋体"/>
        </w:rPr>
        <w:t>长们对我的鼓励，也非常感谢萧钦志牧师，与苏武牧师对初稿的一些宝贵建议。</w:t>
      </w:r>
    </w:p>
    <w:p>
      <w:pPr>
        <w:autoSpaceDE w:val="0"/>
        <w:autoSpaceDN w:val="0"/>
        <w:snapToGrid w:val="0"/>
        <w:spacing w:before="1041" w:after="0" w:line="240" w:lineRule="auto"/>
        <w:ind w:left="4167"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440" w:right="1200" w:bottom="759" w:left="1440" w:header="0" w:footer="0" w:gutter="0"/>
          <w:pgNumType w:fmt="decimal" w:start="0"/>
          <w:cols w:space="720" w:num="1"/>
          <w:docGrid w:linePitch="1" w:charSpace="0"/>
        </w:sectPr>
      </w:pPr>
      <w:r>
        <w:rPr>
          <w:rFonts w:hint="default" w:ascii="Calibri" w:hAnsi="Calibri" w:eastAsia="Calibri" w:cs="Calibri"/>
          <w:sz w:val="22"/>
        </w:rPr>
        <w:t>—3</w:t>
      </w:r>
    </w:p>
    <w:p>
      <w:pPr>
        <w:autoSpaceDE w:val="0"/>
        <w:autoSpaceDN w:val="0"/>
        <w:snapToGrid w:val="0"/>
        <w:spacing w:before="0"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特别感谢七</w:t>
      </w:r>
      <w:r>
        <w:rPr>
          <w:rFonts w:hint="default" w:ascii="宋体" w:hAnsi="宋体" w:eastAsia="宋体" w:cs="宋体"/>
        </w:rPr>
        <w:t>位为本书作序的主内弟兄。蔡元云医生是我在高中时就认识已经五十多年的好</w:t>
      </w:r>
      <w:r>
        <w:rPr>
          <w:rFonts w:hint="default" w:ascii="宋体" w:hAnsi="宋体" w:eastAsia="宋体" w:cs="宋体"/>
          <w:spacing w:val="-1"/>
        </w:rPr>
        <w:t>友，他开创</w:t>
      </w:r>
      <w:r>
        <w:rPr>
          <w:rFonts w:hint="default" w:ascii="宋体" w:hAnsi="宋体" w:eastAsia="宋体" w:cs="宋体"/>
        </w:rPr>
        <w:t>香港突破机构的美好见证造就了无数的人，也是华人教会里提倡辅导的开路先</w:t>
      </w:r>
      <w:r>
        <w:rPr>
          <w:rFonts w:hint="default" w:ascii="宋体" w:hAnsi="宋体" w:eastAsia="宋体" w:cs="宋体"/>
          <w:spacing w:val="-1"/>
        </w:rPr>
        <w:t>锋。张路加</w:t>
      </w:r>
      <w:r>
        <w:rPr>
          <w:rFonts w:hint="default" w:ascii="宋体" w:hAnsi="宋体" w:eastAsia="宋体" w:cs="宋体"/>
        </w:rPr>
        <w:t>牧师是把生命摆上为主付出一切的神的忠心仆人。李铁牧师是一位极有恩赐却</w:t>
      </w:r>
      <w:r>
        <w:rPr>
          <w:rFonts w:hint="default" w:ascii="宋体" w:hAnsi="宋体" w:eastAsia="宋体" w:cs="宋体"/>
          <w:spacing w:val="-1"/>
        </w:rPr>
        <w:t>坚守服事地</w:t>
      </w:r>
      <w:r>
        <w:rPr>
          <w:rFonts w:hint="default" w:ascii="宋体" w:hAnsi="宋体" w:eastAsia="宋体" w:cs="宋体"/>
        </w:rPr>
        <w:t>方教会异像的牧者。这本书的主要内容是根据我在李牧师带领的主恩教会里的</w:t>
      </w:r>
      <w:r>
        <w:rPr>
          <w:rFonts w:hint="default" w:ascii="宋体" w:hAnsi="宋体" w:eastAsia="宋体" w:cs="宋体"/>
          <w:spacing w:val="-1"/>
        </w:rPr>
        <w:t>讲座写成的</w:t>
      </w:r>
      <w:r>
        <w:rPr>
          <w:rFonts w:hint="default" w:ascii="宋体" w:hAnsi="宋体" w:eastAsia="宋体" w:cs="宋体"/>
        </w:rPr>
        <w:t>。苏颖睿牧师是我早年在香港大学时就认识的好友，他曾经在美国费城的西敏</w:t>
      </w:r>
      <w:r>
        <w:rPr>
          <w:rFonts w:hint="default" w:ascii="宋体" w:hAnsi="宋体" w:eastAsia="宋体" w:cs="宋体"/>
          <w:spacing w:val="-1"/>
        </w:rPr>
        <w:t>寺神学院上</w:t>
      </w:r>
      <w:r>
        <w:rPr>
          <w:rFonts w:hint="default" w:ascii="宋体" w:hAnsi="宋体" w:eastAsia="宋体" w:cs="宋体"/>
        </w:rPr>
        <w:t>过亚当斯教授的劝诫辅导课程，他的序言是从他丰富的牧会经验角度来写的，更让我对他感激不已。</w:t>
      </w:r>
    </w:p>
    <w:p>
      <w:pPr>
        <w:autoSpaceDE w:val="0"/>
        <w:autoSpaceDN w:val="0"/>
        <w:snapToGrid w:val="0"/>
        <w:spacing w:before="329"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初稿完成以</w:t>
      </w:r>
      <w:r>
        <w:rPr>
          <w:rFonts w:hint="default" w:ascii="宋体" w:hAnsi="宋体" w:eastAsia="宋体" w:cs="宋体"/>
        </w:rPr>
        <w:t>后，另外三位主内的知心好友也对本书给予全力赞助。林国亮院长是正道福音</w:t>
      </w:r>
      <w:r>
        <w:rPr>
          <w:rFonts w:hint="default" w:ascii="宋体" w:hAnsi="宋体" w:eastAsia="宋体" w:cs="宋体"/>
          <w:spacing w:val="-1"/>
        </w:rPr>
        <w:t>神学院的候</w:t>
      </w:r>
      <w:r>
        <w:rPr>
          <w:rFonts w:hint="default" w:ascii="宋体" w:hAnsi="宋体" w:eastAsia="宋体" w:cs="宋体"/>
        </w:rPr>
        <w:t>任院长，也是资深的家庭治疗专家，他从神学与专业的肺腑之言的赞助，给我</w:t>
      </w:r>
      <w:r>
        <w:rPr>
          <w:rFonts w:hint="default" w:ascii="宋体" w:hAnsi="宋体" w:eastAsia="宋体" w:cs="宋体"/>
          <w:spacing w:val="-1"/>
        </w:rPr>
        <w:t>极大的鼓励</w:t>
      </w:r>
      <w:r>
        <w:rPr>
          <w:rFonts w:hint="default" w:ascii="宋体" w:hAnsi="宋体" w:eastAsia="宋体" w:cs="宋体"/>
        </w:rPr>
        <w:t>。余达心院长刚从中国神学研究院卸任，是当今世界著名的神学家，余院长以</w:t>
      </w:r>
      <w:r>
        <w:rPr>
          <w:rFonts w:hint="default" w:ascii="宋体" w:hAnsi="宋体" w:eastAsia="宋体" w:cs="宋体"/>
          <w:spacing w:val="-1"/>
        </w:rPr>
        <w:t>学者的身份</w:t>
      </w:r>
      <w:r>
        <w:rPr>
          <w:rFonts w:hint="default" w:ascii="宋体" w:hAnsi="宋体" w:eastAsia="宋体" w:cs="宋体"/>
        </w:rPr>
        <w:t>，对本书真挚热情的认同与赞助让我倍感力上加力，恩上加恩。黄维仁教授是</w:t>
      </w:r>
      <w:r>
        <w:rPr>
          <w:rFonts w:hint="default" w:ascii="宋体" w:hAnsi="宋体" w:eastAsia="宋体" w:cs="宋体"/>
          <w:spacing w:val="-1"/>
        </w:rPr>
        <w:t>华人教会人</w:t>
      </w:r>
      <w:r>
        <w:rPr>
          <w:rFonts w:hint="default" w:ascii="宋体" w:hAnsi="宋体" w:eastAsia="宋体" w:cs="宋体"/>
        </w:rPr>
        <w:t>所共知的心理学专家，他的由衷之言让我感佩至深。在此谨向上述所有同仁的</w:t>
      </w:r>
      <w:r>
        <w:rPr>
          <w:rFonts w:hint="default" w:ascii="宋体" w:hAnsi="宋体" w:eastAsia="宋体" w:cs="宋体"/>
          <w:spacing w:val="-1"/>
        </w:rPr>
        <w:t>认同与支持</w:t>
      </w:r>
      <w:r>
        <w:rPr>
          <w:rFonts w:hint="default" w:ascii="宋体" w:hAnsi="宋体" w:eastAsia="宋体" w:cs="宋体"/>
        </w:rPr>
        <w:t>表示衷心的谢忱！诚然，本书中的观点完全是从我五十年专业和基督徒经历里</w:t>
      </w:r>
    </w:p>
    <w:p>
      <w:pPr>
        <w:autoSpaceDE w:val="0"/>
        <w:autoSpaceDN w:val="0"/>
        <w:snapToGrid w:val="0"/>
        <w:spacing w:before="3"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整理出来的</w:t>
      </w:r>
      <w:r>
        <w:rPr>
          <w:rFonts w:hint="default" w:ascii="宋体" w:hAnsi="宋体" w:eastAsia="宋体" w:cs="宋体"/>
        </w:rPr>
        <w:t>，并不一定代表他们七位的意见。然而他们都是过去几十年在世界各地带领华</w:t>
      </w:r>
      <w:r>
        <w:rPr>
          <w:rFonts w:hint="default" w:ascii="宋体" w:hAnsi="宋体" w:eastAsia="宋体" w:cs="宋体"/>
          <w:spacing w:val="-1"/>
        </w:rPr>
        <w:t>人教会的神</w:t>
      </w:r>
      <w:r>
        <w:rPr>
          <w:rFonts w:hint="default" w:ascii="宋体" w:hAnsi="宋体" w:eastAsia="宋体" w:cs="宋体"/>
        </w:rPr>
        <w:t>的仆人，也是引领华人教会思想潮流的领袖。盼望他们的全力赞助，可以冰释华人教会内部某些对精神科学的传统偏见。</w:t>
      </w:r>
    </w:p>
    <w:p>
      <w:pPr>
        <w:autoSpaceDE w:val="0"/>
        <w:autoSpaceDN w:val="0"/>
        <w:snapToGrid w:val="0"/>
        <w:spacing w:before="286"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在此我特别</w:t>
      </w:r>
      <w:r>
        <w:rPr>
          <w:rFonts w:hint="default" w:ascii="宋体" w:hAnsi="宋体" w:eastAsia="宋体" w:cs="宋体"/>
        </w:rPr>
        <w:t>感谢李统铨博士花了不少宝贵时间替我修改了叁拾多次初稿，以增加此书的可</w:t>
      </w:r>
      <w:r>
        <w:rPr>
          <w:rFonts w:hint="default" w:ascii="宋体" w:hAnsi="宋体" w:eastAsia="宋体" w:cs="宋体"/>
          <w:spacing w:val="-1"/>
        </w:rPr>
        <w:t>读性。如果</w:t>
      </w:r>
      <w:r>
        <w:rPr>
          <w:rFonts w:hint="default" w:ascii="宋体" w:hAnsi="宋体" w:eastAsia="宋体" w:cs="宋体"/>
        </w:rPr>
        <w:t>没有他的耐心帮助，这书肯定不能跟读者见面。最后谢谢我的妻子和儿子：龙</w:t>
      </w:r>
      <w:r>
        <w:rPr>
          <w:rFonts w:hint="default" w:ascii="宋体" w:hAnsi="宋体" w:eastAsia="宋体" w:cs="宋体"/>
          <w:spacing w:val="-1"/>
        </w:rPr>
        <w:t>绮玲律师跟</w:t>
      </w:r>
      <w:r>
        <w:rPr>
          <w:rFonts w:hint="default" w:ascii="宋体" w:hAnsi="宋体" w:eastAsia="宋体" w:cs="宋体"/>
        </w:rPr>
        <w:t>我结婚将近四十年，她愿意放弃自己事业上的雄心而无怨无悔地作我一生最好</w:t>
      </w:r>
      <w:r>
        <w:rPr>
          <w:rFonts w:hint="default" w:ascii="宋体" w:hAnsi="宋体" w:eastAsia="宋体" w:cs="宋体"/>
          <w:spacing w:val="-1"/>
        </w:rPr>
        <w:t>的帮手和贤</w:t>
      </w:r>
      <w:r>
        <w:rPr>
          <w:rFonts w:hint="default" w:ascii="宋体" w:hAnsi="宋体" w:eastAsia="宋体" w:cs="宋体"/>
        </w:rPr>
        <w:t>内助；儿子徐浩恩在美国校园团契里的全职服事与摆上带给我很大的激励，我</w:t>
      </w:r>
      <w:r>
        <w:rPr>
          <w:rFonts w:hint="default" w:ascii="宋体" w:hAnsi="宋体" w:eastAsia="宋体" w:cs="宋体"/>
          <w:spacing w:val="-1"/>
        </w:rPr>
        <w:t>就把这本书</w:t>
      </w:r>
      <w:r>
        <w:rPr>
          <w:rFonts w:hint="default" w:ascii="宋体" w:hAnsi="宋体" w:eastAsia="宋体" w:cs="宋体"/>
        </w:rPr>
        <w:t>献给他们二位。但愿这本书能带更多荣耀归於神，同时也带祝福给神的教会。</w:t>
      </w:r>
    </w:p>
    <w:p>
      <w:pPr>
        <w:autoSpaceDE w:val="0"/>
        <w:autoSpaceDN w:val="0"/>
        <w:snapToGrid w:val="0"/>
        <w:spacing w:before="202"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本书完稿之</w:t>
      </w:r>
      <w:r>
        <w:rPr>
          <w:rFonts w:hint="default" w:ascii="宋体" w:hAnsi="宋体" w:eastAsia="宋体" w:cs="宋体"/>
        </w:rPr>
        <w:t>后，有些读者提出精神病是否跟邪灵鬼附有关，也提出我们今天如何解读圣经</w:t>
      </w:r>
      <w:r>
        <w:rPr>
          <w:rFonts w:hint="default" w:ascii="宋体" w:hAnsi="宋体" w:eastAsia="宋体" w:cs="宋体"/>
          <w:spacing w:val="-1"/>
        </w:rPr>
        <w:t>里鬼附的案</w:t>
      </w:r>
      <w:r>
        <w:rPr>
          <w:rFonts w:hint="default" w:ascii="宋体" w:hAnsi="宋体" w:eastAsia="宋体" w:cs="宋体"/>
        </w:rPr>
        <w:t>例。我首先声明我相信圣经是神的话语。虽然一般信徒并不相信抑郁症是跟鬼</w:t>
      </w:r>
      <w:r>
        <w:rPr>
          <w:rFonts w:hint="default" w:ascii="宋体" w:hAnsi="宋体" w:eastAsia="宋体" w:cs="宋体"/>
          <w:spacing w:val="-2"/>
        </w:rPr>
        <w:t>附有关，我还是认为需要加一个附篇来讨论究竟精神病是否</w:t>
      </w:r>
      <w:r>
        <w:rPr>
          <w:rFonts w:hint="default" w:ascii="宋体" w:hAnsi="宋体" w:eastAsia="宋体" w:cs="宋体"/>
          <w:spacing w:val="-1"/>
        </w:rPr>
        <w:t>邪灵鬼附造成的问题。其次，</w:t>
      </w:r>
      <w:r>
        <w:rPr>
          <w:rFonts w:hint="default" w:ascii="宋体" w:hAnsi="宋体" w:eastAsia="宋体" w:cs="宋体"/>
        </w:rPr>
        <w:t xml:space="preserve"> </w:t>
      </w:r>
      <w:r>
        <w:rPr>
          <w:rFonts w:hint="default" w:ascii="宋体" w:hAnsi="宋体" w:eastAsia="宋体" w:cs="宋体"/>
          <w:spacing w:val="-1"/>
        </w:rPr>
        <w:t>很多人问我</w:t>
      </w:r>
      <w:r>
        <w:rPr>
          <w:rFonts w:hint="default" w:ascii="宋体" w:hAnsi="宋体" w:eastAsia="宋体" w:cs="宋体"/>
        </w:rPr>
        <w:t>应该如何帮助一个患抑郁症的病人接受治疗，我就写了附篇二来讨论这问题。</w:t>
      </w:r>
      <w:r>
        <w:rPr>
          <w:rFonts w:hint="default" w:ascii="宋体" w:hAnsi="宋体" w:eastAsia="宋体" w:cs="宋体"/>
          <w:spacing w:val="-1"/>
        </w:rPr>
        <w:t>第三，最近</w:t>
      </w:r>
      <w:r>
        <w:rPr>
          <w:rFonts w:hint="default" w:ascii="宋体" w:hAnsi="宋体" w:eastAsia="宋体" w:cs="宋体"/>
        </w:rPr>
        <w:t>网络沉溺的问题好像越来越严重，我就加了附篇三来讨论上瘾的问题。有些基</w:t>
      </w:r>
    </w:p>
    <w:p>
      <w:pPr>
        <w:autoSpaceDE w:val="0"/>
        <w:autoSpaceDN w:val="0"/>
        <w:snapToGrid w:val="0"/>
        <w:spacing w:before="2"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督徒认为悔</w:t>
      </w:r>
      <w:r>
        <w:rPr>
          <w:rFonts w:hint="default" w:ascii="宋体" w:hAnsi="宋体" w:eastAsia="宋体" w:cs="宋体"/>
        </w:rPr>
        <w:t>改重生就直接可以脱离沉溺的网罗，我却认为沉溺的行为心态，与一般犯罪的</w:t>
      </w:r>
      <w:r>
        <w:rPr>
          <w:rFonts w:hint="default" w:ascii="宋体" w:hAnsi="宋体" w:eastAsia="宋体" w:cs="宋体"/>
          <w:spacing w:val="-1"/>
        </w:rPr>
        <w:t>行为心态，</w:t>
      </w:r>
      <w:r>
        <w:rPr>
          <w:rFonts w:hint="default" w:ascii="宋体" w:hAnsi="宋体" w:eastAsia="宋体" w:cs="宋体"/>
        </w:rPr>
        <w:t>是有一点差别的。要改变沉溺，悔改重生当然是第一步，却不是唯一的一步。</w:t>
      </w:r>
      <w:r>
        <w:rPr>
          <w:rFonts w:hint="default" w:ascii="宋体" w:hAnsi="宋体" w:eastAsia="宋体" w:cs="宋体"/>
          <w:spacing w:val="-1"/>
        </w:rPr>
        <w:t>最后，工作</w:t>
      </w:r>
      <w:r>
        <w:rPr>
          <w:rFonts w:hint="default" w:ascii="宋体" w:hAnsi="宋体" w:eastAsia="宋体" w:cs="宋体"/>
        </w:rPr>
        <w:t>与学习带给很多信徒的压力与无奈，直接影响他们的精神健康。所以我以附篇</w:t>
      </w:r>
      <w:r>
        <w:rPr>
          <w:rFonts w:hint="default" w:ascii="宋体" w:hAnsi="宋体" w:eastAsia="宋体" w:cs="宋体"/>
          <w:spacing w:val="-1"/>
        </w:rPr>
        <w:t>四来讨论基</w:t>
      </w:r>
      <w:r>
        <w:rPr>
          <w:rFonts w:hint="default" w:ascii="宋体" w:hAnsi="宋体" w:eastAsia="宋体" w:cs="宋体"/>
        </w:rPr>
        <w:t>督徒的工作与学习观。华人教会对精神心理的问题，好像有不少的误解，我盼望神使用这小册子，带来一点观念上的更新。</w:t>
      </w:r>
    </w:p>
    <w:p>
      <w:pPr>
        <w:autoSpaceDE w:val="0"/>
        <w:autoSpaceDN w:val="0"/>
        <w:snapToGrid w:val="0"/>
        <w:spacing w:before="200"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如果你读这</w:t>
      </w:r>
      <w:r>
        <w:rPr>
          <w:rFonts w:hint="default" w:ascii="宋体" w:hAnsi="宋体" w:eastAsia="宋体" w:cs="宋体"/>
        </w:rPr>
        <w:t>本书时，感觉很难按顺序读下去，不妨先读第十章，了解一些我写此书的的来龙去脉之后，再回头逐章读下来就比较容易了。愿神祝福你。</w:t>
      </w:r>
    </w:p>
    <w:p>
      <w:pPr>
        <w:autoSpaceDE w:val="0"/>
        <w:autoSpaceDN w:val="0"/>
        <w:snapToGrid w:val="0"/>
        <w:spacing w:before="389" w:after="0" w:line="240" w:lineRule="auto"/>
        <w:ind w:left="4167"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396" w:right="1438" w:bottom="759" w:left="1440" w:header="0" w:footer="0" w:gutter="0"/>
          <w:pgNumType w:fmt="decimal" w:start="0"/>
          <w:cols w:space="720" w:num="1"/>
          <w:docGrid w:linePitch="1" w:charSpace="0"/>
        </w:sectPr>
      </w:pPr>
      <w:r>
        <w:rPr>
          <w:rFonts w:hint="default" w:ascii="Calibri" w:hAnsi="Calibri" w:eastAsia="Calibri" w:cs="Calibri"/>
          <w:sz w:val="22"/>
        </w:rPr>
        <w:t>—4</w:t>
      </w:r>
    </w:p>
    <w:p>
      <w:pPr>
        <w:autoSpaceDE w:val="0"/>
        <w:autoSpaceDN w:val="0"/>
        <w:snapToGrid w:val="0"/>
        <w:spacing w:before="1" w:after="0" w:line="350" w:lineRule="exact"/>
        <w:ind w:left="0" w:right="0" w:firstLine="0"/>
        <w:jc w:val="left"/>
        <w:textAlignment w:val="auto"/>
        <w:rPr>
          <w:rFonts w:hint="default" w:ascii="宋体" w:hAnsi="宋体" w:eastAsia="宋体" w:cs="宋体"/>
          <w:sz w:val="28"/>
        </w:rPr>
      </w:pPr>
      <w:r>
        <w:rPr>
          <w:rFonts w:hint="default" w:ascii="宋体" w:hAnsi="宋体" w:eastAsia="宋体" w:cs="宋体"/>
          <w:sz w:val="28"/>
        </w:rPr>
        <w:t>蔡序</w:t>
      </w:r>
    </w:p>
    <w:p>
      <w:pPr>
        <w:autoSpaceDE w:val="0"/>
        <w:autoSpaceDN w:val="0"/>
        <w:snapToGrid w:val="0"/>
        <w:spacing w:before="223"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徐理强医生</w:t>
      </w:r>
      <w:r>
        <w:rPr>
          <w:rFonts w:hint="default" w:ascii="宋体" w:hAnsi="宋体" w:eastAsia="宋体" w:cs="宋体"/>
        </w:rPr>
        <w:t>是我高中的同班同学，后来我们分别在香港及加拿大进入医学院。当年选择主</w:t>
      </w:r>
      <w:r>
        <w:rPr>
          <w:rFonts w:hint="default" w:ascii="宋体" w:hAnsi="宋体" w:eastAsia="宋体" w:cs="宋体"/>
          <w:spacing w:val="-1"/>
        </w:rPr>
        <w:t>修精神科的</w:t>
      </w:r>
      <w:r>
        <w:rPr>
          <w:rFonts w:hint="default" w:ascii="宋体" w:hAnsi="宋体" w:eastAsia="宋体" w:cs="宋体"/>
        </w:rPr>
        <w:t>医生并不太多，所以当时他决定踏上这漫长的学路，成为精神科医生时，我亦</w:t>
      </w:r>
    </w:p>
    <w:p>
      <w:pPr>
        <w:autoSpaceDE w:val="0"/>
        <w:autoSpaceDN w:val="0"/>
        <w:snapToGrid w:val="0"/>
        <w:spacing w:before="48" w:after="0" w:line="300" w:lineRule="exact"/>
        <w:ind w:left="0" w:right="0" w:firstLine="0"/>
        <w:jc w:val="left"/>
        <w:textAlignment w:val="auto"/>
        <w:rPr>
          <w:rFonts w:hint="default" w:ascii="宋体" w:hAnsi="宋体" w:eastAsia="宋体" w:cs="宋体"/>
        </w:rPr>
      </w:pPr>
      <w:r>
        <w:rPr>
          <w:rFonts w:hint="default" w:ascii="宋体" w:hAnsi="宋体" w:eastAsia="宋体" w:cs="宋体"/>
        </w:rPr>
        <w:t>有点诧异，在这本书中他深入分享他的心路历程，十分感人。</w:t>
      </w:r>
    </w:p>
    <w:p>
      <w:pPr>
        <w:autoSpaceDE w:val="0"/>
        <w:autoSpaceDN w:val="0"/>
        <w:snapToGrid w:val="0"/>
        <w:spacing w:before="211" w:after="0" w:line="358" w:lineRule="exact"/>
        <w:ind w:left="0" w:right="0" w:firstLine="0"/>
        <w:jc w:val="left"/>
        <w:textAlignment w:val="auto"/>
        <w:rPr>
          <w:rFonts w:hint="default" w:ascii="宋体" w:hAnsi="宋体" w:eastAsia="宋体" w:cs="宋体"/>
        </w:rPr>
      </w:pPr>
      <w:r>
        <w:rPr>
          <w:rFonts w:hint="default" w:ascii="宋体" w:hAnsi="宋体" w:eastAsia="宋体" w:cs="宋体"/>
          <w:spacing w:val="-1"/>
        </w:rPr>
        <w:t>徐医生在香</w:t>
      </w:r>
      <w:r>
        <w:rPr>
          <w:rFonts w:hint="default" w:ascii="宋体" w:hAnsi="宋体" w:eastAsia="宋体" w:cs="宋体"/>
        </w:rPr>
        <w:t>港、英国、及美国等著名的医学院及医院接受严谨的专业培训，其后在精神科</w:t>
      </w:r>
      <w:r>
        <w:rPr>
          <w:rFonts w:hint="default" w:ascii="宋体" w:hAnsi="宋体" w:eastAsia="宋体" w:cs="宋体"/>
          <w:spacing w:val="-1"/>
        </w:rPr>
        <w:t>医学领域里进</w:t>
      </w:r>
      <w:r>
        <w:rPr>
          <w:rFonts w:hint="default" w:ascii="宋体" w:hAnsi="宋体" w:eastAsia="宋体" w:cs="宋体"/>
        </w:rPr>
        <w:t xml:space="preserve">行研究及临床治疗的工作，取得国际的尊敬：特别在“Eating Disorder” </w:t>
      </w:r>
      <w:r>
        <w:rPr>
          <w:rFonts w:hint="default" w:ascii="宋体" w:hAnsi="宋体" w:eastAsia="宋体" w:cs="宋体"/>
          <w:spacing w:val="-1"/>
        </w:rPr>
        <w:t>这领域成为</w:t>
      </w:r>
      <w:r>
        <w:rPr>
          <w:rFonts w:hint="default" w:ascii="宋体" w:hAnsi="宋体" w:eastAsia="宋体" w:cs="宋体"/>
        </w:rPr>
        <w:t>全球权威之一，并在美国专业界被认可为最专于运用药物治疗的精神科医生之</w:t>
      </w:r>
    </w:p>
    <w:p>
      <w:pPr>
        <w:autoSpaceDE w:val="0"/>
        <w:autoSpaceDN w:val="0"/>
        <w:snapToGrid w:val="0"/>
        <w:spacing w:before="48" w:after="0" w:line="300" w:lineRule="exact"/>
        <w:ind w:left="0" w:right="0" w:firstLine="0"/>
        <w:jc w:val="left"/>
        <w:textAlignment w:val="auto"/>
        <w:rPr>
          <w:rFonts w:hint="default" w:ascii="宋体" w:hAnsi="宋体" w:eastAsia="宋体" w:cs="宋体"/>
        </w:rPr>
      </w:pPr>
      <w:r>
        <w:rPr>
          <w:rFonts w:hint="default" w:ascii="宋体" w:hAnsi="宋体" w:eastAsia="宋体" w:cs="宋体"/>
        </w:rPr>
        <w:t>一。</w:t>
      </w:r>
    </w:p>
    <w:p>
      <w:pPr>
        <w:autoSpaceDE w:val="0"/>
        <w:autoSpaceDN w:val="0"/>
        <w:snapToGrid w:val="0"/>
        <w:spacing w:before="211"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我亦曾邀请</w:t>
      </w:r>
      <w:r>
        <w:rPr>
          <w:rFonts w:hint="default" w:ascii="宋体" w:hAnsi="宋体" w:eastAsia="宋体" w:cs="宋体"/>
        </w:rPr>
        <w:t>徐医生到香港及国内主办专题讲座，其中一个课题正是「抑郁症」；因为我已</w:t>
      </w:r>
      <w:r>
        <w:rPr>
          <w:rFonts w:hint="default" w:ascii="宋体" w:hAnsi="宋体" w:eastAsia="宋体" w:cs="宋体"/>
          <w:spacing w:val="-1"/>
        </w:rPr>
        <w:t>察觉这种精</w:t>
      </w:r>
      <w:r>
        <w:rPr>
          <w:rFonts w:hint="default" w:ascii="宋体" w:hAnsi="宋体" w:eastAsia="宋体" w:cs="宋体"/>
        </w:rPr>
        <w:t>神症在香港及国内相当普遍。再加上大部份人对「抑郁症」一知半解，讳疾忌医，导致不少个人崩溃、家庭关系破裂、什至是自杀的严重后果。</w:t>
      </w:r>
    </w:p>
    <w:p>
      <w:pPr>
        <w:autoSpaceDE w:val="0"/>
        <w:autoSpaceDN w:val="0"/>
        <w:snapToGrid w:val="0"/>
        <w:spacing w:before="202"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徐医生细心</w:t>
      </w:r>
      <w:r>
        <w:rPr>
          <w:rFonts w:hint="default" w:ascii="宋体" w:hAnsi="宋体" w:eastAsia="宋体" w:cs="宋体"/>
        </w:rPr>
        <w:t>地从脑神经系统的功能，遗传基因的影响，家庭成长的因素等角度阐释抑郁症</w:t>
      </w:r>
      <w:r>
        <w:rPr>
          <w:rFonts w:hint="default" w:ascii="宋体" w:hAnsi="宋体" w:eastAsia="宋体" w:cs="宋体"/>
          <w:spacing w:val="-1"/>
        </w:rPr>
        <w:t>的成因。进</w:t>
      </w:r>
      <w:r>
        <w:rPr>
          <w:rFonts w:hint="default" w:ascii="宋体" w:hAnsi="宋体" w:eastAsia="宋体" w:cs="宋体"/>
        </w:rPr>
        <w:t>一步更深入浅出地讲述治疗的方法，其中一个环节是一般人最不能接纳的是：</w:t>
      </w:r>
      <w:r>
        <w:rPr>
          <w:rFonts w:hint="default" w:ascii="宋体" w:hAnsi="宋体" w:eastAsia="宋体" w:cs="宋体"/>
          <w:spacing w:val="-1"/>
        </w:rPr>
        <w:t>为什么要接</w:t>
      </w:r>
      <w:r>
        <w:rPr>
          <w:rFonts w:hint="default" w:ascii="宋体" w:hAnsi="宋体" w:eastAsia="宋体" w:cs="宋体"/>
        </w:rPr>
        <w:t>受相当长期的药物治疗。本书有助我们理解抑郁症的成因，并消除我们对治疗过程的抗拒和恐惧。</w:t>
      </w:r>
    </w:p>
    <w:p>
      <w:pPr>
        <w:autoSpaceDE w:val="0"/>
        <w:autoSpaceDN w:val="0"/>
        <w:snapToGrid w:val="0"/>
        <w:spacing w:before="202"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本书最独特</w:t>
      </w:r>
      <w:r>
        <w:rPr>
          <w:rFonts w:hint="default" w:ascii="宋体" w:hAnsi="宋体" w:eastAsia="宋体" w:cs="宋体"/>
        </w:rPr>
        <w:t>的贡献是从信仰的角度去看抑郁症，并探讨这症与「鬼附」的分别。有信仰的</w:t>
      </w:r>
      <w:r>
        <w:rPr>
          <w:rFonts w:hint="default" w:ascii="宋体" w:hAnsi="宋体" w:eastAsia="宋体" w:cs="宋体"/>
          <w:spacing w:val="-1"/>
        </w:rPr>
        <w:t>人容易从信</w:t>
      </w:r>
      <w:r>
        <w:rPr>
          <w:rFonts w:hint="default" w:ascii="宋体" w:hAnsi="宋体" w:eastAsia="宋体" w:cs="宋体"/>
        </w:rPr>
        <w:t>仰的角度将抑郁症「属灵化」：觉得一切都是灵性问题，认为治疗的途径就是</w:t>
      </w:r>
      <w:r>
        <w:rPr>
          <w:rFonts w:hint="default" w:ascii="宋体" w:hAnsi="宋体" w:eastAsia="宋体" w:cs="宋体"/>
          <w:spacing w:val="-1"/>
        </w:rPr>
        <w:t>祷告及辅导</w:t>
      </w:r>
      <w:r>
        <w:rPr>
          <w:rFonts w:hint="default" w:ascii="宋体" w:hAnsi="宋体" w:eastAsia="宋体" w:cs="宋体"/>
        </w:rPr>
        <w:t>。徐医生没有低估祈祷和属灵群体支援的重要，他只是诚恳及专业地矫正一些错误的观点。</w:t>
      </w:r>
    </w:p>
    <w:p>
      <w:pPr>
        <w:autoSpaceDE w:val="0"/>
        <w:autoSpaceDN w:val="0"/>
        <w:snapToGrid w:val="0"/>
        <w:spacing w:before="202"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我深信这本</w:t>
      </w:r>
      <w:r>
        <w:rPr>
          <w:rFonts w:hint="default" w:ascii="宋体" w:hAnsi="宋体" w:eastAsia="宋体" w:cs="宋体"/>
        </w:rPr>
        <w:t>书对每个抑郁症患者，或怀疑自己是否有抑郁症的读者会有启导作用。对于有</w:t>
      </w:r>
      <w:r>
        <w:rPr>
          <w:rFonts w:hint="default" w:ascii="宋体" w:hAnsi="宋体" w:eastAsia="宋体" w:cs="宋体"/>
          <w:spacing w:val="-1"/>
        </w:rPr>
        <w:t>抑郁症的家</w:t>
      </w:r>
      <w:r>
        <w:rPr>
          <w:rFonts w:hint="default" w:ascii="宋体" w:hAnsi="宋体" w:eastAsia="宋体" w:cs="宋体"/>
        </w:rPr>
        <w:t>属和朋友也有帮助，让我们晓得接纳、并与患者同行。对于进行心理辅导、教</w:t>
      </w:r>
      <w:r>
        <w:rPr>
          <w:rFonts w:hint="default" w:ascii="宋体" w:hAnsi="宋体" w:eastAsia="宋体" w:cs="宋体"/>
          <w:spacing w:val="-1"/>
        </w:rPr>
        <w:t>牧工作、青</w:t>
      </w:r>
      <w:r>
        <w:rPr>
          <w:rFonts w:hint="default" w:ascii="宋体" w:hAnsi="宋体" w:eastAsia="宋体" w:cs="宋体"/>
        </w:rPr>
        <w:t>年工作、社会工作等服务专业的人士亦有一定的参阅价值。但愿这本书都成为</w:t>
      </w:r>
      <w:r>
        <w:rPr>
          <w:rFonts w:hint="default" w:ascii="宋体" w:hAnsi="宋体" w:eastAsia="宋体" w:cs="宋体"/>
          <w:spacing w:val="-1"/>
        </w:rPr>
        <w:t>徐理强医生</w:t>
      </w:r>
      <w:r>
        <w:rPr>
          <w:rFonts w:hint="default" w:ascii="宋体" w:hAnsi="宋体" w:eastAsia="宋体" w:cs="宋体"/>
        </w:rPr>
        <w:t>委身精神科医生这专业的另一个平台，分享他的专业知识及辅助患者的怜悯心肠。</w:t>
      </w:r>
    </w:p>
    <w:p>
      <w:pPr>
        <w:autoSpaceDE w:val="0"/>
        <w:autoSpaceDN w:val="0"/>
        <w:snapToGrid w:val="0"/>
        <w:spacing w:before="248" w:after="0" w:line="300" w:lineRule="exact"/>
        <w:ind w:left="0" w:right="0" w:firstLine="0"/>
        <w:jc w:val="left"/>
        <w:textAlignment w:val="auto"/>
        <w:rPr>
          <w:rFonts w:hint="default" w:ascii="宋体" w:hAnsi="宋体" w:eastAsia="宋体" w:cs="宋体"/>
        </w:rPr>
      </w:pPr>
      <w:r>
        <w:rPr>
          <w:rFonts w:hint="default" w:ascii="宋体" w:hAnsi="宋体" w:eastAsia="宋体" w:cs="宋体"/>
        </w:rPr>
        <w:t>蔡元云</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「突破」荣誉总干事</w:t>
      </w:r>
    </w:p>
    <w:p>
      <w:pPr>
        <w:autoSpaceDE w:val="0"/>
        <w:autoSpaceDN w:val="0"/>
        <w:snapToGrid w:val="0"/>
        <w:spacing w:before="785" w:after="0" w:line="400" w:lineRule="exact"/>
        <w:ind w:left="0" w:right="0" w:firstLine="0"/>
        <w:jc w:val="left"/>
        <w:textAlignment w:val="auto"/>
        <w:rPr>
          <w:rFonts w:hint="default" w:ascii="宋体" w:hAnsi="宋体" w:eastAsia="宋体" w:cs="宋体"/>
          <w:sz w:val="32"/>
        </w:rPr>
      </w:pPr>
      <w:r>
        <w:rPr>
          <w:rFonts w:hint="default" w:ascii="宋体" w:hAnsi="宋体" w:eastAsia="宋体" w:cs="宋体"/>
          <w:sz w:val="32"/>
        </w:rPr>
        <w:t>张序</w:t>
      </w:r>
      <w:r>
        <w:rPr>
          <w:rFonts w:hint="default" w:ascii="宋体" w:hAnsi="宋体" w:eastAsia="宋体" w:cs="宋体"/>
          <w:color w:val="000000"/>
          <w:spacing w:val="0"/>
          <w:w w:val="100"/>
          <w:position w:val="0"/>
          <w:sz w:val="32"/>
          <w:highlight w:val="none"/>
          <w:u w:val="none"/>
          <w:lang w:val="en-US" w:eastAsia="zh-CN" w:bidi="ar-SA"/>
        </w:rPr>
        <w:pict>
          <v:line id="1033" o:spid="_x0000_s1027" style="position:absolute;left:0;margin-left:72pt;margin-top:665.3pt;height:0.05pt;width:32.05pt;mso-position-horizontal-relative:page;mso-position-vertical-relative:page;rotation:0f;z-index:-251657216;" o:ole="f" fillcolor="#FFFFFF" filled="f" o:preferrelative="t" stroked="t" coordsize="21600,21600">
            <v:fill on="f" color2="#FFFFFF" focus="0%"/>
            <v:stroke weight="0.85pt" color="#000000" color2="#FFFFFF" miterlimit="2" endcap="round"/>
            <v:imagedata gain="65536f" blacklevel="0f" gamma="0"/>
            <o:lock v:ext="edit" position="f" selection="f" grouping="f" rotation="f" cropping="f" text="f" aspectratio="f"/>
          </v:line>
        </w:pict>
      </w:r>
    </w:p>
    <w:p>
      <w:pPr>
        <w:autoSpaceDE w:val="0"/>
        <w:autoSpaceDN w:val="0"/>
        <w:snapToGrid w:val="0"/>
        <w:spacing w:before="230" w:after="0" w:line="360" w:lineRule="exact"/>
        <w:ind w:left="0" w:right="0" w:firstLine="0"/>
        <w:jc w:val="both"/>
        <w:textAlignment w:val="auto"/>
        <w:rPr>
          <w:rFonts w:hint="default" w:ascii="宋体" w:hAnsi="宋体" w:eastAsia="宋体" w:cs="宋体"/>
        </w:rPr>
      </w:pPr>
      <w:r>
        <w:rPr>
          <w:rFonts w:hint="default" w:ascii="宋体" w:hAnsi="宋体" w:eastAsia="宋体" w:cs="宋体"/>
          <w:spacing w:val="-1"/>
        </w:rPr>
        <w:t>本书作者徐</w:t>
      </w:r>
      <w:r>
        <w:rPr>
          <w:rFonts w:hint="default" w:ascii="宋体" w:hAnsi="宋体" w:eastAsia="宋体" w:cs="宋体"/>
        </w:rPr>
        <w:t>理强医生是我十分敬重的一位集临床医生、教学研究、专业学者和教牧人员于</w:t>
      </w:r>
      <w:r>
        <w:rPr>
          <w:rFonts w:hint="default" w:ascii="宋体" w:hAnsi="宋体" w:eastAsia="宋体" w:cs="宋体"/>
          <w:spacing w:val="-1"/>
        </w:rPr>
        <w:t>一身的主内</w:t>
      </w:r>
      <w:r>
        <w:rPr>
          <w:rFonts w:hint="default" w:ascii="宋体" w:hAnsi="宋体" w:eastAsia="宋体" w:cs="宋体"/>
        </w:rPr>
        <w:t>长辈。我多年前在神学院教牧博士班上完他所教授的《精神病患与家属的教牧</w:t>
      </w:r>
    </w:p>
    <w:p>
      <w:pPr>
        <w:autoSpaceDE w:val="0"/>
        <w:autoSpaceDN w:val="0"/>
        <w:snapToGrid w:val="0"/>
        <w:spacing w:before="326" w:after="0" w:line="240" w:lineRule="auto"/>
        <w:ind w:left="4167"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440" w:right="1439" w:bottom="759" w:left="1440" w:header="0" w:footer="0" w:gutter="0"/>
          <w:pgNumType w:fmt="decimal" w:start="0"/>
          <w:cols w:space="720" w:num="1"/>
          <w:docGrid w:linePitch="1" w:charSpace="0"/>
        </w:sectPr>
      </w:pPr>
      <w:r>
        <w:rPr>
          <w:rFonts w:hint="default" w:ascii="Calibri" w:hAnsi="Calibri" w:eastAsia="Calibri" w:cs="Calibri"/>
          <w:sz w:val="22"/>
        </w:rPr>
        <w:t>—5</w:t>
      </w:r>
    </w:p>
    <w:p>
      <w:pPr>
        <w:autoSpaceDE w:val="0"/>
        <w:autoSpaceDN w:val="0"/>
        <w:snapToGrid w:val="0"/>
        <w:spacing w:before="0" w:after="0" w:line="358" w:lineRule="exact"/>
        <w:ind w:left="0" w:right="239" w:firstLine="0"/>
        <w:jc w:val="both"/>
        <w:textAlignment w:val="auto"/>
        <w:rPr>
          <w:rFonts w:hint="default" w:ascii="宋体" w:hAnsi="宋体" w:eastAsia="宋体" w:cs="宋体"/>
        </w:rPr>
      </w:pPr>
      <w:r>
        <w:rPr>
          <w:rFonts w:hint="default" w:ascii="宋体" w:hAnsi="宋体" w:eastAsia="宋体" w:cs="宋体"/>
          <w:spacing w:val="-1"/>
        </w:rPr>
        <w:t>关怀》课程</w:t>
      </w:r>
      <w:r>
        <w:rPr>
          <w:rFonts w:hint="default" w:ascii="宋体" w:hAnsi="宋体" w:eastAsia="宋体" w:cs="宋体"/>
        </w:rPr>
        <w:t>后，实在感觉受益匪浅。他让我们不但对精神疾病的成因、症状、治疗及预后</w:t>
      </w:r>
      <w:r>
        <w:rPr>
          <w:rFonts w:hint="default" w:ascii="宋体" w:hAnsi="宋体" w:eastAsia="宋体" w:cs="宋体"/>
          <w:spacing w:val="-1"/>
        </w:rPr>
        <w:t>等有了相当</w:t>
      </w:r>
      <w:r>
        <w:rPr>
          <w:rFonts w:hint="default" w:ascii="宋体" w:hAnsi="宋体" w:eastAsia="宋体" w:cs="宋体"/>
        </w:rPr>
        <w:t>多的了解，更是改变了我们先前对此的许多似是而非的误解和认知，同时针对</w:t>
      </w:r>
      <w:r>
        <w:rPr>
          <w:rFonts w:hint="default" w:ascii="宋体" w:hAnsi="宋体" w:eastAsia="宋体" w:cs="宋体"/>
          <w:spacing w:val="-1"/>
        </w:rPr>
        <w:t>教牧关怀，</w:t>
      </w:r>
      <w:r>
        <w:rPr>
          <w:rFonts w:hint="default" w:ascii="宋体" w:hAnsi="宋体" w:eastAsia="宋体" w:cs="宋体"/>
        </w:rPr>
        <w:t>给出了许多切实可行的建议和忠告。我以往虽然多次去过徐医生担任长老的麻</w:t>
      </w:r>
      <w:r>
        <w:rPr>
          <w:rFonts w:hint="default" w:ascii="宋体" w:hAnsi="宋体" w:eastAsia="宋体" w:cs="宋体"/>
          <w:spacing w:val="-1"/>
        </w:rPr>
        <w:t>省华人福音</w:t>
      </w:r>
      <w:r>
        <w:rPr>
          <w:rFonts w:hint="default" w:ascii="宋体" w:hAnsi="宋体" w:eastAsia="宋体" w:cs="宋体"/>
        </w:rPr>
        <w:t>堂领会，也和他有过不少的接触，但藉着上完整门课程，得以近距离和他相处</w:t>
      </w:r>
      <w:r>
        <w:rPr>
          <w:rFonts w:hint="default" w:ascii="宋体" w:hAnsi="宋体" w:eastAsia="宋体" w:cs="宋体"/>
          <w:spacing w:val="-1"/>
        </w:rPr>
        <w:t>多日，聆听</w:t>
      </w:r>
      <w:r>
        <w:rPr>
          <w:rFonts w:hint="default" w:ascii="宋体" w:hAnsi="宋体" w:eastAsia="宋体" w:cs="宋体"/>
        </w:rPr>
        <w:t>他对我们的淳淳教诲，对他渊博而严谨的学识学养，以及为着整合基督信仰和</w:t>
      </w:r>
      <w:r>
        <w:rPr>
          <w:rFonts w:hint="default" w:ascii="宋体" w:hAnsi="宋体" w:eastAsia="宋体" w:cs="宋体"/>
          <w:spacing w:val="-1"/>
        </w:rPr>
        <w:t>精神医学之</w:t>
      </w:r>
      <w:r>
        <w:rPr>
          <w:rFonts w:hint="default" w:ascii="宋体" w:hAnsi="宋体" w:eastAsia="宋体" w:cs="宋体"/>
        </w:rPr>
        <w:t>间的关系而呕心沥血的付出，并那种唯有真正属灵牧者才会具备的对人身体灵</w:t>
      </w:r>
      <w:r>
        <w:rPr>
          <w:rFonts w:hint="default" w:ascii="宋体" w:hAnsi="宋体" w:eastAsia="宋体" w:cs="宋体"/>
          <w:spacing w:val="-1"/>
        </w:rPr>
        <w:t>魂深切的负</w:t>
      </w:r>
      <w:r>
        <w:rPr>
          <w:rFonts w:hint="default" w:ascii="宋体" w:hAnsi="宋体" w:eastAsia="宋体" w:cs="宋体"/>
        </w:rPr>
        <w:t>担和关爱，使我们学生皆为之深深动容，也更感到作为教牧人员，尤其需要对</w:t>
      </w:r>
      <w:r>
        <w:rPr>
          <w:rFonts w:hint="default" w:ascii="宋体" w:hAnsi="宋体" w:eastAsia="宋体" w:cs="宋体"/>
          <w:spacing w:val="-1"/>
        </w:rPr>
        <w:t>精神疾病这</w:t>
      </w:r>
      <w:r>
        <w:rPr>
          <w:rFonts w:hint="default" w:ascii="宋体" w:hAnsi="宋体" w:eastAsia="宋体" w:cs="宋体"/>
        </w:rPr>
        <w:t>方面有更多的认识和掌握，以使得主所托付我们的羊群得到更有效的关顾和牧</w:t>
      </w:r>
      <w:r>
        <w:rPr>
          <w:rFonts w:hint="default" w:ascii="宋体" w:hAnsi="宋体" w:eastAsia="宋体" w:cs="宋体"/>
          <w:spacing w:val="-1"/>
        </w:rPr>
        <w:t>养。以我自</w:t>
      </w:r>
      <w:r>
        <w:rPr>
          <w:rFonts w:hint="default" w:ascii="宋体" w:hAnsi="宋体" w:eastAsia="宋体" w:cs="宋体"/>
        </w:rPr>
        <w:t>己过往二十多年来在教会及宣教工场上的观察和了解，确实我们大多数的华人</w:t>
      </w:r>
      <w:r>
        <w:rPr>
          <w:rFonts w:hint="default" w:ascii="宋体" w:hAnsi="宋体" w:eastAsia="宋体" w:cs="宋体"/>
          <w:spacing w:val="-1"/>
        </w:rPr>
        <w:t>教会基本上</w:t>
      </w:r>
      <w:r>
        <w:rPr>
          <w:rFonts w:hint="default" w:ascii="宋体" w:hAnsi="宋体" w:eastAsia="宋体" w:cs="宋体"/>
        </w:rPr>
        <w:t>对抑郁症等精神疾病的存在采取比较漠视的态度，容易将之视为单纯的“魔鬼</w:t>
      </w:r>
      <w:r>
        <w:rPr>
          <w:rFonts w:hint="default" w:ascii="宋体" w:hAnsi="宋体" w:eastAsia="宋体" w:cs="宋体"/>
          <w:spacing w:val="-1"/>
        </w:rPr>
        <w:t>攻击”或是</w:t>
      </w:r>
      <w:r>
        <w:rPr>
          <w:rFonts w:hint="default" w:ascii="宋体" w:hAnsi="宋体" w:eastAsia="宋体" w:cs="宋体"/>
        </w:rPr>
        <w:t>“灵性软弱”，从而对专业的就医治疗加以排斥。信徒们也往往在自身或是面</w:t>
      </w:r>
      <w:r>
        <w:rPr>
          <w:rFonts w:hint="default" w:ascii="宋体" w:hAnsi="宋体" w:eastAsia="宋体" w:cs="宋体"/>
          <w:spacing w:val="-2"/>
        </w:rPr>
        <w:t>对他人深受精神情绪等方面的困扰时</w:t>
      </w:r>
      <w:r>
        <w:rPr>
          <w:rFonts w:hint="eastAsia" w:ascii="宋体" w:hAnsi="宋体" w:eastAsia="宋体" w:cs="宋体"/>
          <w:spacing w:val="-2"/>
          <w:lang w:eastAsia="zh-CN"/>
        </w:rPr>
        <w:t>，</w:t>
      </w:r>
      <w:r>
        <w:rPr>
          <w:rFonts w:hint="default" w:ascii="宋体" w:hAnsi="宋体" w:eastAsia="宋体" w:cs="宋体"/>
          <w:spacing w:val="-2"/>
        </w:rPr>
        <w:t>常显得不知所措，或者</w:t>
      </w:r>
      <w:r>
        <w:rPr>
          <w:rFonts w:hint="default" w:ascii="宋体" w:hAnsi="宋体" w:eastAsia="宋体" w:cs="宋体"/>
          <w:spacing w:val="-1"/>
        </w:rPr>
        <w:t>认为是一场“属灵争战”而大加达伐，</w:t>
      </w:r>
      <w:r>
        <w:rPr>
          <w:rFonts w:hint="default" w:ascii="宋体" w:hAnsi="宋体" w:eastAsia="宋体" w:cs="宋体"/>
        </w:rPr>
        <w:t>或者是认为自己或他人“不够属灵”，甚至是“有了破口”而深感内疚或交相</w:t>
      </w:r>
      <w:r>
        <w:rPr>
          <w:rFonts w:hint="default" w:ascii="宋体" w:hAnsi="宋体" w:eastAsia="宋体" w:cs="宋体"/>
          <w:spacing w:val="-1"/>
        </w:rPr>
        <w:t>指责。这些</w:t>
      </w:r>
      <w:r>
        <w:rPr>
          <w:rFonts w:hint="default" w:ascii="宋体" w:hAnsi="宋体" w:eastAsia="宋体" w:cs="宋体"/>
        </w:rPr>
        <w:t>误解和误导常使得病人不仅得不到应有的医疗关顾和正确对待，反而使得病情更趋恶化甚或延误治疗，造成难以弥补的后果。</w:t>
      </w:r>
    </w:p>
    <w:p>
      <w:pPr>
        <w:autoSpaceDE w:val="0"/>
        <w:autoSpaceDN w:val="0"/>
        <w:snapToGrid w:val="0"/>
        <w:spacing w:before="197" w:after="0" w:line="360" w:lineRule="exact"/>
        <w:ind w:left="0" w:right="240" w:firstLine="0"/>
        <w:jc w:val="both"/>
        <w:textAlignment w:val="auto"/>
        <w:rPr>
          <w:rFonts w:hint="default" w:ascii="宋体" w:hAnsi="宋体" w:eastAsia="宋体" w:cs="宋体"/>
        </w:rPr>
      </w:pPr>
      <w:r>
        <w:rPr>
          <w:rFonts w:hint="default" w:ascii="宋体" w:hAnsi="宋体" w:eastAsia="宋体" w:cs="宋体"/>
          <w:spacing w:val="-1"/>
        </w:rPr>
        <w:t>徐医生的这本</w:t>
      </w:r>
      <w:r>
        <w:rPr>
          <w:rFonts w:hint="default" w:ascii="宋体" w:hAnsi="宋体" w:eastAsia="宋体" w:cs="宋体"/>
        </w:rPr>
        <w:t>小书，就是针对以上的情形，用通俗易懂的科普写法，为华人教会的教牧及</w:t>
      </w:r>
      <w:r>
        <w:rPr>
          <w:rFonts w:hint="default" w:ascii="宋体" w:hAnsi="宋体" w:eastAsia="宋体" w:cs="宋体"/>
          <w:spacing w:val="-1"/>
        </w:rPr>
        <w:t>信徒们，补上</w:t>
      </w:r>
      <w:r>
        <w:rPr>
          <w:rFonts w:hint="default" w:ascii="宋体" w:hAnsi="宋体" w:eastAsia="宋体" w:cs="宋体"/>
        </w:rPr>
        <w:t>了这方面的缺失，堪称是“及时雨”。书中除了对抑郁症这类精神疾病的简</w:t>
      </w:r>
    </w:p>
    <w:p>
      <w:pPr>
        <w:autoSpaceDE w:val="0"/>
        <w:autoSpaceDN w:val="0"/>
        <w:snapToGrid w:val="0"/>
        <w:spacing w:before="0"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明扼要的临床</w:t>
      </w:r>
      <w:r>
        <w:rPr>
          <w:rFonts w:hint="default" w:ascii="宋体" w:hAnsi="宋体" w:eastAsia="宋体" w:cs="宋体"/>
        </w:rPr>
        <w:t>介绍和描述外，更有许多的个案及例证，包括作者自己亲人的切身遭遇，令</w:t>
      </w:r>
      <w:r>
        <w:rPr>
          <w:rFonts w:hint="default" w:ascii="宋体" w:hAnsi="宋体" w:eastAsia="宋体" w:cs="宋体"/>
          <w:spacing w:val="-1"/>
        </w:rPr>
        <w:t>我们读来深切</w:t>
      </w:r>
      <w:r>
        <w:rPr>
          <w:rFonts w:hint="default" w:ascii="宋体" w:hAnsi="宋体" w:eastAsia="宋体" w:cs="宋体"/>
        </w:rPr>
        <w:t>地感受到一位专业而资深的精神科医生背后，那份从基督而来的对主的羊群</w:t>
      </w:r>
      <w:r>
        <w:rPr>
          <w:rFonts w:hint="default" w:ascii="宋体" w:hAnsi="宋体" w:eastAsia="宋体" w:cs="宋体"/>
          <w:spacing w:val="-1"/>
        </w:rPr>
        <w:t>的爱和负担！</w:t>
      </w:r>
      <w:r>
        <w:rPr>
          <w:rFonts w:hint="default" w:ascii="宋体" w:hAnsi="宋体" w:eastAsia="宋体" w:cs="宋体"/>
        </w:rPr>
        <w:t>也对有志于在基督信仰和精神医学这方面作进一步研究和整合的基督徒医学</w:t>
      </w:r>
      <w:r>
        <w:rPr>
          <w:rFonts w:hint="default" w:ascii="宋体" w:hAnsi="宋体" w:eastAsia="宋体" w:cs="宋体"/>
          <w:spacing w:val="-1"/>
        </w:rPr>
        <w:t>工作者，传递</w:t>
      </w:r>
      <w:r>
        <w:rPr>
          <w:rFonts w:hint="default" w:ascii="宋体" w:hAnsi="宋体" w:eastAsia="宋体" w:cs="宋体"/>
        </w:rPr>
        <w:t>了异象，提出了挑战。深信神必借着这本书，给我们华人教会和信徒带来极大的帮助和祝福！</w:t>
      </w:r>
    </w:p>
    <w:p>
      <w:pPr>
        <w:autoSpaceDE w:val="0"/>
        <w:autoSpaceDN w:val="0"/>
        <w:snapToGrid w:val="0"/>
        <w:spacing w:before="245" w:after="0" w:line="300" w:lineRule="exact"/>
        <w:ind w:left="0" w:right="0" w:firstLine="0"/>
        <w:jc w:val="left"/>
        <w:textAlignment w:val="auto"/>
        <w:rPr>
          <w:rFonts w:hint="default" w:ascii="宋体" w:hAnsi="宋体" w:eastAsia="宋体" w:cs="宋体"/>
        </w:rPr>
      </w:pPr>
      <w:r>
        <w:rPr>
          <w:rFonts w:hint="default" w:ascii="宋体" w:hAnsi="宋体" w:eastAsia="宋体" w:cs="宋体"/>
        </w:rPr>
        <w:t>张路加</w:t>
      </w:r>
    </w:p>
    <w:p>
      <w:pPr>
        <w:autoSpaceDE w:val="0"/>
        <w:autoSpaceDN w:val="0"/>
        <w:snapToGrid w:val="0"/>
        <w:spacing w:before="12" w:after="0" w:line="300" w:lineRule="exact"/>
        <w:ind w:left="0" w:right="0" w:firstLine="0"/>
        <w:jc w:val="left"/>
        <w:textAlignment w:val="auto"/>
        <w:rPr>
          <w:rFonts w:hint="default" w:ascii="宋体" w:hAnsi="宋体" w:eastAsia="宋体" w:cs="宋体"/>
        </w:rPr>
      </w:pPr>
      <w:r>
        <w:rPr>
          <w:rFonts w:hint="default" w:ascii="宋体" w:hAnsi="宋体" w:eastAsia="宋体" w:cs="宋体"/>
        </w:rPr>
        <w:t>2013/10/2</w:t>
      </w:r>
      <w:r>
        <w:rPr>
          <w:rFonts w:hint="default" w:ascii="宋体" w:hAnsi="宋体" w:eastAsia="宋体" w:cs="宋体"/>
          <w:spacing w:val="60"/>
        </w:rPr>
        <w:t>3</w:t>
      </w:r>
      <w:r>
        <w:rPr>
          <w:rFonts w:hint="default" w:ascii="宋体" w:hAnsi="宋体" w:eastAsia="宋体" w:cs="宋体"/>
        </w:rPr>
        <w:t>于美国加州</w:t>
      </w:r>
    </w:p>
    <w:p>
      <w:pPr>
        <w:autoSpaceDE w:val="0"/>
        <w:autoSpaceDN w:val="0"/>
        <w:snapToGrid w:val="0"/>
        <w:spacing w:before="386" w:after="0" w:line="400" w:lineRule="exact"/>
        <w:ind w:left="0" w:right="0" w:firstLine="0"/>
        <w:jc w:val="left"/>
        <w:textAlignment w:val="auto"/>
        <w:rPr>
          <w:rFonts w:hint="default" w:ascii="宋体" w:hAnsi="宋体" w:eastAsia="宋体" w:cs="宋体"/>
          <w:sz w:val="32"/>
        </w:rPr>
      </w:pPr>
      <w:r>
        <w:rPr>
          <w:rFonts w:hint="default" w:ascii="宋体" w:hAnsi="宋体" w:eastAsia="宋体" w:cs="宋体"/>
          <w:sz w:val="32"/>
        </w:rPr>
        <w:t>李序</w:t>
      </w:r>
      <w:r>
        <w:rPr>
          <w:rFonts w:hint="default" w:ascii="宋体" w:hAnsi="宋体" w:eastAsia="宋体" w:cs="宋体"/>
          <w:color w:val="000000"/>
          <w:spacing w:val="0"/>
          <w:w w:val="100"/>
          <w:position w:val="0"/>
          <w:sz w:val="32"/>
          <w:highlight w:val="none"/>
          <w:u w:val="none"/>
          <w:lang w:val="en-US" w:eastAsia="zh-CN" w:bidi="ar-SA"/>
        </w:rPr>
        <w:pict>
          <v:line id="1035" o:spid="_x0000_s1028" style="position:absolute;left:0;margin-left:72pt;margin-top:554.15pt;height:0.05pt;width:32.05pt;mso-position-horizontal-relative:page;mso-position-vertical-relative:page;rotation:0f;z-index:-251656192;" o:ole="f" fillcolor="#FFFFFF" filled="f" o:preferrelative="t" stroked="t" coordsize="21600,21600">
            <v:fill on="f" color2="#FFFFFF" focus="0%"/>
            <v:stroke weight="0.85pt" color="#000000" color2="#FFFFFF" miterlimit="2" endcap="round"/>
            <v:imagedata gain="65536f" blacklevel="0f" gamma="0"/>
            <o:lock v:ext="edit" position="f" selection="f" grouping="f" rotation="f" cropping="f" text="f" aspectratio="f"/>
          </v:line>
        </w:pict>
      </w:r>
    </w:p>
    <w:p>
      <w:pPr>
        <w:autoSpaceDE w:val="0"/>
        <w:autoSpaceDN w:val="0"/>
        <w:snapToGrid w:val="0"/>
        <w:spacing w:before="234"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去年我们邀请</w:t>
      </w:r>
      <w:r>
        <w:rPr>
          <w:rFonts w:hint="default" w:ascii="宋体" w:hAnsi="宋体" w:eastAsia="宋体" w:cs="宋体"/>
        </w:rPr>
        <w:t>徐理强老师到我们中间，讲授《精神健康与灵命成熟》系列课程，徐老师丰</w:t>
      </w:r>
      <w:r>
        <w:rPr>
          <w:rFonts w:hint="default" w:ascii="宋体" w:hAnsi="宋体" w:eastAsia="宋体" w:cs="宋体"/>
          <w:spacing w:val="-1"/>
        </w:rPr>
        <w:t>富的医学专业</w:t>
      </w:r>
      <w:r>
        <w:rPr>
          <w:rFonts w:hint="default" w:ascii="宋体" w:hAnsi="宋体" w:eastAsia="宋体" w:cs="宋体"/>
        </w:rPr>
        <w:t>知识，几十年临床的经验，一辈子信仰人生智慧的积累，给了我们极大的帮</w:t>
      </w:r>
      <w:r>
        <w:rPr>
          <w:rFonts w:hint="default" w:ascii="宋体" w:hAnsi="宋体" w:eastAsia="宋体" w:cs="宋体"/>
          <w:spacing w:val="-1"/>
        </w:rPr>
        <w:t>助，开启了我</w:t>
      </w:r>
      <w:r>
        <w:rPr>
          <w:rFonts w:hint="default" w:ascii="宋体" w:hAnsi="宋体" w:eastAsia="宋体" w:cs="宋体"/>
        </w:rPr>
        <w:t>们的智慧，引起大家广大的兴趣与回响。今年徐老师在百忙中，再次接受了</w:t>
      </w:r>
    </w:p>
    <w:p>
      <w:pPr>
        <w:autoSpaceDE w:val="0"/>
        <w:autoSpaceDN w:val="0"/>
        <w:snapToGrid w:val="0"/>
        <w:spacing w:before="0" w:after="0" w:line="358" w:lineRule="exact"/>
        <w:ind w:left="0" w:right="0" w:firstLine="0"/>
        <w:jc w:val="left"/>
        <w:textAlignment w:val="auto"/>
        <w:rPr>
          <w:rFonts w:hint="default" w:ascii="宋体" w:hAnsi="宋体" w:eastAsia="宋体" w:cs="宋体"/>
        </w:rPr>
      </w:pPr>
      <w:r>
        <w:rPr>
          <w:rFonts w:hint="default" w:ascii="宋体" w:hAnsi="宋体" w:eastAsia="宋体" w:cs="宋体"/>
          <w:spacing w:val="-1"/>
        </w:rPr>
        <w:t>我们的邀请，</w:t>
      </w:r>
      <w:r>
        <w:rPr>
          <w:rFonts w:hint="default" w:ascii="宋体" w:hAnsi="宋体" w:eastAsia="宋体" w:cs="宋体"/>
        </w:rPr>
        <w:t>在新成立的城市教会全职工人进修班中，教授《走出抑郁的低谷》系列课程。</w:t>
      </w:r>
      <w:r>
        <w:rPr>
          <w:rFonts w:hint="default" w:ascii="宋体" w:hAnsi="宋体" w:eastAsia="宋体" w:cs="宋体"/>
          <w:spacing w:val="1"/>
        </w:rPr>
        <w:t>这次，他不但</w:t>
      </w:r>
      <w:r>
        <w:rPr>
          <w:rFonts w:hint="default" w:ascii="宋体" w:hAnsi="宋体" w:eastAsia="宋体" w:cs="宋体"/>
        </w:rPr>
        <w:t>来了，而且带来了此书，想到这大城里那么多的人即将获得帮助，我无法止息内心的激动，几乎一口气看完了此书，实在受益良多。</w:t>
      </w:r>
    </w:p>
    <w:p>
      <w:pPr>
        <w:autoSpaceDE w:val="0"/>
        <w:autoSpaceDN w:val="0"/>
        <w:snapToGrid w:val="0"/>
        <w:spacing w:before="24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十年多来，在国内急遽的城市化、市场经济与其它改革开放的进程下，逾50%的人口移向</w:t>
      </w:r>
    </w:p>
    <w:p>
      <w:pPr>
        <w:autoSpaceDE w:val="0"/>
        <w:autoSpaceDN w:val="0"/>
        <w:snapToGrid w:val="0"/>
        <w:spacing w:before="571" w:after="0" w:line="240" w:lineRule="auto"/>
        <w:ind w:left="4167"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396" w:right="1200" w:bottom="759" w:left="1440" w:header="0" w:footer="0" w:gutter="0"/>
          <w:pgNumType w:fmt="decimal" w:start="0"/>
          <w:cols w:space="720" w:num="1"/>
          <w:docGrid w:linePitch="1" w:charSpace="0"/>
        </w:sectPr>
      </w:pPr>
      <w:r>
        <w:rPr>
          <w:rFonts w:hint="default" w:ascii="Calibri" w:hAnsi="Calibri" w:eastAsia="Calibri" w:cs="Calibri"/>
          <w:sz w:val="22"/>
        </w:rPr>
        <w:t>—6</w:t>
      </w:r>
    </w:p>
    <w:p>
      <w:pPr>
        <w:autoSpaceDE w:val="0"/>
        <w:autoSpaceDN w:val="0"/>
        <w:snapToGrid w:val="0"/>
        <w:spacing w:before="2" w:after="0" w:line="300" w:lineRule="exact"/>
        <w:ind w:left="0" w:right="0" w:firstLine="0"/>
        <w:jc w:val="left"/>
        <w:textAlignment w:val="auto"/>
        <w:rPr>
          <w:rFonts w:hint="default" w:ascii="宋体" w:hAnsi="宋体" w:eastAsia="宋体" w:cs="宋体"/>
        </w:rPr>
      </w:pPr>
      <w:r>
        <w:rPr>
          <w:rFonts w:hint="default" w:ascii="宋体" w:hAnsi="宋体" w:eastAsia="宋体" w:cs="宋体"/>
        </w:rPr>
        <w:t>了城市。蓬勃发展的城市福音工作也使许多人涌入了教会，他们生活在充满竞争的新环境</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里，每天浸沉在像雾霾无所不入的攀比与物质化的社会风气中；工作上的潜规则与道德滑</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坡彻底扭曲了人性的尊严与形象。教会里的信徒甚或同工因个人心理或社会因素，罹患抑</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郁症的人逐渐增多，这成为牧养的挑战，但教会却屡因错误的医学认知，不当的释经与辅</w:t>
      </w:r>
    </w:p>
    <w:p>
      <w:pPr>
        <w:autoSpaceDE w:val="0"/>
        <w:autoSpaceDN w:val="0"/>
        <w:snapToGrid w:val="0"/>
        <w:spacing w:before="60" w:after="0" w:line="300" w:lineRule="exact"/>
        <w:ind w:left="0" w:right="0" w:firstLine="0"/>
        <w:jc w:val="left"/>
        <w:textAlignment w:val="auto"/>
        <w:rPr>
          <w:rFonts w:hint="default" w:ascii="宋体" w:hAnsi="宋体" w:eastAsia="宋体" w:cs="宋体"/>
        </w:rPr>
      </w:pPr>
      <w:r>
        <w:rPr>
          <w:rFonts w:hint="default" w:ascii="宋体" w:hAnsi="宋体" w:eastAsia="宋体" w:cs="宋体"/>
        </w:rPr>
        <w:t>导技巧，使已为抑郁症所苦的信徒雪上加霜，加深了伤害，延误了病情。徐老师体贴观察</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教会极大的需要，深入浅出地写成了此书，深信必将成为众人的帮助，我们衷心祝福每一</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位读此书的人，蒙恩受益。</w:t>
      </w:r>
    </w:p>
    <w:p>
      <w:pPr>
        <w:autoSpaceDE w:val="0"/>
        <w:autoSpaceDN w:val="0"/>
        <w:snapToGrid w:val="0"/>
        <w:spacing w:before="257" w:after="0" w:line="300" w:lineRule="exact"/>
        <w:ind w:left="0" w:right="0" w:firstLine="0"/>
        <w:jc w:val="left"/>
        <w:textAlignment w:val="auto"/>
        <w:rPr>
          <w:rFonts w:hint="default" w:ascii="宋体" w:hAnsi="宋体" w:eastAsia="宋体" w:cs="宋体"/>
        </w:rPr>
      </w:pPr>
      <w:r>
        <w:rPr>
          <w:rFonts w:hint="default" w:ascii="宋体" w:hAnsi="宋体" w:eastAsia="宋体" w:cs="宋体"/>
        </w:rPr>
        <w:t>李铁</w:t>
      </w:r>
    </w:p>
    <w:p>
      <w:pPr>
        <w:numPr>
          <w:ilvl w:val="0"/>
          <w:numId w:val="1"/>
        </w:numPr>
        <w:autoSpaceDE w:val="0"/>
        <w:autoSpaceDN w:val="0"/>
        <w:snapToGrid w:val="0"/>
        <w:spacing w:before="58" w:after="0" w:line="300" w:lineRule="exact"/>
        <w:ind w:left="540" w:right="0" w:hanging="540"/>
        <w:jc w:val="left"/>
        <w:textAlignment w:val="auto"/>
        <w:rPr>
          <w:rFonts w:hint="default" w:ascii="宋体" w:hAnsi="宋体" w:eastAsia="宋体" w:cs="宋体"/>
        </w:rPr>
      </w:pPr>
      <w:r>
        <w:rPr>
          <w:rFonts w:hint="default" w:ascii="宋体" w:hAnsi="宋体" w:eastAsia="宋体" w:cs="宋体"/>
          <w:spacing w:val="30"/>
        </w:rPr>
        <w:t>年</w:t>
      </w:r>
      <w:r>
        <w:rPr>
          <w:rFonts w:hint="default" w:ascii="宋体" w:hAnsi="宋体" w:eastAsia="宋体" w:cs="宋体"/>
        </w:rPr>
        <w:t>1</w:t>
      </w:r>
      <w:r>
        <w:rPr>
          <w:rFonts w:hint="default" w:ascii="宋体" w:hAnsi="宋体" w:eastAsia="宋体" w:cs="宋体"/>
          <w:spacing w:val="60"/>
        </w:rPr>
        <w:t>1</w:t>
      </w:r>
      <w:r>
        <w:rPr>
          <w:rFonts w:hint="default" w:ascii="宋体" w:hAnsi="宋体" w:eastAsia="宋体" w:cs="宋体"/>
          <w:spacing w:val="30"/>
        </w:rPr>
        <w:t>月</w:t>
      </w:r>
      <w:r>
        <w:rPr>
          <w:rFonts w:hint="default" w:ascii="宋体" w:hAnsi="宋体" w:eastAsia="宋体" w:cs="宋体"/>
          <w:spacing w:val="60"/>
        </w:rPr>
        <w:t>7</w:t>
      </w:r>
      <w:r>
        <w:rPr>
          <w:rFonts w:hint="default" w:ascii="宋体" w:hAnsi="宋体" w:eastAsia="宋体" w:cs="宋体"/>
        </w:rPr>
        <w:t>日于中国北京</w:t>
      </w:r>
    </w:p>
    <w:p>
      <w:pPr>
        <w:autoSpaceDE w:val="0"/>
        <w:autoSpaceDN w:val="0"/>
        <w:snapToGrid w:val="0"/>
        <w:spacing w:before="587" w:after="0" w:line="350" w:lineRule="exact"/>
        <w:ind w:left="0" w:right="0" w:firstLine="0"/>
        <w:jc w:val="left"/>
        <w:textAlignment w:val="auto"/>
        <w:rPr>
          <w:rFonts w:hint="default" w:ascii="宋体" w:hAnsi="宋体" w:eastAsia="宋体" w:cs="宋体"/>
          <w:sz w:val="28"/>
        </w:rPr>
      </w:pPr>
      <w:r>
        <w:rPr>
          <w:rFonts w:hint="default" w:ascii="宋体" w:hAnsi="宋体" w:eastAsia="宋体" w:cs="宋体"/>
          <w:sz w:val="28"/>
        </w:rPr>
        <w:t>苏序</w:t>
      </w:r>
      <w:r>
        <w:rPr>
          <w:rFonts w:hint="default" w:ascii="宋体" w:hAnsi="宋体" w:eastAsia="宋体" w:cs="宋体"/>
          <w:color w:val="000000"/>
          <w:spacing w:val="0"/>
          <w:w w:val="100"/>
          <w:position w:val="0"/>
          <w:sz w:val="28"/>
          <w:highlight w:val="none"/>
          <w:u w:val="none"/>
          <w:lang w:val="en-US" w:eastAsia="zh-CN" w:bidi="ar-SA"/>
        </w:rPr>
        <w:pict>
          <v:line id="1037" o:spid="_x0000_s1029" style="position:absolute;left:0;margin-left:72pt;margin-top:285.75pt;height:0.05pt;width:28.1pt;mso-position-horizontal-relative:page;mso-position-vertical-relative:page;rotation:0f;z-index:-251655168;" o:ole="f" fillcolor="#FFFFFF" filled="f" o:preferrelative="t" stroked="t" coordsize="21600,21600">
            <v:fill on="f" color2="#FFFFFF" focus="0%"/>
            <v:stroke weight="0.7pt" color="#000000" color2="#FFFFFF" miterlimit="2" endcap="round"/>
            <v:imagedata gain="65536f" blacklevel="0f" gamma="0"/>
            <o:lock v:ext="edit" position="f" selection="f" grouping="f" rotation="f" cropping="f" text="f" aspectratio="f"/>
          </v:line>
        </w:pict>
      </w:r>
    </w:p>
    <w:p>
      <w:pPr>
        <w:autoSpaceDE w:val="0"/>
        <w:autoSpaceDN w:val="0"/>
        <w:snapToGrid w:val="0"/>
        <w:spacing w:before="222" w:after="0" w:line="358" w:lineRule="exact"/>
        <w:ind w:left="0" w:right="0" w:firstLine="0"/>
        <w:jc w:val="both"/>
        <w:textAlignment w:val="auto"/>
        <w:rPr>
          <w:rFonts w:hint="default" w:ascii="宋体" w:hAnsi="宋体" w:eastAsia="宋体" w:cs="宋体"/>
        </w:rPr>
      </w:pPr>
      <w:r>
        <w:rPr>
          <w:rFonts w:hint="default" w:ascii="宋体" w:hAnsi="宋体" w:eastAsia="宋体" w:cs="宋体"/>
        </w:rPr>
        <w:t xml:space="preserve">1990 </w:t>
      </w:r>
      <w:r>
        <w:rPr>
          <w:rFonts w:hint="default" w:ascii="宋体" w:hAnsi="宋体" w:eastAsia="宋体" w:cs="宋体"/>
          <w:spacing w:val="-1"/>
        </w:rPr>
        <w:t>年，我还在费城</w:t>
      </w:r>
      <w:r>
        <w:rPr>
          <w:rFonts w:hint="default" w:ascii="宋体" w:hAnsi="宋体" w:eastAsia="宋体" w:cs="宋体"/>
        </w:rPr>
        <w:t>的西敏寺神学院(Westminster Theological Seminary) 就读的时候，曾经受教于亚当斯(Jay Adams) 教授。他本来是讲道学的教授，但同时亦开了一课名叫</w:t>
      </w:r>
    </w:p>
    <w:p>
      <w:pPr>
        <w:autoSpaceDE w:val="0"/>
        <w:autoSpaceDN w:val="0"/>
        <w:snapToGrid w:val="0"/>
        <w:spacing w:before="46" w:after="0" w:line="300" w:lineRule="exact"/>
        <w:ind w:left="0" w:right="0" w:firstLine="0"/>
        <w:jc w:val="left"/>
        <w:textAlignment w:val="auto"/>
        <w:rPr>
          <w:rFonts w:hint="default" w:ascii="宋体" w:hAnsi="宋体" w:eastAsia="宋体" w:cs="宋体"/>
        </w:rPr>
      </w:pPr>
      <w:r>
        <w:rPr>
          <w:rFonts w:hint="default" w:ascii="宋体" w:hAnsi="宋体" w:eastAsia="宋体" w:cs="宋体"/>
        </w:rPr>
        <w:t>「Nouthetic Counseling」的教牧学课程。我那时从没有接触过心理辅导，听到他所教导</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的「圣经辅导学」感到很有兴趣，特别是他强调我们根本不必用临床心理学或精神科学去</w:t>
      </w:r>
    </w:p>
    <w:p>
      <w:pPr>
        <w:autoSpaceDE w:val="0"/>
        <w:autoSpaceDN w:val="0"/>
        <w:snapToGrid w:val="0"/>
        <w:spacing w:before="60" w:after="0" w:line="300" w:lineRule="exact"/>
        <w:ind w:left="0" w:right="0" w:firstLine="0"/>
        <w:jc w:val="left"/>
        <w:textAlignment w:val="auto"/>
        <w:rPr>
          <w:rFonts w:hint="default" w:ascii="宋体" w:hAnsi="宋体" w:eastAsia="宋体" w:cs="宋体"/>
        </w:rPr>
      </w:pPr>
      <w:r>
        <w:rPr>
          <w:rFonts w:hint="default" w:ascii="宋体" w:hAnsi="宋体" w:eastAsia="宋体" w:cs="宋体"/>
        </w:rPr>
        <w:t>帮助那些在情绪上受困扰的人，因为人一切的情绪困扰和精神问题都是基于人的罪性与罪</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行，所以并不是心理辅导学或精神科学可以解决的。既然圣经对精神和情绪的问题已有很</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好的教导和指引，以圣经的话语来劝诫和辅导就足够有余了。他的名句「Psychiatry is</w:t>
      </w:r>
    </w:p>
    <w:p>
      <w:pPr>
        <w:autoSpaceDE w:val="0"/>
        <w:autoSpaceDN w:val="0"/>
        <w:snapToGrid w:val="0"/>
        <w:spacing w:before="12" w:after="0" w:line="358" w:lineRule="exact"/>
        <w:ind w:left="0" w:right="239" w:firstLine="0"/>
        <w:jc w:val="both"/>
        <w:textAlignment w:val="auto"/>
        <w:rPr>
          <w:rFonts w:hint="default" w:ascii="宋体" w:hAnsi="宋体" w:eastAsia="宋体" w:cs="宋体"/>
        </w:rPr>
      </w:pPr>
      <w:r>
        <w:rPr>
          <w:rFonts w:hint="default" w:ascii="宋体" w:hAnsi="宋体" w:eastAsia="宋体" w:cs="宋体"/>
          <w:spacing w:val="-2"/>
        </w:rPr>
        <w:t>the illegitimate Child of psychology」当时曾经影响了不少</w:t>
      </w:r>
      <w:r>
        <w:rPr>
          <w:rFonts w:hint="default" w:ascii="宋体" w:hAnsi="宋体" w:eastAsia="宋体" w:cs="宋体"/>
          <w:spacing w:val="-1"/>
        </w:rPr>
        <w:t>神学生。想不到隔了几十</w:t>
      </w:r>
      <w:r>
        <w:rPr>
          <w:rFonts w:hint="default" w:ascii="宋体" w:hAnsi="宋体" w:eastAsia="宋体" w:cs="宋体"/>
        </w:rPr>
        <w:t>年，不少基要派的信徒还深信他这一套。</w:t>
      </w:r>
    </w:p>
    <w:p>
      <w:pPr>
        <w:autoSpaceDE w:val="0"/>
        <w:autoSpaceDN w:val="0"/>
        <w:snapToGrid w:val="0"/>
        <w:spacing w:before="248" w:after="0" w:line="300" w:lineRule="exact"/>
        <w:ind w:left="0" w:right="0" w:firstLine="0"/>
        <w:jc w:val="left"/>
        <w:textAlignment w:val="auto"/>
        <w:rPr>
          <w:rFonts w:hint="default" w:ascii="宋体" w:hAnsi="宋体" w:eastAsia="宋体" w:cs="宋体"/>
        </w:rPr>
      </w:pPr>
      <w:r>
        <w:rPr>
          <w:rFonts w:hint="default" w:ascii="宋体" w:hAnsi="宋体" w:eastAsia="宋体" w:cs="宋体"/>
        </w:rPr>
        <w:t>我当时就把我所学到的与昔日在香港大学的弟兄姐妹分享，其中一位是徐理强医生，他一</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看到我的分享，反应极大，直斥亚当斯的谬误，以为他对心理学和精神病的无知会带来教</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会极大的伤害，想不到事隔了四十多年，虽然在这段时期里精神病学已掌握了不少新的科</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学知识，在治疗上也有很大的突破，但在基督教圈子内，特别是在华人信徒当中，还有很</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多人对精神科学持不信任的态度，而一般华人社会中的普罗大众也是同样对心理辅导和精</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神医学抱着极大的怀疑，以为医疗只是治标不治本，有情绪困扰时往往拒绝去寻医吃药。</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这样的误解可以酿成极大的悲剧。记得好几年前，有一位姐妹来到我牧养的教会聚会，我</w:t>
      </w:r>
    </w:p>
    <w:p>
      <w:pPr>
        <w:autoSpaceDE w:val="0"/>
        <w:autoSpaceDN w:val="0"/>
        <w:snapToGrid w:val="0"/>
        <w:spacing w:before="61" w:after="0" w:line="300" w:lineRule="exact"/>
        <w:ind w:left="0" w:right="0" w:firstLine="0"/>
        <w:jc w:val="left"/>
        <w:textAlignment w:val="auto"/>
        <w:rPr>
          <w:rFonts w:hint="default" w:ascii="宋体" w:hAnsi="宋体" w:eastAsia="宋体" w:cs="宋体"/>
        </w:rPr>
      </w:pPr>
      <w:r>
        <w:rPr>
          <w:rFonts w:hint="default" w:ascii="宋体" w:hAnsi="宋体" w:eastAsia="宋体" w:cs="宋体"/>
        </w:rPr>
        <w:t>们教牧同工和她接触以后，都觉得她行为有点怪异，因为她有时表现得非常火热兴奋，但</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有时她的情绪却又非常低落。后期当她经历过一段非常低沉的阶段之后，忽然变得非常火</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热和狂燥，我们教牧同工，因着她情绪不正常的起伏波动，就劝她要去看医生。她却骂我</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们不属灵，对她心灵的情况不了解。我们便与她的丈夫讨论，鼓励丈夫带她去看精神科医</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生，他更大动肝火，认为教会没有爱心，故意把他妻子看作「神经病」患者，因此他愤然</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带着太太离开教会。未几我们听到消息：这位女士跳海自杀身亡，整个家庭也因此弄到家</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破人亡，实在非常可惜。</w:t>
      </w:r>
    </w:p>
    <w:p>
      <w:pPr>
        <w:autoSpaceDE w:val="0"/>
        <w:autoSpaceDN w:val="0"/>
        <w:snapToGrid w:val="0"/>
        <w:spacing w:before="227" w:after="0" w:line="240" w:lineRule="auto"/>
        <w:ind w:left="4167"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440" w:right="1199" w:bottom="759" w:left="1440" w:header="0" w:footer="0" w:gutter="0"/>
          <w:pgNumType w:fmt="decimal" w:start="0"/>
          <w:cols w:space="720" w:num="1"/>
          <w:docGrid w:linePitch="1" w:charSpace="0"/>
        </w:sectPr>
      </w:pPr>
      <w:r>
        <w:rPr>
          <w:rFonts w:hint="default" w:ascii="Calibri" w:hAnsi="Calibri" w:eastAsia="Calibri" w:cs="Calibri"/>
          <w:sz w:val="22"/>
        </w:rPr>
        <w:t>—7</w:t>
      </w:r>
    </w:p>
    <w:p>
      <w:pPr>
        <w:autoSpaceDE w:val="0"/>
        <w:autoSpaceDN w:val="0"/>
        <w:snapToGrid w:val="0"/>
        <w:spacing w:before="0"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一般有情绪</w:t>
      </w:r>
      <w:r>
        <w:rPr>
          <w:rFonts w:hint="default" w:ascii="宋体" w:hAnsi="宋体" w:eastAsia="宋体" w:cs="宋体"/>
        </w:rPr>
        <w:t>问题的中国人，对看精神科医生或寻求心理辅导都很禁忌，以为这样会做会影</w:t>
      </w:r>
      <w:r>
        <w:rPr>
          <w:rFonts w:hint="default" w:ascii="宋体" w:hAnsi="宋体" w:eastAsia="宋体" w:cs="宋体"/>
          <w:spacing w:val="-1"/>
        </w:rPr>
        <w:t>响他的工作</w:t>
      </w:r>
      <w:r>
        <w:rPr>
          <w:rFonts w:hint="default" w:ascii="宋体" w:hAnsi="宋体" w:eastAsia="宋体" w:cs="宋体"/>
        </w:rPr>
        <w:t>，前途和名誉；然而他们却相当乐意去寻求牧师或传道人的帮助。我们这些教</w:t>
      </w:r>
      <w:r>
        <w:rPr>
          <w:rFonts w:hint="default" w:ascii="宋体" w:hAnsi="宋体" w:eastAsia="宋体" w:cs="宋体"/>
          <w:spacing w:val="-1"/>
        </w:rPr>
        <w:t>牧同工，因</w:t>
      </w:r>
      <w:r>
        <w:rPr>
          <w:rFonts w:hint="default" w:ascii="宋体" w:hAnsi="宋体" w:eastAsia="宋体" w:cs="宋体"/>
        </w:rPr>
        <w:t>此就成为应付教会里情绪问题的前线工作者。假如我们对情绪困扰没有认识，</w:t>
      </w:r>
      <w:r>
        <w:rPr>
          <w:rFonts w:hint="default" w:ascii="宋体" w:hAnsi="宋体" w:eastAsia="宋体" w:cs="宋体"/>
          <w:spacing w:val="-1"/>
        </w:rPr>
        <w:t>或对精神问</w:t>
      </w:r>
      <w:r>
        <w:rPr>
          <w:rFonts w:hint="default" w:ascii="宋体" w:hAnsi="宋体" w:eastAsia="宋体" w:cs="宋体"/>
        </w:rPr>
        <w:t>题的成因有错解，例如持着亚当斯一派的理论，认为一切精神问题都是犯罪的</w:t>
      </w:r>
      <w:r>
        <w:rPr>
          <w:rFonts w:hint="default" w:ascii="宋体" w:hAnsi="宋体" w:eastAsia="宋体" w:cs="宋体"/>
          <w:spacing w:val="-1"/>
        </w:rPr>
        <w:t>直接后果，</w:t>
      </w:r>
      <w:r>
        <w:rPr>
          <w:rFonts w:hint="default" w:ascii="宋体" w:hAnsi="宋体" w:eastAsia="宋体" w:cs="宋体"/>
        </w:rPr>
        <w:t>又或者附从灵恩派人士的讲法，以为精神病是鬼附直接造成的问题，因而替来</w:t>
      </w:r>
      <w:r>
        <w:rPr>
          <w:rFonts w:hint="default" w:ascii="宋体" w:hAnsi="宋体" w:eastAsia="宋体" w:cs="宋体"/>
          <w:spacing w:val="-1"/>
        </w:rPr>
        <w:t>访者赶鬼，</w:t>
      </w:r>
      <w:r>
        <w:rPr>
          <w:rFonts w:hint="default" w:ascii="宋体" w:hAnsi="宋体" w:eastAsia="宋体" w:cs="宋体"/>
        </w:rPr>
        <w:t>这些做法只会带给这病人及其家属极大的伤害。相反的，如果我们能劝导来访</w:t>
      </w:r>
      <w:r>
        <w:rPr>
          <w:rFonts w:hint="default" w:ascii="宋体" w:hAnsi="宋体" w:eastAsia="宋体" w:cs="宋体"/>
          <w:spacing w:val="-1"/>
        </w:rPr>
        <w:t>者接受专业</w:t>
      </w:r>
      <w:r>
        <w:rPr>
          <w:rFonts w:hint="default" w:ascii="宋体" w:hAnsi="宋体" w:eastAsia="宋体" w:cs="宋体"/>
        </w:rPr>
        <w:t>帮助，也替他转介给合适的专业人士，那么有些我们教牧同工一般不能处理的情绪问题，就可能得到妥善的解决。我以下面的一个个案来解释这做法。</w:t>
      </w:r>
    </w:p>
    <w:p>
      <w:pPr>
        <w:autoSpaceDE w:val="0"/>
        <w:autoSpaceDN w:val="0"/>
        <w:snapToGrid w:val="0"/>
        <w:spacing w:before="197" w:after="0" w:line="360" w:lineRule="exact"/>
        <w:ind w:left="0" w:right="0" w:firstLine="0"/>
        <w:jc w:val="both"/>
        <w:textAlignment w:val="auto"/>
        <w:rPr>
          <w:rFonts w:hint="default" w:ascii="宋体" w:hAnsi="宋体" w:eastAsia="宋体" w:cs="宋体"/>
        </w:rPr>
      </w:pPr>
      <w:r>
        <w:rPr>
          <w:rFonts w:hint="default" w:ascii="宋体" w:hAnsi="宋体" w:eastAsia="宋体" w:cs="宋体"/>
          <w:spacing w:val="-1"/>
        </w:rPr>
        <w:t>美仪是一位</w:t>
      </w:r>
      <w:r>
        <w:rPr>
          <w:rFonts w:hint="default" w:ascii="宋体" w:hAnsi="宋体" w:eastAsia="宋体" w:cs="宋体"/>
        </w:rPr>
        <w:t>六十岁的老华侨，在我牧养的教会附近居住。一天，她在教会门外听到我们在</w:t>
      </w:r>
      <w:r>
        <w:rPr>
          <w:rFonts w:hint="default" w:ascii="宋体" w:hAnsi="宋体" w:eastAsia="宋体" w:cs="宋体"/>
          <w:spacing w:val="-1"/>
        </w:rPr>
        <w:t>教会里唱诗</w:t>
      </w:r>
      <w:r>
        <w:rPr>
          <w:rFonts w:hint="default" w:ascii="宋体" w:hAnsi="宋体" w:eastAsia="宋体" w:cs="宋体"/>
        </w:rPr>
        <w:t>，她就被歌声吸引，决定进来观看一下。当时我们的成人团契正在聚会，我是</w:t>
      </w:r>
      <w:r>
        <w:rPr>
          <w:rFonts w:hint="default" w:ascii="宋体" w:hAnsi="宋体" w:eastAsia="宋体" w:cs="宋体"/>
          <w:spacing w:val="-1"/>
        </w:rPr>
        <w:t>那天的讲员</w:t>
      </w:r>
      <w:r>
        <w:rPr>
          <w:rFonts w:hint="default" w:ascii="宋体" w:hAnsi="宋体" w:eastAsia="宋体" w:cs="宋体"/>
        </w:rPr>
        <w:t>，刚好正要讲解基督徒对抑郁焦虑的看法，她听了很受感动，一面听一面哭。</w:t>
      </w:r>
    </w:p>
    <w:p>
      <w:pPr>
        <w:autoSpaceDE w:val="0"/>
        <w:autoSpaceDN w:val="0"/>
        <w:snapToGrid w:val="0"/>
        <w:spacing w:before="44" w:after="0" w:line="300" w:lineRule="exact"/>
        <w:ind w:left="0" w:right="0" w:firstLine="0"/>
        <w:jc w:val="left"/>
        <w:textAlignment w:val="auto"/>
        <w:rPr>
          <w:rFonts w:hint="default" w:ascii="宋体" w:hAnsi="宋体" w:eastAsia="宋体" w:cs="宋体"/>
        </w:rPr>
      </w:pPr>
      <w:r>
        <w:rPr>
          <w:rFonts w:hint="default" w:ascii="宋体" w:hAnsi="宋体" w:eastAsia="宋体" w:cs="宋体"/>
          <w:spacing w:val="-1"/>
        </w:rPr>
        <w:t>散会后，我</w:t>
      </w:r>
      <w:r>
        <w:rPr>
          <w:rFonts w:hint="default" w:ascii="宋体" w:hAnsi="宋体" w:eastAsia="宋体" w:cs="宋体"/>
        </w:rPr>
        <w:t>有机会听她的诉说，才知道原来她已经有很长期的抑郁，也正预备在她孙儿三</w:t>
      </w:r>
    </w:p>
    <w:p>
      <w:pPr>
        <w:autoSpaceDE w:val="0"/>
        <w:autoSpaceDN w:val="0"/>
        <w:snapToGrid w:val="0"/>
        <w:spacing w:before="12"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星期结婚之</w:t>
      </w:r>
      <w:r>
        <w:rPr>
          <w:rFonts w:hint="default" w:ascii="宋体" w:hAnsi="宋体" w:eastAsia="宋体" w:cs="宋体"/>
        </w:rPr>
        <w:t>后便自杀。她以前也曾经路经我们的教会，也一直想进来看个究竟，可是始终</w:t>
      </w:r>
      <w:r>
        <w:rPr>
          <w:rFonts w:hint="default" w:ascii="宋体" w:hAnsi="宋体" w:eastAsia="宋体" w:cs="宋体"/>
          <w:spacing w:val="-1"/>
        </w:rPr>
        <w:t>裹足不前。</w:t>
      </w:r>
      <w:r>
        <w:rPr>
          <w:rFonts w:hint="default" w:ascii="宋体" w:hAnsi="宋体" w:eastAsia="宋体" w:cs="宋体"/>
        </w:rPr>
        <w:t>当天，她想到再过三个星期她就不可能进来了，于是便鼓起勇气，进来教会看</w:t>
      </w:r>
      <w:r>
        <w:rPr>
          <w:rFonts w:hint="default" w:ascii="宋体" w:hAnsi="宋体" w:eastAsia="宋体" w:cs="宋体"/>
          <w:spacing w:val="-1"/>
        </w:rPr>
        <w:t>看，想不到</w:t>
      </w:r>
      <w:r>
        <w:rPr>
          <w:rFonts w:hint="default" w:ascii="宋体" w:hAnsi="宋体" w:eastAsia="宋体" w:cs="宋体"/>
        </w:rPr>
        <w:t>我当日正好讲解抑郁焦虑的课题打动了她的心，她便向我打开心门，把她想要</w:t>
      </w:r>
      <w:r>
        <w:rPr>
          <w:rFonts w:hint="default" w:ascii="宋体" w:hAnsi="宋体" w:eastAsia="宋体" w:cs="宋体"/>
          <w:spacing w:val="-1"/>
        </w:rPr>
        <w:t>自杀的秘密</w:t>
      </w:r>
      <w:r>
        <w:rPr>
          <w:rFonts w:hint="default" w:ascii="宋体" w:hAnsi="宋体" w:eastAsia="宋体" w:cs="宋体"/>
        </w:rPr>
        <w:t>告诉了我。我听后认为她很可能是患上严重的抑郁症，得她同意后便立即打电</w:t>
      </w:r>
    </w:p>
    <w:p>
      <w:pPr>
        <w:autoSpaceDE w:val="0"/>
        <w:autoSpaceDN w:val="0"/>
        <w:snapToGrid w:val="0"/>
        <w:spacing w:before="2"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话给她的儿</w:t>
      </w:r>
      <w:r>
        <w:rPr>
          <w:rFonts w:hint="default" w:ascii="宋体" w:hAnsi="宋体" w:eastAsia="宋体" w:cs="宋体"/>
        </w:rPr>
        <w:t>子。她儿子是一位内科医生，他正不断在劝母亲要去看精神科医生，但美仪坚</w:t>
      </w:r>
      <w:r>
        <w:rPr>
          <w:rFonts w:hint="default" w:ascii="宋体" w:hAnsi="宋体" w:eastAsia="宋体" w:cs="宋体"/>
          <w:spacing w:val="-1"/>
        </w:rPr>
        <w:t>决不接受他</w:t>
      </w:r>
      <w:r>
        <w:rPr>
          <w:rFonts w:hint="default" w:ascii="宋体" w:hAnsi="宋体" w:eastAsia="宋体" w:cs="宋体"/>
        </w:rPr>
        <w:t>的建议。我和她儿子那天一同劝美仪，必需接受药物治疗和辅导。结果她居然</w:t>
      </w:r>
      <w:r>
        <w:rPr>
          <w:rFonts w:hint="default" w:ascii="宋体" w:hAnsi="宋体" w:eastAsia="宋体" w:cs="宋体"/>
          <w:spacing w:val="-1"/>
        </w:rPr>
        <w:t>决心接受治</w:t>
      </w:r>
      <w:r>
        <w:rPr>
          <w:rFonts w:hint="default" w:ascii="宋体" w:hAnsi="宋体" w:eastAsia="宋体" w:cs="宋体"/>
        </w:rPr>
        <w:t>疗。经过几个月的药物治疗、心理辅导，及教会弟兄姐妹的关爱扶持，她的长期抑郁就有很大的进步。痊愈后这二十年来，美仪的抑郁症一直再没有复发。</w:t>
      </w:r>
    </w:p>
    <w:p>
      <w:pPr>
        <w:autoSpaceDE w:val="0"/>
        <w:autoSpaceDN w:val="0"/>
        <w:snapToGrid w:val="0"/>
        <w:spacing w:before="198" w:after="0" w:line="360" w:lineRule="exact"/>
        <w:ind w:left="0" w:right="0" w:firstLine="0"/>
        <w:jc w:val="both"/>
        <w:textAlignment w:val="auto"/>
        <w:rPr>
          <w:rFonts w:hint="default" w:ascii="宋体" w:hAnsi="宋体" w:eastAsia="宋体" w:cs="宋体"/>
        </w:rPr>
      </w:pPr>
      <w:r>
        <w:rPr>
          <w:rFonts w:hint="default" w:ascii="宋体" w:hAnsi="宋体" w:eastAsia="宋体" w:cs="宋体"/>
          <w:spacing w:val="-1"/>
        </w:rPr>
        <w:t>徐理强医生</w:t>
      </w:r>
      <w:r>
        <w:rPr>
          <w:rFonts w:hint="default" w:ascii="宋体" w:hAnsi="宋体" w:eastAsia="宋体" w:cs="宋体"/>
        </w:rPr>
        <w:t>这本书是一本重要著作，他从一个基督徒精神科医生的角度去讨论抑郁症的诊</w:t>
      </w:r>
      <w:r>
        <w:rPr>
          <w:rFonts w:hint="default" w:ascii="宋体" w:hAnsi="宋体" w:eastAsia="宋体" w:cs="宋体"/>
          <w:spacing w:val="-1"/>
        </w:rPr>
        <w:t>断与治疗，</w:t>
      </w:r>
      <w:r>
        <w:rPr>
          <w:rFonts w:hint="default" w:ascii="宋体" w:hAnsi="宋体" w:eastAsia="宋体" w:cs="宋体"/>
        </w:rPr>
        <w:t>并提供一些如何实际帮助抑郁症病人的方法。我在此极力推介这书，我肯定一</w:t>
      </w:r>
    </w:p>
    <w:p>
      <w:pPr>
        <w:autoSpaceDE w:val="0"/>
        <w:autoSpaceDN w:val="0"/>
        <w:snapToGrid w:val="0"/>
        <w:spacing w:before="0"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个患有抑郁</w:t>
      </w:r>
      <w:r>
        <w:rPr>
          <w:rFonts w:hint="default" w:ascii="宋体" w:hAnsi="宋体" w:eastAsia="宋体" w:cs="宋体"/>
        </w:rPr>
        <w:t>症病人，若能接受药物医疗、心理辅导，再加上教会的关爱，支援和教导，三</w:t>
      </w:r>
      <w:r>
        <w:rPr>
          <w:rFonts w:hint="default" w:ascii="宋体" w:hAnsi="宋体" w:eastAsia="宋体" w:cs="宋体"/>
          <w:spacing w:val="-1"/>
        </w:rPr>
        <w:t>管齐下，就</w:t>
      </w:r>
      <w:r>
        <w:rPr>
          <w:rFonts w:hint="default" w:ascii="宋体" w:hAnsi="宋体" w:eastAsia="宋体" w:cs="宋体"/>
        </w:rPr>
        <w:t>是最有效对抑郁症的处理方法。但愿神祝福徐医生这本书，带给华人教会与社区极大的祝福。</w:t>
      </w:r>
    </w:p>
    <w:p>
      <w:pPr>
        <w:autoSpaceDE w:val="0"/>
        <w:autoSpaceDN w:val="0"/>
        <w:snapToGrid w:val="0"/>
        <w:spacing w:before="374" w:after="0" w:line="300" w:lineRule="exact"/>
        <w:ind w:left="0" w:right="0" w:firstLine="0"/>
        <w:jc w:val="left"/>
        <w:textAlignment w:val="auto"/>
        <w:rPr>
          <w:rFonts w:hint="default" w:ascii="宋体" w:hAnsi="宋体" w:eastAsia="宋体" w:cs="宋体"/>
        </w:rPr>
      </w:pPr>
      <w:r>
        <w:rPr>
          <w:rFonts w:hint="default" w:ascii="宋体" w:hAnsi="宋体" w:eastAsia="宋体" w:cs="宋体"/>
        </w:rPr>
        <w:t>苏颖睿</w:t>
      </w:r>
    </w:p>
    <w:p>
      <w:pPr>
        <w:numPr>
          <w:ilvl w:val="0"/>
          <w:numId w:val="1"/>
        </w:numPr>
        <w:autoSpaceDE w:val="0"/>
        <w:autoSpaceDN w:val="0"/>
        <w:snapToGrid w:val="0"/>
        <w:spacing w:before="58" w:after="0" w:line="300" w:lineRule="exact"/>
        <w:ind w:left="540" w:right="0" w:hanging="540"/>
        <w:jc w:val="left"/>
        <w:textAlignment w:val="auto"/>
        <w:rPr>
          <w:rFonts w:hint="default" w:ascii="宋体" w:hAnsi="宋体" w:eastAsia="宋体" w:cs="宋体"/>
        </w:rPr>
      </w:pPr>
      <w:r>
        <w:rPr>
          <w:rFonts w:hint="default" w:ascii="宋体" w:hAnsi="宋体" w:eastAsia="宋体" w:cs="宋体"/>
          <w:spacing w:val="30"/>
        </w:rPr>
        <w:t>年</w:t>
      </w:r>
      <w:r>
        <w:rPr>
          <w:rFonts w:hint="default" w:ascii="宋体" w:hAnsi="宋体" w:eastAsia="宋体" w:cs="宋体"/>
          <w:spacing w:val="60"/>
        </w:rPr>
        <w:t>2</w:t>
      </w:r>
      <w:r>
        <w:rPr>
          <w:rFonts w:hint="default" w:ascii="宋体" w:hAnsi="宋体" w:eastAsia="宋体" w:cs="宋体"/>
          <w:spacing w:val="30"/>
        </w:rPr>
        <w:t>月</w:t>
      </w:r>
      <w:r>
        <w:rPr>
          <w:rFonts w:hint="default" w:ascii="宋体" w:hAnsi="宋体" w:eastAsia="宋体" w:cs="宋体"/>
        </w:rPr>
        <w:t>1</w:t>
      </w:r>
      <w:r>
        <w:rPr>
          <w:rFonts w:hint="default" w:ascii="宋体" w:hAnsi="宋体" w:eastAsia="宋体" w:cs="宋体"/>
          <w:spacing w:val="60"/>
        </w:rPr>
        <w:t>2</w:t>
      </w:r>
      <w:r>
        <w:rPr>
          <w:rFonts w:hint="default" w:ascii="宋体" w:hAnsi="宋体" w:eastAsia="宋体" w:cs="宋体"/>
        </w:rPr>
        <w:t>日于美国三藩市</w:t>
      </w:r>
    </w:p>
    <w:p>
      <w:pPr>
        <w:autoSpaceDE w:val="0"/>
        <w:autoSpaceDN w:val="0"/>
        <w:snapToGrid w:val="0"/>
        <w:spacing w:before="626" w:after="0" w:line="400" w:lineRule="exact"/>
        <w:ind w:left="0" w:right="0" w:firstLine="0"/>
        <w:jc w:val="left"/>
        <w:textAlignment w:val="auto"/>
        <w:rPr>
          <w:rFonts w:hint="default" w:ascii="宋体" w:hAnsi="宋体" w:eastAsia="宋体" w:cs="宋体"/>
          <w:color w:val="222222"/>
          <w:sz w:val="32"/>
        </w:rPr>
      </w:pPr>
      <w:r>
        <w:rPr>
          <w:rFonts w:hint="default" w:ascii="宋体" w:hAnsi="宋体" w:eastAsia="宋体" w:cs="宋体"/>
          <w:color w:val="222222"/>
          <w:sz w:val="32"/>
        </w:rPr>
        <w:t>林序</w:t>
      </w:r>
      <w:r>
        <w:rPr>
          <w:rFonts w:hint="default" w:ascii="宋体" w:hAnsi="宋体" w:eastAsia="宋体" w:cs="宋体"/>
          <w:color w:val="222222"/>
          <w:spacing w:val="0"/>
          <w:w w:val="100"/>
          <w:position w:val="0"/>
          <w:sz w:val="32"/>
          <w:highlight w:val="none"/>
          <w:u w:val="none"/>
          <w:lang w:val="en-US" w:eastAsia="zh-CN" w:bidi="ar-SA"/>
        </w:rPr>
        <w:pict>
          <v:line id="1039" o:spid="_x0000_s1030" style="position:absolute;left:0;margin-left:72pt;margin-top:638.7pt;height:0.05pt;width:32.05pt;mso-position-horizontal-relative:page;mso-position-vertical-relative:page;rotation:0f;z-index:-251654144;" o:ole="f" fillcolor="#FFFFFF" filled="f" o:preferrelative="t" stroked="t" coordsize="21600,21600">
            <v:fill on="f" color2="#FFFFFF" focus="0%"/>
            <v:stroke weight="0.85pt" color="#222222" color2="#FFFFFF" miterlimit="2" endcap="round"/>
            <v:imagedata gain="65536f" blacklevel="0f" gamma="0"/>
            <o:lock v:ext="edit" position="f" selection="f" grouping="f" rotation="f" cropping="f" text="f" aspectratio="f"/>
          </v:line>
        </w:pict>
      </w:r>
    </w:p>
    <w:p>
      <w:pPr>
        <w:autoSpaceDE w:val="0"/>
        <w:autoSpaceDN w:val="0"/>
        <w:snapToGrid w:val="0"/>
        <w:spacing w:before="258" w:after="0" w:line="358" w:lineRule="exact"/>
        <w:ind w:left="0" w:right="0" w:firstLine="0"/>
        <w:jc w:val="left"/>
        <w:textAlignment w:val="auto"/>
        <w:rPr>
          <w:rFonts w:hint="default" w:ascii="宋体" w:hAnsi="宋体" w:eastAsia="宋体" w:cs="宋体"/>
          <w:color w:val="222222"/>
        </w:rPr>
      </w:pPr>
      <w:r>
        <w:rPr>
          <w:rFonts w:hint="default" w:ascii="宋体" w:hAnsi="宋体" w:eastAsia="宋体" w:cs="宋体"/>
          <w:color w:val="222222"/>
        </w:rPr>
        <w:t>198</w:t>
      </w:r>
      <w:r>
        <w:rPr>
          <w:rFonts w:hint="default" w:ascii="宋体" w:hAnsi="宋体" w:eastAsia="宋体" w:cs="宋体"/>
          <w:color w:val="222222"/>
          <w:spacing w:val="60"/>
        </w:rPr>
        <w:t>0</w:t>
      </w:r>
      <w:r>
        <w:rPr>
          <w:rFonts w:hint="default" w:ascii="宋体" w:hAnsi="宋体" w:eastAsia="宋体" w:cs="宋体"/>
          <w:color w:val="222222"/>
        </w:rPr>
        <w:t>年前后，我在匹兹堡神学院和匹兹堡大学分别进修神学和婚姻家庭辅导的时候，和</w:t>
      </w:r>
      <w:r>
        <w:rPr>
          <w:rFonts w:hint="default" w:ascii="宋体" w:hAnsi="宋体" w:eastAsia="宋体" w:cs="宋体"/>
          <w:color w:val="222222"/>
          <w:spacing w:val="-1"/>
        </w:rPr>
        <w:t>徐理强医师夫妇一起在匹兹堡华人教会和查经班事奉。那时徐医师已经在著名</w:t>
      </w:r>
      <w:r>
        <w:rPr>
          <w:rFonts w:hint="default" w:ascii="宋体" w:hAnsi="宋体" w:eastAsia="宋体" w:cs="宋体"/>
          <w:color w:val="222222"/>
          <w:spacing w:val="30"/>
        </w:rPr>
        <w:t>的</w:t>
      </w:r>
      <w:r>
        <w:rPr>
          <w:rFonts w:hint="default" w:ascii="宋体" w:hAnsi="宋体" w:eastAsia="宋体" w:cs="宋体"/>
          <w:color w:val="222222"/>
          <w:spacing w:val="-1"/>
        </w:rPr>
        <w:t>We</w:t>
      </w:r>
      <w:r>
        <w:rPr>
          <w:rFonts w:hint="default" w:ascii="宋体" w:hAnsi="宋体" w:eastAsia="宋体" w:cs="宋体"/>
          <w:color w:val="222222"/>
        </w:rPr>
        <w:t>stern Psychiatric Institute and Clini</w:t>
      </w:r>
      <w:r>
        <w:rPr>
          <w:rFonts w:hint="default" w:ascii="宋体" w:hAnsi="宋体" w:eastAsia="宋体" w:cs="宋体"/>
          <w:color w:val="222222"/>
          <w:spacing w:val="61"/>
        </w:rPr>
        <w:t>c</w:t>
      </w:r>
      <w:r>
        <w:rPr>
          <w:rFonts w:hint="default" w:ascii="宋体" w:hAnsi="宋体" w:eastAsia="宋体" w:cs="宋体"/>
          <w:color w:val="222222"/>
        </w:rPr>
        <w:t>任教，印象中他当时已是治疗厌食症的权威。他对</w:t>
      </w:r>
    </w:p>
    <w:p>
      <w:pPr>
        <w:autoSpaceDE w:val="0"/>
        <w:autoSpaceDN w:val="0"/>
        <w:snapToGrid w:val="0"/>
        <w:spacing w:before="477" w:after="0" w:line="240" w:lineRule="auto"/>
        <w:ind w:left="4167"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396" w:right="1439" w:bottom="759" w:left="1440" w:header="0" w:footer="0" w:gutter="0"/>
          <w:pgNumType w:fmt="decimal" w:start="0"/>
          <w:cols w:space="720" w:num="1"/>
          <w:docGrid w:linePitch="1" w:charSpace="0"/>
        </w:sectPr>
      </w:pPr>
      <w:r>
        <w:rPr>
          <w:rFonts w:hint="default" w:ascii="Calibri" w:hAnsi="Calibri" w:eastAsia="Calibri" w:cs="Calibri"/>
          <w:sz w:val="22"/>
        </w:rPr>
        <w:t>—8</w:t>
      </w:r>
    </w:p>
    <w:p>
      <w:pPr>
        <w:autoSpaceDE w:val="0"/>
        <w:autoSpaceDN w:val="0"/>
        <w:snapToGrid w:val="0"/>
        <w:spacing w:before="0" w:after="0" w:line="358" w:lineRule="exact"/>
        <w:ind w:left="0" w:right="240" w:firstLine="0"/>
        <w:jc w:val="both"/>
        <w:textAlignment w:val="auto"/>
        <w:rPr>
          <w:rFonts w:hint="default" w:ascii="宋体" w:hAnsi="宋体" w:eastAsia="宋体" w:cs="宋体"/>
          <w:color w:val="222222"/>
        </w:rPr>
      </w:pPr>
      <w:r>
        <w:rPr>
          <w:rFonts w:hint="default" w:ascii="宋体" w:hAnsi="宋体" w:eastAsia="宋体" w:cs="宋体"/>
          <w:color w:val="222222"/>
          <w:spacing w:val="-1"/>
        </w:rPr>
        <w:t>事奉的热忱、</w:t>
      </w:r>
      <w:r>
        <w:rPr>
          <w:rFonts w:hint="default" w:ascii="宋体" w:hAnsi="宋体" w:eastAsia="宋体" w:cs="宋体"/>
          <w:color w:val="222222"/>
        </w:rPr>
        <w:t>对学生的关爱、对查经的认真在我脑海中留下极深刻的印象。还记得当年得知他在伦敦求学期间就在我非常敬佩的司徒德(John Stott)牧师的教会聚会，心中兴起</w:t>
      </w:r>
      <w:r>
        <w:rPr>
          <w:rFonts w:hint="default" w:ascii="宋体" w:hAnsi="宋体" w:eastAsia="宋体" w:cs="宋体"/>
          <w:color w:val="222222"/>
          <w:spacing w:val="-1"/>
        </w:rPr>
        <w:t>「难怪他研经</w:t>
      </w:r>
      <w:r>
        <w:rPr>
          <w:rFonts w:hint="default" w:ascii="宋体" w:hAnsi="宋体" w:eastAsia="宋体" w:cs="宋体"/>
          <w:color w:val="222222"/>
        </w:rPr>
        <w:t>的态度这么严谨」的感受。过去这三十多年来，我们一直有保持联系。令我特别感动的是他们全家始终全心投入于教会的事奉。</w:t>
      </w:r>
    </w:p>
    <w:p>
      <w:pPr>
        <w:autoSpaceDE w:val="0"/>
        <w:autoSpaceDN w:val="0"/>
        <w:snapToGrid w:val="0"/>
        <w:spacing w:before="329" w:after="0" w:line="358" w:lineRule="exact"/>
        <w:ind w:left="0" w:right="239" w:firstLine="0"/>
        <w:jc w:val="both"/>
        <w:textAlignment w:val="auto"/>
        <w:rPr>
          <w:rFonts w:hint="default" w:ascii="宋体" w:hAnsi="宋体" w:eastAsia="宋体" w:cs="宋体"/>
          <w:color w:val="222222"/>
        </w:rPr>
      </w:pPr>
      <w:r>
        <w:rPr>
          <w:rFonts w:hint="default" w:ascii="宋体" w:hAnsi="宋体" w:eastAsia="宋体" w:cs="宋体"/>
          <w:color w:val="222222"/>
          <w:spacing w:val="-1"/>
        </w:rPr>
        <w:t>徐医师离开</w:t>
      </w:r>
      <w:r>
        <w:rPr>
          <w:rFonts w:hint="default" w:ascii="宋体" w:hAnsi="宋体" w:eastAsia="宋体" w:cs="宋体"/>
          <w:color w:val="222222"/>
        </w:rPr>
        <w:t>匹兹堡后，就转往波士</w:t>
      </w:r>
      <w:r>
        <w:rPr>
          <w:rFonts w:hint="default" w:ascii="宋体" w:hAnsi="宋体" w:eastAsia="宋体" w:cs="宋体"/>
          <w:color w:val="222222"/>
          <w:spacing w:val="30"/>
        </w:rPr>
        <w:t>顿</w:t>
      </w:r>
      <w:r>
        <w:rPr>
          <w:rFonts w:hint="default" w:ascii="宋体" w:hAnsi="宋体" w:eastAsia="宋体" w:cs="宋体"/>
          <w:color w:val="222222"/>
        </w:rPr>
        <w:t>Tuft</w:t>
      </w:r>
      <w:r>
        <w:rPr>
          <w:rFonts w:hint="default" w:ascii="宋体" w:hAnsi="宋体" w:eastAsia="宋体" w:cs="宋体"/>
          <w:color w:val="222222"/>
          <w:spacing w:val="60"/>
        </w:rPr>
        <w:t>s</w:t>
      </w:r>
      <w:r>
        <w:rPr>
          <w:rFonts w:hint="default" w:ascii="宋体" w:hAnsi="宋体" w:eastAsia="宋体" w:cs="宋体"/>
          <w:color w:val="222222"/>
        </w:rPr>
        <w:t>大学医学院任教，同时亦担任其附属医院精神</w:t>
      </w:r>
      <w:r>
        <w:rPr>
          <w:rFonts w:hint="default" w:ascii="宋体" w:hAnsi="宋体" w:eastAsia="宋体" w:cs="宋体"/>
          <w:color w:val="222222"/>
          <w:spacing w:val="-1"/>
        </w:rPr>
        <w:t>科门诊中心</w:t>
      </w:r>
      <w:r>
        <w:rPr>
          <w:rFonts w:hint="default" w:ascii="宋体" w:hAnsi="宋体" w:eastAsia="宋体" w:cs="宋体"/>
          <w:color w:val="222222"/>
        </w:rPr>
        <w:t>亚裔部门的主管，从而有非常多的机会接触华裔的精神病患及其家属。由于徐</w:t>
      </w:r>
    </w:p>
    <w:p>
      <w:pPr>
        <w:autoSpaceDE w:val="0"/>
        <w:autoSpaceDN w:val="0"/>
        <w:snapToGrid w:val="0"/>
        <w:spacing w:before="2" w:after="0" w:line="358" w:lineRule="exact"/>
        <w:ind w:left="0" w:right="240" w:firstLine="0"/>
        <w:jc w:val="both"/>
        <w:textAlignment w:val="auto"/>
        <w:rPr>
          <w:rFonts w:hint="default" w:ascii="宋体" w:hAnsi="宋体" w:eastAsia="宋体" w:cs="宋体"/>
          <w:color w:val="222222"/>
        </w:rPr>
      </w:pPr>
      <w:r>
        <w:rPr>
          <w:rFonts w:hint="default" w:ascii="宋体" w:hAnsi="宋体" w:eastAsia="宋体" w:cs="宋体"/>
          <w:color w:val="222222"/>
          <w:spacing w:val="-1"/>
        </w:rPr>
        <w:t>医师基督信仰</w:t>
      </w:r>
      <w:r>
        <w:rPr>
          <w:rFonts w:hint="default" w:ascii="宋体" w:hAnsi="宋体" w:eastAsia="宋体" w:cs="宋体"/>
          <w:color w:val="222222"/>
        </w:rPr>
        <w:t>的真诚、精神医学的专精，再加上临床经验的丰富，使得他在这方面的论点特别值得华人基督徒重视。</w:t>
      </w:r>
    </w:p>
    <w:p>
      <w:pPr>
        <w:autoSpaceDE w:val="0"/>
        <w:autoSpaceDN w:val="0"/>
        <w:snapToGrid w:val="0"/>
        <w:spacing w:before="329" w:after="0" w:line="358" w:lineRule="exact"/>
        <w:ind w:left="0" w:right="0" w:firstLine="0"/>
        <w:jc w:val="left"/>
        <w:textAlignment w:val="auto"/>
        <w:rPr>
          <w:rFonts w:hint="default" w:ascii="宋体" w:hAnsi="宋体" w:eastAsia="宋体" w:cs="宋体"/>
          <w:color w:val="222222"/>
        </w:rPr>
      </w:pPr>
      <w:r>
        <w:rPr>
          <w:rFonts w:hint="default" w:ascii="宋体" w:hAnsi="宋体" w:eastAsia="宋体" w:cs="宋体"/>
          <w:color w:val="222222"/>
          <w:spacing w:val="-1"/>
        </w:rPr>
        <w:t>在本书中，徐</w:t>
      </w:r>
      <w:r>
        <w:rPr>
          <w:rFonts w:hint="default" w:ascii="宋体" w:hAnsi="宋体" w:eastAsia="宋体" w:cs="宋体"/>
          <w:color w:val="222222"/>
        </w:rPr>
        <w:t>医师除了深入浅出地阐释晚近脑神经科学研究的进展对抑郁症治疗的意义外，</w:t>
      </w:r>
      <w:r>
        <w:rPr>
          <w:rFonts w:hint="default" w:ascii="宋体" w:hAnsi="宋体" w:eastAsia="宋体" w:cs="宋体"/>
          <w:color w:val="222222"/>
          <w:spacing w:val="1"/>
        </w:rPr>
        <w:t>最独特的贡献</w:t>
      </w:r>
      <w:r>
        <w:rPr>
          <w:rFonts w:hint="default" w:ascii="宋体" w:hAnsi="宋体" w:eastAsia="宋体" w:cs="宋体"/>
          <w:color w:val="222222"/>
        </w:rPr>
        <w:t>在于他非常正面而具体地回应诸多华人基督徒对抑郁症特有的观点和问题。笔者多年来从事教牧与婚姻家庭辅导。对我而言，华人(包括基督徒在内) 面对抑郁症时一个很重要的问题，不是太相信、太轻易采用药物治疗，而是许多抑郁症患者及其家属基于对药物治疗的无知或面子的问题而讳疾忌医、在服药的过程中擅自改变服药量、甚至停止服药，以致对患者、家属及其支持团体(如教会) 都增加了许多不必要的负担与痛苦，甚至平白地丧失生命。这与美国的情况极为不同，也是我们在阅读相关的翻译作品时，需要特别注意的。</w:t>
      </w:r>
    </w:p>
    <w:p>
      <w:pPr>
        <w:autoSpaceDE w:val="0"/>
        <w:autoSpaceDN w:val="0"/>
        <w:snapToGrid w:val="0"/>
        <w:spacing w:before="336" w:after="0" w:line="360" w:lineRule="exact"/>
        <w:ind w:left="0" w:right="238" w:firstLine="0"/>
        <w:jc w:val="both"/>
        <w:textAlignment w:val="auto"/>
        <w:rPr>
          <w:rFonts w:hint="default" w:ascii="宋体" w:hAnsi="宋体" w:eastAsia="宋体" w:cs="宋体"/>
          <w:color w:val="222222"/>
        </w:rPr>
      </w:pPr>
      <w:r>
        <w:rPr>
          <w:rFonts w:hint="default" w:ascii="宋体" w:hAnsi="宋体" w:eastAsia="宋体" w:cs="宋体"/>
          <w:color w:val="222222"/>
          <w:spacing w:val="-2"/>
        </w:rPr>
        <w:t>徐医师也针对晚近在华人教会之间引起不小冲击，由亚当斯博</w:t>
      </w:r>
      <w:r>
        <w:rPr>
          <w:rFonts w:hint="default" w:ascii="宋体" w:hAnsi="宋体" w:eastAsia="宋体" w:cs="宋体"/>
          <w:color w:val="222222"/>
          <w:spacing w:val="-1"/>
        </w:rPr>
        <w:t>士(Jay E. Adams)的劝戒辅导模式所衍</w:t>
      </w:r>
      <w:r>
        <w:rPr>
          <w:rFonts w:hint="default" w:ascii="宋体" w:hAnsi="宋体" w:eastAsia="宋体" w:cs="宋体"/>
          <w:color w:val="222222"/>
        </w:rPr>
        <w:t>生的所谓「圣经辅导」，特别是它处理抑郁症问题的主要代表人物韦尔契博士</w:t>
      </w:r>
    </w:p>
    <w:p>
      <w:pPr>
        <w:autoSpaceDE w:val="0"/>
        <w:autoSpaceDN w:val="0"/>
        <w:snapToGrid w:val="0"/>
        <w:spacing w:before="46" w:after="0" w:line="300" w:lineRule="exact"/>
        <w:ind w:left="0" w:right="0" w:firstLine="0"/>
        <w:jc w:val="left"/>
        <w:textAlignment w:val="auto"/>
        <w:rPr>
          <w:rFonts w:hint="default" w:ascii="宋体" w:hAnsi="宋体" w:eastAsia="宋体" w:cs="宋体"/>
          <w:color w:val="222222"/>
        </w:rPr>
      </w:pPr>
      <w:r>
        <w:rPr>
          <w:rFonts w:hint="default" w:ascii="宋体" w:hAnsi="宋体" w:eastAsia="宋体" w:cs="宋体"/>
          <w:color w:val="222222"/>
        </w:rPr>
        <w:t>(Edward T. Welch) 的立场，有深入的回应。亚氏的劝戒辅导模式源于六、七十年代，当</w:t>
      </w:r>
    </w:p>
    <w:p>
      <w:pPr>
        <w:autoSpaceDE w:val="0"/>
        <w:autoSpaceDN w:val="0"/>
        <w:snapToGrid w:val="0"/>
        <w:spacing w:before="12" w:after="0" w:line="358" w:lineRule="exact"/>
        <w:ind w:left="0" w:right="240" w:firstLine="0"/>
        <w:jc w:val="both"/>
        <w:textAlignment w:val="auto"/>
        <w:rPr>
          <w:rFonts w:hint="default" w:ascii="宋体" w:hAnsi="宋体" w:eastAsia="宋体" w:cs="宋体"/>
          <w:color w:val="222222"/>
        </w:rPr>
      </w:pPr>
      <w:r>
        <w:rPr>
          <w:rFonts w:hint="default" w:ascii="宋体" w:hAnsi="宋体" w:eastAsia="宋体" w:cs="宋体"/>
          <w:color w:val="222222"/>
          <w:spacing w:val="-1"/>
        </w:rPr>
        <w:t>时教会（包括</w:t>
      </w:r>
      <w:r>
        <w:rPr>
          <w:rFonts w:hint="default" w:ascii="宋体" w:hAnsi="宋体" w:eastAsia="宋体" w:cs="宋体"/>
          <w:color w:val="222222"/>
        </w:rPr>
        <w:t>牧者和基督徒心理学家在内）欠缺批判的能力，即大量采用与基督信仰的世</w:t>
      </w:r>
      <w:r>
        <w:rPr>
          <w:rFonts w:hint="default" w:ascii="宋体" w:hAnsi="宋体" w:eastAsia="宋体" w:cs="宋体"/>
          <w:color w:val="222222"/>
          <w:spacing w:val="-1"/>
        </w:rPr>
        <w:t>界观不同的治</w:t>
      </w:r>
      <w:r>
        <w:rPr>
          <w:rFonts w:hint="default" w:ascii="宋体" w:hAnsi="宋体" w:eastAsia="宋体" w:cs="宋体"/>
          <w:color w:val="222222"/>
        </w:rPr>
        <w:t>疗模式。亚当斯的论点，在当时基督徒的圈子内，有如旷野的呼喊，唤醒基</w:t>
      </w:r>
      <w:r>
        <w:rPr>
          <w:rFonts w:hint="default" w:ascii="宋体" w:hAnsi="宋体" w:eastAsia="宋体" w:cs="宋体"/>
          <w:color w:val="222222"/>
          <w:spacing w:val="-1"/>
        </w:rPr>
        <w:t>督徒不要遗忘</w:t>
      </w:r>
      <w:r>
        <w:rPr>
          <w:rFonts w:hint="default" w:ascii="宋体" w:hAnsi="宋体" w:eastAsia="宋体" w:cs="宋体"/>
          <w:color w:val="222222"/>
        </w:rPr>
        <w:t>圣经「使人归正」的功能，同时强调「劝戒」是每一位圣徒的责任，而非少</w:t>
      </w:r>
      <w:r>
        <w:rPr>
          <w:rFonts w:hint="default" w:ascii="宋体" w:hAnsi="宋体" w:eastAsia="宋体" w:cs="宋体"/>
          <w:color w:val="222222"/>
          <w:spacing w:val="-1"/>
        </w:rPr>
        <w:t>数专家的专利</w:t>
      </w:r>
      <w:r>
        <w:rPr>
          <w:rFonts w:hint="default" w:ascii="宋体" w:hAnsi="宋体" w:eastAsia="宋体" w:cs="宋体"/>
          <w:color w:val="222222"/>
        </w:rPr>
        <w:t>。如今回头看来，亚氏的言论虽有其过度偏激之处，但其对每一个基督徒应</w:t>
      </w:r>
      <w:r>
        <w:rPr>
          <w:rFonts w:hint="default" w:ascii="宋体" w:hAnsi="宋体" w:eastAsia="宋体" w:cs="宋体"/>
          <w:color w:val="222222"/>
          <w:spacing w:val="-1"/>
        </w:rPr>
        <w:t>当好好研读圣</w:t>
      </w:r>
      <w:r>
        <w:rPr>
          <w:rFonts w:hint="default" w:ascii="宋体" w:hAnsi="宋体" w:eastAsia="宋体" w:cs="宋体"/>
          <w:color w:val="222222"/>
        </w:rPr>
        <w:t>经，转化我们的思想与价值，流露在每日的生活和人际关系中，以致「满有</w:t>
      </w:r>
    </w:p>
    <w:p>
      <w:pPr>
        <w:autoSpaceDE w:val="0"/>
        <w:autoSpaceDN w:val="0"/>
        <w:snapToGrid w:val="0"/>
        <w:spacing w:before="48" w:after="0" w:line="300" w:lineRule="exact"/>
        <w:ind w:left="0" w:right="0" w:firstLine="0"/>
        <w:jc w:val="left"/>
        <w:textAlignment w:val="auto"/>
        <w:rPr>
          <w:rFonts w:hint="default" w:ascii="宋体" w:hAnsi="宋体" w:eastAsia="宋体" w:cs="宋体"/>
          <w:color w:val="222222"/>
        </w:rPr>
      </w:pPr>
      <w:r>
        <w:rPr>
          <w:rFonts w:hint="default" w:ascii="宋体" w:hAnsi="宋体" w:eastAsia="宋体" w:cs="宋体"/>
          <w:color w:val="222222"/>
        </w:rPr>
        <w:t>良善，充足了诸般知识」，得以「彼此劝戒」的呼吁(</w:t>
      </w:r>
      <w:r>
        <w:rPr>
          <w:rFonts w:hint="default" w:ascii="宋体" w:hAnsi="宋体" w:eastAsia="宋体" w:cs="宋体"/>
          <w:color w:val="222222"/>
          <w:spacing w:val="30"/>
        </w:rPr>
        <w:t>罗</w:t>
      </w:r>
      <w:r>
        <w:rPr>
          <w:rFonts w:hint="default" w:ascii="宋体" w:hAnsi="宋体" w:eastAsia="宋体" w:cs="宋体"/>
          <w:color w:val="222222"/>
        </w:rPr>
        <w:t>15:24)，在今天有耳可听的仍然</w:t>
      </w:r>
    </w:p>
    <w:p>
      <w:pPr>
        <w:autoSpaceDE w:val="0"/>
        <w:autoSpaceDN w:val="0"/>
        <w:snapToGrid w:val="0"/>
        <w:spacing w:before="58" w:after="0" w:line="300" w:lineRule="exact"/>
        <w:ind w:left="0" w:right="0" w:firstLine="0"/>
        <w:jc w:val="left"/>
        <w:textAlignment w:val="auto"/>
        <w:rPr>
          <w:rFonts w:hint="default" w:ascii="宋体" w:hAnsi="宋体" w:eastAsia="宋体" w:cs="宋体"/>
          <w:color w:val="222222"/>
        </w:rPr>
      </w:pPr>
      <w:r>
        <w:rPr>
          <w:rFonts w:hint="default" w:ascii="宋体" w:hAnsi="宋体" w:eastAsia="宋体" w:cs="宋体"/>
          <w:color w:val="222222"/>
        </w:rPr>
        <w:t>应当听！</w:t>
      </w:r>
    </w:p>
    <w:p>
      <w:pPr>
        <w:autoSpaceDE w:val="0"/>
        <w:autoSpaceDN w:val="0"/>
        <w:snapToGrid w:val="0"/>
        <w:spacing w:before="341" w:after="0" w:line="358" w:lineRule="exact"/>
        <w:ind w:left="0" w:right="240" w:firstLine="0"/>
        <w:jc w:val="both"/>
        <w:textAlignment w:val="auto"/>
        <w:rPr>
          <w:rFonts w:hint="default" w:ascii="宋体" w:hAnsi="宋体" w:eastAsia="宋体" w:cs="宋体"/>
          <w:color w:val="222222"/>
        </w:rPr>
      </w:pPr>
      <w:r>
        <w:rPr>
          <w:rFonts w:hint="default" w:ascii="宋体" w:hAnsi="宋体" w:eastAsia="宋体" w:cs="宋体"/>
          <w:color w:val="222222"/>
          <w:spacing w:val="-1"/>
        </w:rPr>
        <w:t>亚式的「劝戒</w:t>
      </w:r>
      <w:r>
        <w:rPr>
          <w:rFonts w:hint="default" w:ascii="宋体" w:hAnsi="宋体" w:eastAsia="宋体" w:cs="宋体"/>
          <w:color w:val="222222"/>
        </w:rPr>
        <w:t>辅导」模式后来演变而改称为「圣经辅导」模式。乍看之下，仿佛其他基督</w:t>
      </w:r>
      <w:r>
        <w:rPr>
          <w:rFonts w:hint="default" w:ascii="宋体" w:hAnsi="宋体" w:eastAsia="宋体" w:cs="宋体"/>
          <w:color w:val="222222"/>
          <w:spacing w:val="-1"/>
        </w:rPr>
        <w:t>徒的辅导模式</w:t>
      </w:r>
      <w:r>
        <w:rPr>
          <w:rFonts w:hint="default" w:ascii="宋体" w:hAnsi="宋体" w:eastAsia="宋体" w:cs="宋体"/>
          <w:color w:val="222222"/>
        </w:rPr>
        <w:t>都不合乎圣经似的，以致许多笃信圣经权威的基督徒很容易就全盘接受它的</w:t>
      </w:r>
      <w:r>
        <w:rPr>
          <w:rFonts w:hint="default" w:ascii="宋体" w:hAnsi="宋体" w:eastAsia="宋体" w:cs="宋体"/>
          <w:color w:val="222222"/>
          <w:spacing w:val="-1"/>
        </w:rPr>
        <w:t>教导，进而排</w:t>
      </w:r>
      <w:r>
        <w:rPr>
          <w:rFonts w:hint="default" w:ascii="宋体" w:hAnsi="宋体" w:eastAsia="宋体" w:cs="宋体"/>
          <w:color w:val="222222"/>
        </w:rPr>
        <w:t>斥像本书作者徐医师所采用治疗抑郁症的整合模式。对笔者而言，这简直是</w:t>
      </w:r>
      <w:r>
        <w:rPr>
          <w:rFonts w:hint="default" w:ascii="宋体" w:hAnsi="宋体" w:eastAsia="宋体" w:cs="宋体"/>
          <w:color w:val="222222"/>
          <w:spacing w:val="-1"/>
        </w:rPr>
        <w:t>「矫枉过正，</w:t>
      </w:r>
      <w:r>
        <w:rPr>
          <w:rFonts w:hint="default" w:ascii="宋体" w:hAnsi="宋体" w:eastAsia="宋体" w:cs="宋体"/>
          <w:color w:val="222222"/>
        </w:rPr>
        <w:t>过犹不及」，实在太遗憾了！值得注意的是，晚近这三十年来，神学院和基</w:t>
      </w:r>
      <w:r>
        <w:rPr>
          <w:rFonts w:hint="default" w:ascii="宋体" w:hAnsi="宋体" w:eastAsia="宋体" w:cs="宋体"/>
          <w:color w:val="222222"/>
          <w:spacing w:val="-1"/>
        </w:rPr>
        <w:t>督徒心理学家</w:t>
      </w:r>
      <w:r>
        <w:rPr>
          <w:rFonts w:hint="default" w:ascii="宋体" w:hAnsi="宋体" w:eastAsia="宋体" w:cs="宋体"/>
          <w:color w:val="222222"/>
        </w:rPr>
        <w:t>在圣经／神学和心理治疗的整合上有非常大的进步，与六、七十年代的光景绝对不可同日而语。当今全美国最大的基督徒辅导协会(American Association of</w:t>
      </w:r>
    </w:p>
    <w:p>
      <w:pPr>
        <w:autoSpaceDE w:val="0"/>
        <w:autoSpaceDN w:val="0"/>
        <w:snapToGrid w:val="0"/>
        <w:spacing w:before="449" w:after="0" w:line="240" w:lineRule="auto"/>
        <w:ind w:left="4167"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396" w:right="1200" w:bottom="759" w:left="1440" w:header="0" w:footer="0" w:gutter="0"/>
          <w:pgNumType w:fmt="decimal" w:start="0"/>
          <w:cols w:space="720" w:num="1"/>
          <w:docGrid w:linePitch="1" w:charSpace="0"/>
        </w:sectPr>
      </w:pPr>
      <w:r>
        <w:rPr>
          <w:rFonts w:hint="default" w:ascii="Calibri" w:hAnsi="Calibri" w:eastAsia="Calibri" w:cs="Calibri"/>
          <w:sz w:val="22"/>
        </w:rPr>
        <w:t>—9</w:t>
      </w:r>
    </w:p>
    <w:p>
      <w:pPr>
        <w:autoSpaceDE w:val="0"/>
        <w:autoSpaceDN w:val="0"/>
        <w:snapToGrid w:val="0"/>
        <w:spacing w:before="2" w:after="0" w:line="300" w:lineRule="exact"/>
        <w:ind w:left="0" w:right="0" w:firstLine="0"/>
        <w:jc w:val="left"/>
        <w:textAlignment w:val="auto"/>
        <w:rPr>
          <w:rFonts w:hint="default" w:ascii="宋体" w:hAnsi="宋体" w:eastAsia="宋体" w:cs="宋体"/>
          <w:color w:val="222222"/>
        </w:rPr>
      </w:pPr>
      <w:r>
        <w:rPr>
          <w:rFonts w:hint="default" w:ascii="宋体" w:hAnsi="宋体" w:eastAsia="宋体" w:cs="宋体"/>
          <w:color w:val="222222"/>
        </w:rPr>
        <w:t>Christian Counselors) 也使用「圣经辅导」这个名称来推广其整合模式的辅导，不让这</w:t>
      </w:r>
    </w:p>
    <w:p>
      <w:pPr>
        <w:autoSpaceDE w:val="0"/>
        <w:autoSpaceDN w:val="0"/>
        <w:snapToGrid w:val="0"/>
        <w:spacing w:before="58" w:after="0" w:line="300" w:lineRule="exact"/>
        <w:ind w:left="0" w:right="0" w:firstLine="0"/>
        <w:jc w:val="left"/>
        <w:textAlignment w:val="auto"/>
        <w:rPr>
          <w:rFonts w:hint="default" w:ascii="宋体" w:hAnsi="宋体" w:eastAsia="宋体" w:cs="宋体"/>
          <w:color w:val="222222"/>
        </w:rPr>
      </w:pPr>
      <w:r>
        <w:rPr>
          <w:rFonts w:hint="default" w:ascii="宋体" w:hAnsi="宋体" w:eastAsia="宋体" w:cs="宋体"/>
          <w:color w:val="222222"/>
        </w:rPr>
        <w:t>个名称成为亚氏及其门生的专利。</w:t>
      </w:r>
    </w:p>
    <w:p>
      <w:pPr>
        <w:autoSpaceDE w:val="0"/>
        <w:autoSpaceDN w:val="0"/>
        <w:snapToGrid w:val="0"/>
        <w:spacing w:before="386" w:after="0" w:line="300" w:lineRule="exact"/>
        <w:ind w:left="0" w:right="0" w:firstLine="0"/>
        <w:jc w:val="left"/>
        <w:textAlignment w:val="auto"/>
        <w:rPr>
          <w:rFonts w:hint="default" w:ascii="宋体" w:hAnsi="宋体" w:eastAsia="宋体" w:cs="宋体"/>
          <w:color w:val="222222"/>
        </w:rPr>
      </w:pPr>
      <w:r>
        <w:rPr>
          <w:rFonts w:hint="default" w:ascii="宋体" w:hAnsi="宋体" w:eastAsia="宋体" w:cs="宋体"/>
          <w:color w:val="222222"/>
        </w:rPr>
        <w:t>在本书中，徐医生一方面指出他认同韦尔契博士(当今圣经辅导模式阵营中抑郁症治疗的权威) 大部分的教导，另一方面也明确而郑重地强调他与韦氏的重大差异之处，包括(1)抑郁症是一种具体的疾病，是基因与环境互动引起的大脑神经系统功能紊乱造成的；(2)每个疾病都有灵性的层面，不单是抑郁症有；(3)严重的抑郁症是必须治疗的，不能单</w:t>
      </w:r>
      <w:r>
        <w:rPr>
          <w:rFonts w:hint="default" w:ascii="宋体" w:hAnsi="宋体" w:eastAsia="宋体" w:cs="宋体"/>
          <w:color w:val="222222"/>
          <w:spacing w:val="-1"/>
        </w:rPr>
        <w:t>靠圣经辅导。</w:t>
      </w:r>
      <w:r>
        <w:rPr>
          <w:rFonts w:hint="default" w:ascii="宋体" w:hAnsi="宋体" w:eastAsia="宋体" w:cs="宋体"/>
          <w:color w:val="222222"/>
        </w:rPr>
        <w:t>我特别期待采用圣经辅导的牧者、辅导者和基督徒都可以认真反思徐医生的</w:t>
      </w:r>
      <w:r>
        <w:rPr>
          <w:rFonts w:hint="default" w:ascii="宋体" w:hAnsi="宋体" w:eastAsia="宋体" w:cs="宋体"/>
          <w:color w:val="222222"/>
          <w:spacing w:val="-1"/>
        </w:rPr>
        <w:t>立场。笔者研</w:t>
      </w:r>
      <w:r>
        <w:rPr>
          <w:rFonts w:hint="default" w:ascii="宋体" w:hAnsi="宋体" w:eastAsia="宋体" w:cs="宋体"/>
          <w:color w:val="222222"/>
        </w:rPr>
        <w:t>读韦氏的著作后，大胆地推测，他大概不会反驳徐医生的立场。毕竟他的最底线（bottom line），也就是他最想纠正的不是所有的药物治疗，而是人们忘了许多抑</w:t>
      </w:r>
      <w:r>
        <w:rPr>
          <w:rFonts w:hint="default" w:ascii="宋体" w:hAnsi="宋体" w:eastAsia="宋体" w:cs="宋体"/>
          <w:color w:val="222222"/>
          <w:spacing w:val="-1"/>
        </w:rPr>
        <w:t>郁症有其灵性</w:t>
      </w:r>
      <w:r>
        <w:rPr>
          <w:rFonts w:hint="default" w:ascii="宋体" w:hAnsi="宋体" w:eastAsia="宋体" w:cs="宋体"/>
          <w:color w:val="222222"/>
        </w:rPr>
        <w:t>的层面，太轻易接受药物治疗，且视药物为惟一有效的方法而取代圣经教导、群体扶持和基督的救恩。</w:t>
      </w:r>
    </w:p>
    <w:p>
      <w:pPr>
        <w:autoSpaceDE w:val="0"/>
        <w:autoSpaceDN w:val="0"/>
        <w:snapToGrid w:val="0"/>
        <w:spacing w:before="329" w:after="0" w:line="358" w:lineRule="exact"/>
        <w:ind w:left="0" w:right="240" w:firstLine="0"/>
        <w:jc w:val="both"/>
        <w:textAlignment w:val="auto"/>
        <w:rPr>
          <w:rFonts w:hint="default" w:ascii="宋体" w:hAnsi="宋体" w:eastAsia="宋体" w:cs="宋体"/>
          <w:color w:val="222222"/>
        </w:rPr>
      </w:pPr>
      <w:r>
        <w:rPr>
          <w:rFonts w:hint="default" w:ascii="宋体" w:hAnsi="宋体" w:eastAsia="宋体" w:cs="宋体"/>
          <w:color w:val="222222"/>
          <w:spacing w:val="-1"/>
        </w:rPr>
        <w:t>最后，笔者从</w:t>
      </w:r>
      <w:r>
        <w:rPr>
          <w:rFonts w:hint="default" w:ascii="宋体" w:hAnsi="宋体" w:eastAsia="宋体" w:cs="宋体"/>
          <w:color w:val="222222"/>
        </w:rPr>
        <w:t>自己的背景和经历，也想借此鼓励所有基督徒，包括深受现代精神医学和心</w:t>
      </w:r>
      <w:r>
        <w:rPr>
          <w:rFonts w:hint="default" w:ascii="宋体" w:hAnsi="宋体" w:eastAsia="宋体" w:cs="宋体"/>
          <w:color w:val="222222"/>
          <w:spacing w:val="-1"/>
        </w:rPr>
        <w:t>理治疗模式影</w:t>
      </w:r>
      <w:r>
        <w:rPr>
          <w:rFonts w:hint="default" w:ascii="宋体" w:hAnsi="宋体" w:eastAsia="宋体" w:cs="宋体"/>
          <w:color w:val="222222"/>
        </w:rPr>
        <w:t>响的基督徒医生和心理治疗专家，能继续虚心而深入地研读圣经辅导的相关</w:t>
      </w:r>
      <w:r>
        <w:rPr>
          <w:rFonts w:hint="default" w:ascii="宋体" w:hAnsi="宋体" w:eastAsia="宋体" w:cs="宋体"/>
          <w:color w:val="222222"/>
          <w:spacing w:val="-1"/>
        </w:rPr>
        <w:t>著作。重点绝</w:t>
      </w:r>
      <w:r>
        <w:rPr>
          <w:rFonts w:hint="default" w:ascii="宋体" w:hAnsi="宋体" w:eastAsia="宋体" w:cs="宋体"/>
          <w:color w:val="222222"/>
        </w:rPr>
        <w:t>不在它们对基督徒非「圣经辅导」模式的批判，而在它们对圣经所下的功夫</w:t>
      </w:r>
      <w:r>
        <w:rPr>
          <w:rFonts w:hint="default" w:ascii="宋体" w:hAnsi="宋体" w:eastAsia="宋体" w:cs="宋体"/>
          <w:color w:val="222222"/>
          <w:spacing w:val="-1"/>
        </w:rPr>
        <w:t>和所得的许多</w:t>
      </w:r>
      <w:r>
        <w:rPr>
          <w:rFonts w:hint="default" w:ascii="宋体" w:hAnsi="宋体" w:eastAsia="宋体" w:cs="宋体"/>
          <w:color w:val="222222"/>
        </w:rPr>
        <w:t>亮光。笔者曾专攻婚姻家庭协谈和家庭研究，也取得了神学院的道学硕士学</w:t>
      </w:r>
    </w:p>
    <w:p>
      <w:pPr>
        <w:autoSpaceDE w:val="0"/>
        <w:autoSpaceDN w:val="0"/>
        <w:snapToGrid w:val="0"/>
        <w:spacing w:before="2" w:after="0" w:line="358" w:lineRule="exact"/>
        <w:ind w:left="0" w:right="240" w:firstLine="0"/>
        <w:jc w:val="both"/>
        <w:textAlignment w:val="auto"/>
        <w:rPr>
          <w:rFonts w:hint="default" w:ascii="宋体" w:hAnsi="宋体" w:eastAsia="宋体" w:cs="宋体"/>
          <w:color w:val="222222"/>
        </w:rPr>
      </w:pPr>
      <w:r>
        <w:rPr>
          <w:rFonts w:hint="default" w:ascii="宋体" w:hAnsi="宋体" w:eastAsia="宋体" w:cs="宋体"/>
          <w:color w:val="222222"/>
          <w:spacing w:val="-1"/>
        </w:rPr>
        <w:t>位。但诚实的</w:t>
      </w:r>
      <w:r>
        <w:rPr>
          <w:rFonts w:hint="default" w:ascii="宋体" w:hAnsi="宋体" w:eastAsia="宋体" w:cs="宋体"/>
          <w:color w:val="222222"/>
        </w:rPr>
        <w:t>说，不论是笔者早期在教会中或在神学院中所得有关婚姻与家庭的圣经教导</w:t>
      </w:r>
      <w:r>
        <w:rPr>
          <w:rFonts w:hint="default" w:ascii="宋体" w:hAnsi="宋体" w:eastAsia="宋体" w:cs="宋体"/>
          <w:color w:val="222222"/>
          <w:spacing w:val="-1"/>
        </w:rPr>
        <w:t>都相当有限。</w:t>
      </w:r>
      <w:r>
        <w:rPr>
          <w:rFonts w:hint="default" w:ascii="宋体" w:hAnsi="宋体" w:eastAsia="宋体" w:cs="宋体"/>
          <w:color w:val="222222"/>
        </w:rPr>
        <w:t>是后来经过多年事奉的累积，才慢慢有些心得，进而在神学院教授「圣经与</w:t>
      </w:r>
      <w:r>
        <w:rPr>
          <w:rFonts w:hint="default" w:ascii="宋体" w:hAnsi="宋体" w:eastAsia="宋体" w:cs="宋体"/>
          <w:color w:val="222222"/>
          <w:spacing w:val="-1"/>
        </w:rPr>
        <w:t>家庭」的课程</w:t>
      </w:r>
      <w:r>
        <w:rPr>
          <w:rFonts w:hint="default" w:ascii="宋体" w:hAnsi="宋体" w:eastAsia="宋体" w:cs="宋体"/>
          <w:color w:val="222222"/>
        </w:rPr>
        <w:t>，用社会科学研究婚姻与家庭的结果，来诠释、印证圣经中相关的教训。笔</w:t>
      </w:r>
      <w:r>
        <w:rPr>
          <w:rFonts w:hint="default" w:ascii="宋体" w:hAnsi="宋体" w:eastAsia="宋体" w:cs="宋体"/>
          <w:color w:val="222222"/>
          <w:spacing w:val="-1"/>
        </w:rPr>
        <w:t>者相信，相同</w:t>
      </w:r>
      <w:r>
        <w:rPr>
          <w:rFonts w:hint="default" w:ascii="宋体" w:hAnsi="宋体" w:eastAsia="宋体" w:cs="宋体"/>
          <w:color w:val="222222"/>
        </w:rPr>
        <w:t>的情况或许也发生在许多敬虔爱主而从事辅导与协谈专业的基督徒身上。谨以此共勉。</w:t>
      </w:r>
    </w:p>
    <w:p>
      <w:pPr>
        <w:autoSpaceDE w:val="0"/>
        <w:autoSpaceDN w:val="0"/>
        <w:snapToGrid w:val="0"/>
        <w:spacing w:before="375" w:after="0" w:line="300" w:lineRule="exact"/>
        <w:ind w:left="0" w:right="0" w:firstLine="0"/>
        <w:jc w:val="left"/>
        <w:textAlignment w:val="auto"/>
        <w:rPr>
          <w:rFonts w:hint="default" w:ascii="宋体" w:hAnsi="宋体" w:eastAsia="宋体" w:cs="宋体"/>
        </w:rPr>
      </w:pPr>
      <w:r>
        <w:rPr>
          <w:rFonts w:hint="default" w:ascii="宋体" w:hAnsi="宋体" w:eastAsia="宋体" w:cs="宋体"/>
        </w:rPr>
        <w:t>林国亮</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201</w:t>
      </w:r>
      <w:r>
        <w:rPr>
          <w:rFonts w:hint="default" w:ascii="宋体" w:hAnsi="宋体" w:eastAsia="宋体" w:cs="宋体"/>
          <w:spacing w:val="60"/>
        </w:rPr>
        <w:t>4</w:t>
      </w:r>
      <w:r>
        <w:rPr>
          <w:rFonts w:hint="default" w:ascii="宋体" w:hAnsi="宋体" w:eastAsia="宋体" w:cs="宋体"/>
          <w:spacing w:val="30"/>
        </w:rPr>
        <w:t>年</w:t>
      </w:r>
      <w:r>
        <w:rPr>
          <w:rFonts w:hint="default" w:ascii="宋体" w:hAnsi="宋体" w:eastAsia="宋体" w:cs="宋体"/>
          <w:spacing w:val="60"/>
        </w:rPr>
        <w:t>4</w:t>
      </w:r>
      <w:r>
        <w:rPr>
          <w:rFonts w:hint="default" w:ascii="宋体" w:hAnsi="宋体" w:eastAsia="宋体" w:cs="宋体"/>
          <w:spacing w:val="30"/>
        </w:rPr>
        <w:t>月</w:t>
      </w:r>
      <w:r>
        <w:rPr>
          <w:rFonts w:hint="default" w:ascii="宋体" w:hAnsi="宋体" w:eastAsia="宋体" w:cs="宋体"/>
        </w:rPr>
        <w:t>2</w:t>
      </w:r>
      <w:r>
        <w:rPr>
          <w:rFonts w:hint="default" w:ascii="宋体" w:hAnsi="宋体" w:eastAsia="宋体" w:cs="宋体"/>
          <w:spacing w:val="60"/>
        </w:rPr>
        <w:t>7</w:t>
      </w:r>
      <w:r>
        <w:rPr>
          <w:rFonts w:hint="default" w:ascii="宋体" w:hAnsi="宋体" w:eastAsia="宋体" w:cs="宋体"/>
        </w:rPr>
        <w:t>号 于正道福音神学院</w:t>
      </w:r>
    </w:p>
    <w:p>
      <w:pPr>
        <w:autoSpaceDE w:val="0"/>
        <w:autoSpaceDN w:val="0"/>
        <w:snapToGrid w:val="0"/>
        <w:spacing w:before="342" w:after="0" w:line="400" w:lineRule="exact"/>
        <w:ind w:left="0" w:right="0" w:firstLine="0"/>
        <w:jc w:val="left"/>
        <w:textAlignment w:val="auto"/>
        <w:rPr>
          <w:rFonts w:hint="default" w:ascii="宋体" w:hAnsi="宋体" w:eastAsia="宋体" w:cs="宋体"/>
          <w:sz w:val="32"/>
        </w:rPr>
      </w:pPr>
    </w:p>
    <w:p>
      <w:pPr>
        <w:autoSpaceDE w:val="0"/>
        <w:autoSpaceDN w:val="0"/>
        <w:snapToGrid w:val="0"/>
        <w:spacing w:before="342" w:after="0" w:line="400" w:lineRule="exact"/>
        <w:ind w:left="0" w:right="0" w:firstLine="0"/>
        <w:jc w:val="left"/>
        <w:textAlignment w:val="auto"/>
        <w:rPr>
          <w:rFonts w:hint="default" w:ascii="宋体" w:hAnsi="宋体" w:eastAsia="宋体" w:cs="宋体"/>
          <w:sz w:val="32"/>
        </w:rPr>
      </w:pPr>
      <w:r>
        <w:rPr>
          <w:rFonts w:hint="default" w:ascii="宋体" w:hAnsi="宋体" w:eastAsia="宋体" w:cs="宋体"/>
          <w:sz w:val="32"/>
        </w:rPr>
        <w:t>余序</w:t>
      </w:r>
      <w:r>
        <w:rPr>
          <w:rFonts w:hint="default" w:ascii="宋体" w:hAnsi="宋体" w:eastAsia="宋体" w:cs="宋体"/>
          <w:color w:val="000000"/>
          <w:spacing w:val="0"/>
          <w:w w:val="100"/>
          <w:position w:val="0"/>
          <w:sz w:val="32"/>
          <w:highlight w:val="none"/>
          <w:u w:val="none"/>
          <w:lang w:val="en-US" w:eastAsia="zh-CN" w:bidi="ar-SA"/>
        </w:rPr>
        <w:pict>
          <v:line id="1042" o:spid="_x0000_s1031" style="position:absolute;left:0;margin-left:72pt;margin-top:547.8pt;height:0.05pt;width:32.15pt;mso-position-horizontal-relative:page;mso-position-vertical-relative:page;rotation:0f;z-index:-251653120;" o:ole="f" fillcolor="#FFFFFF" filled="f" o:preferrelative="t" stroked="t" coordsize="21600,21600">
            <v:fill on="f" color2="#FFFFFF" focus="0%"/>
            <v:stroke weight="0.85pt" color="#000000" color2="#FFFFFF" miterlimit="2" endcap="round"/>
            <v:imagedata gain="65536f" blacklevel="0f" gamma="0"/>
            <o:lock v:ext="edit" position="f" selection="f" grouping="f" rotation="f" cropping="f" text="f" aspectratio="f"/>
          </v:line>
        </w:pict>
      </w:r>
    </w:p>
    <w:p>
      <w:pPr>
        <w:autoSpaceDE w:val="0"/>
        <w:autoSpaceDN w:val="0"/>
        <w:snapToGrid w:val="0"/>
        <w:spacing w:before="167" w:after="0" w:line="360" w:lineRule="exact"/>
        <w:ind w:left="0" w:right="240" w:firstLine="0"/>
        <w:jc w:val="both"/>
        <w:textAlignment w:val="auto"/>
        <w:rPr>
          <w:rFonts w:hint="default" w:ascii="宋体" w:hAnsi="宋体" w:eastAsia="宋体" w:cs="宋体"/>
        </w:rPr>
      </w:pPr>
      <w:r>
        <w:rPr>
          <w:rFonts w:hint="default" w:ascii="宋体" w:hAnsi="宋体" w:eastAsia="宋体" w:cs="宋体"/>
          <w:spacing w:val="-1"/>
        </w:rPr>
        <w:t>认识徐理强是</w:t>
      </w:r>
      <w:r>
        <w:rPr>
          <w:rFonts w:hint="default" w:ascii="宋体" w:hAnsi="宋体" w:eastAsia="宋体" w:cs="宋体"/>
        </w:rPr>
        <w:t>我初到英国修读神学之时，时为一九七七年，弹指间已近三十七载。打从那</w:t>
      </w:r>
      <w:r>
        <w:rPr>
          <w:rFonts w:hint="default" w:ascii="宋体" w:hAnsi="宋体" w:eastAsia="宋体" w:cs="宋体"/>
          <w:strike w:val="0"/>
          <w:dstrike w:val="0"/>
          <w:spacing w:val="-1"/>
        </w:rPr>
        <w:t>时候开</w:t>
      </w:r>
      <w:r>
        <w:rPr>
          <w:rFonts w:hint="default" w:ascii="宋体" w:hAnsi="宋体" w:eastAsia="宋体" w:cs="宋体"/>
          <w:spacing w:val="-1"/>
        </w:rPr>
        <w:t>始，我</w:t>
      </w:r>
      <w:r>
        <w:rPr>
          <w:rFonts w:hint="default" w:ascii="宋体" w:hAnsi="宋体" w:eastAsia="宋体" w:cs="宋体"/>
        </w:rPr>
        <w:t>一直都从心底里佩服这位弟兄。他为人执着，为整全的信仰执着，为信仰有</w:t>
      </w:r>
      <w:r>
        <w:rPr>
          <w:rFonts w:hint="default" w:ascii="宋体" w:hAnsi="宋体" w:eastAsia="宋体" w:cs="宋体"/>
          <w:spacing w:val="-1"/>
        </w:rPr>
        <w:t>理有据的表述</w:t>
      </w:r>
      <w:r>
        <w:rPr>
          <w:rFonts w:hint="default" w:ascii="宋体" w:hAnsi="宋体" w:eastAsia="宋体" w:cs="宋体"/>
        </w:rPr>
        <w:t>执着，为探求精神科学与信仰整合而执着，更难得的是，他真的把负责诊治</w:t>
      </w:r>
    </w:p>
    <w:p>
      <w:pPr>
        <w:autoSpaceDE w:val="0"/>
        <w:autoSpaceDN w:val="0"/>
        <w:snapToGrid w:val="0"/>
        <w:spacing w:before="44" w:after="0" w:line="300" w:lineRule="exact"/>
        <w:ind w:left="0" w:right="0" w:firstLine="0"/>
        <w:jc w:val="left"/>
        <w:textAlignment w:val="auto"/>
        <w:rPr>
          <w:rFonts w:hint="default" w:ascii="宋体" w:hAnsi="宋体" w:eastAsia="宋体" w:cs="宋体"/>
        </w:rPr>
      </w:pPr>
      <w:r>
        <w:rPr>
          <w:rFonts w:hint="default" w:ascii="宋体" w:hAnsi="宋体" w:eastAsia="宋体" w:cs="宋体"/>
        </w:rPr>
        <w:t>的病人放在心上。听他讲述病者的个案，我可以看出他对人有极深的关切。另一样佩服他</w:t>
      </w:r>
    </w:p>
    <w:p>
      <w:pPr>
        <w:autoSpaceDE w:val="0"/>
        <w:autoSpaceDN w:val="0"/>
        <w:snapToGrid w:val="0"/>
        <w:spacing w:before="12"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的就是他对福</w:t>
      </w:r>
      <w:r>
        <w:rPr>
          <w:rFonts w:hint="default" w:ascii="宋体" w:hAnsi="宋体" w:eastAsia="宋体" w:cs="宋体"/>
        </w:rPr>
        <w:t>音的热忱。他在伦敦大学教学时，带领不知多少年青人信主，并非常用心地</w:t>
      </w:r>
      <w:r>
        <w:rPr>
          <w:rFonts w:hint="default" w:ascii="宋体" w:hAnsi="宋体" w:eastAsia="宋体" w:cs="宋体"/>
          <w:spacing w:val="-1"/>
        </w:rPr>
        <w:t>栽培他们。他</w:t>
      </w:r>
      <w:r>
        <w:rPr>
          <w:rFonts w:hint="default" w:ascii="宋体" w:hAnsi="宋体" w:eastAsia="宋体" w:cs="宋体"/>
        </w:rPr>
        <w:t>对信仰的思考很多时要比教牧，甚至神学工作者，还要深。对教会的爱也不</w:t>
      </w:r>
      <w:r>
        <w:rPr>
          <w:rFonts w:hint="default" w:ascii="宋体" w:hAnsi="宋体" w:eastAsia="宋体" w:cs="宋体"/>
          <w:spacing w:val="-1"/>
        </w:rPr>
        <w:t>用说了，教会</w:t>
      </w:r>
      <w:r>
        <w:rPr>
          <w:rFonts w:hint="default" w:ascii="宋体" w:hAnsi="宋体" w:eastAsia="宋体" w:cs="宋体"/>
        </w:rPr>
        <w:t>常在他的心间；他往往为教会在牧养中出现的信仰误解或偏执，深感焦急。</w:t>
      </w:r>
    </w:p>
    <w:p>
      <w:pPr>
        <w:autoSpaceDE w:val="0"/>
        <w:autoSpaceDN w:val="0"/>
        <w:snapToGrid w:val="0"/>
        <w:spacing w:before="46" w:after="0" w:line="300" w:lineRule="exact"/>
        <w:ind w:left="0" w:right="0" w:firstLine="0"/>
        <w:jc w:val="left"/>
        <w:textAlignment w:val="auto"/>
        <w:rPr>
          <w:rFonts w:hint="default" w:ascii="宋体" w:hAnsi="宋体" w:eastAsia="宋体" w:cs="宋体"/>
        </w:rPr>
      </w:pPr>
      <w:r>
        <w:rPr>
          <w:rFonts w:hint="default" w:ascii="宋体" w:hAnsi="宋体" w:eastAsia="宋体" w:cs="宋体"/>
          <w:spacing w:val="-1"/>
        </w:rPr>
        <w:t>圣经辅导对抑</w:t>
      </w:r>
      <w:r>
        <w:rPr>
          <w:rFonts w:hint="default" w:ascii="宋体" w:hAnsi="宋体" w:eastAsia="宋体" w:cs="宋体"/>
        </w:rPr>
        <w:t>郁过于简化的理解与处理，就是一个很好的例子，他写这本书也是为此缘故。</w:t>
      </w:r>
    </w:p>
    <w:p>
      <w:pPr>
        <w:autoSpaceDE w:val="0"/>
        <w:autoSpaceDN w:val="0"/>
        <w:snapToGrid w:val="0"/>
        <w:spacing w:before="604"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440" w:right="1200" w:bottom="759" w:left="1440" w:header="0" w:footer="0" w:gutter="0"/>
          <w:pgNumType w:fmt="decimal" w:start="0"/>
          <w:cols w:space="720" w:num="1"/>
          <w:docGrid w:linePitch="1" w:charSpace="0"/>
        </w:sectPr>
      </w:pPr>
      <w:r>
        <w:rPr>
          <w:rFonts w:hint="default" w:ascii="Calibri" w:hAnsi="Calibri" w:eastAsia="Calibri" w:cs="Calibri"/>
          <w:sz w:val="22"/>
        </w:rPr>
        <w:t>—10</w:t>
      </w:r>
    </w:p>
    <w:p>
      <w:pPr>
        <w:autoSpaceDE w:val="0"/>
        <w:autoSpaceDN w:val="0"/>
        <w:snapToGrid w:val="0"/>
        <w:spacing w:before="0"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看完这本书的</w:t>
      </w:r>
      <w:r>
        <w:rPr>
          <w:rFonts w:hint="default" w:ascii="宋体" w:hAnsi="宋体" w:eastAsia="宋体" w:cs="宋体"/>
        </w:rPr>
        <w:t>清样本，我非常惊讶，能在短短四万字之内，如此深入浅出地、清晰地，讲</w:t>
      </w:r>
      <w:r>
        <w:rPr>
          <w:rFonts w:hint="default" w:ascii="宋体" w:hAnsi="宋体" w:eastAsia="宋体" w:cs="宋体"/>
          <w:spacing w:val="-1"/>
        </w:rPr>
        <w:t>解抑郁症的病</w:t>
      </w:r>
      <w:r>
        <w:rPr>
          <w:rFonts w:hint="default" w:ascii="宋体" w:hAnsi="宋体" w:eastAsia="宋体" w:cs="宋体"/>
        </w:rPr>
        <w:t>症及成因，阐释基因与环境的互动，辅以不同的个案加以说明抑郁是具体的</w:t>
      </w:r>
      <w:r>
        <w:rPr>
          <w:rFonts w:hint="default" w:ascii="宋体" w:hAnsi="宋体" w:eastAsia="宋体" w:cs="宋体"/>
          <w:spacing w:val="-1"/>
        </w:rPr>
        <w:t>疾病，需要药</w:t>
      </w:r>
      <w:r>
        <w:rPr>
          <w:rFonts w:hint="default" w:ascii="宋体" w:hAnsi="宋体" w:eastAsia="宋体" w:cs="宋体"/>
        </w:rPr>
        <w:t>物及情绪、灵性辅导的配合，实不容易，而徐理强却从容道来，使读者在不</w:t>
      </w:r>
      <w:r>
        <w:rPr>
          <w:rFonts w:hint="default" w:ascii="宋体" w:hAnsi="宋体" w:eastAsia="宋体" w:cs="宋体"/>
          <w:spacing w:val="-1"/>
        </w:rPr>
        <w:t>觉间轻舟渡过</w:t>
      </w:r>
      <w:r>
        <w:rPr>
          <w:rFonts w:hint="default" w:ascii="宋体" w:hAnsi="宋体" w:eastAsia="宋体" w:cs="宋体"/>
        </w:rPr>
        <w:t>万重山，其功力深厚，由此可见。对于圣经辅导派将抑郁极度简化地看为纯</w:t>
      </w:r>
      <w:r>
        <w:rPr>
          <w:rFonts w:hint="default" w:ascii="宋体" w:hAnsi="宋体" w:eastAsia="宋体" w:cs="宋体"/>
          <w:spacing w:val="-1"/>
        </w:rPr>
        <w:t>粹灵性问题，</w:t>
      </w:r>
      <w:r>
        <w:rPr>
          <w:rFonts w:hint="default" w:ascii="宋体" w:hAnsi="宋体" w:eastAsia="宋体" w:cs="宋体"/>
        </w:rPr>
        <w:t>全归疚于人的罪，徐理强毫不含糊地作出批判。然而他并没有否定灵性及罪</w:t>
      </w:r>
      <w:r>
        <w:rPr>
          <w:rFonts w:hint="default" w:ascii="宋体" w:hAnsi="宋体" w:eastAsia="宋体" w:cs="宋体"/>
          <w:spacing w:val="-1"/>
        </w:rPr>
        <w:t>在精神健康中</w:t>
      </w:r>
      <w:r>
        <w:rPr>
          <w:rFonts w:hint="default" w:ascii="宋体" w:hAnsi="宋体" w:eastAsia="宋体" w:cs="宋体"/>
        </w:rPr>
        <w:t>的作用，只是强调，要正确地面对一个事实，抑郁是具体的病症，要有效地</w:t>
      </w:r>
      <w:r>
        <w:rPr>
          <w:rFonts w:hint="default" w:ascii="宋体" w:hAnsi="宋体" w:eastAsia="宋体" w:cs="宋体"/>
          <w:spacing w:val="-1"/>
        </w:rPr>
        <w:t>医治，药物是</w:t>
      </w:r>
      <w:r>
        <w:rPr>
          <w:rFonts w:hint="default" w:ascii="宋体" w:hAnsi="宋体" w:eastAsia="宋体" w:cs="宋体"/>
        </w:rPr>
        <w:t>不可少的。他也倡议以分层及整合的模式去帮助病患者康复，强调教牧辅导</w:t>
      </w:r>
      <w:r>
        <w:rPr>
          <w:rFonts w:hint="default" w:ascii="宋体" w:hAnsi="宋体" w:eastAsia="宋体" w:cs="宋体"/>
          <w:spacing w:val="-1"/>
        </w:rPr>
        <w:t>在其中有其可</w:t>
      </w:r>
      <w:r>
        <w:rPr>
          <w:rFonts w:hint="default" w:ascii="宋体" w:hAnsi="宋体" w:eastAsia="宋体" w:cs="宋体"/>
        </w:rPr>
        <w:t>以发挥的作用。他在评论圣经辅导派新一代掌门人韦尔契的观点时，可谓中肯非常，在批评中却作出了相当的肯定。</w:t>
      </w:r>
    </w:p>
    <w:p>
      <w:pPr>
        <w:autoSpaceDE w:val="0"/>
        <w:autoSpaceDN w:val="0"/>
        <w:snapToGrid w:val="0"/>
        <w:spacing w:before="201" w:after="0" w:line="358" w:lineRule="exact"/>
        <w:ind w:left="0" w:right="239" w:firstLine="0"/>
        <w:jc w:val="both"/>
        <w:textAlignment w:val="auto"/>
        <w:rPr>
          <w:rFonts w:hint="default" w:ascii="宋体" w:hAnsi="宋体" w:eastAsia="宋体" w:cs="宋体"/>
        </w:rPr>
      </w:pPr>
      <w:r>
        <w:rPr>
          <w:rFonts w:hint="default" w:ascii="宋体" w:hAnsi="宋体" w:eastAsia="宋体" w:cs="宋体"/>
          <w:spacing w:val="-1"/>
        </w:rPr>
        <w:t>我认为《走</w:t>
      </w:r>
      <w:r>
        <w:rPr>
          <w:rFonts w:hint="default" w:ascii="宋体" w:hAnsi="宋体" w:eastAsia="宋体" w:cs="宋体"/>
        </w:rPr>
        <w:t>出抑郁的幽谷——抑郁症与信仰探讨》这本书对华人教会是一本重要的著作，</w:t>
      </w:r>
      <w:r>
        <w:rPr>
          <w:rFonts w:hint="default" w:ascii="宋体" w:hAnsi="宋体" w:eastAsia="宋体" w:cs="宋体"/>
          <w:spacing w:val="-1"/>
        </w:rPr>
        <w:t>对应了华人</w:t>
      </w:r>
      <w:r>
        <w:rPr>
          <w:rFonts w:hint="default" w:ascii="宋体" w:hAnsi="宋体" w:eastAsia="宋体" w:cs="宋体"/>
        </w:rPr>
        <w:t>教会在牧养上一个很大的欠缺，不单帮助教牧在牧养抑郁的会友时解开不少疑</w:t>
      </w:r>
      <w:r>
        <w:rPr>
          <w:rFonts w:hint="default" w:ascii="宋体" w:hAnsi="宋体" w:eastAsia="宋体" w:cs="宋体"/>
          <w:spacing w:val="-1"/>
        </w:rPr>
        <w:t>问与困惑，</w:t>
      </w:r>
      <w:r>
        <w:rPr>
          <w:rFonts w:hint="default" w:ascii="宋体" w:hAnsi="宋体" w:eastAsia="宋体" w:cs="宋体"/>
        </w:rPr>
        <w:t>也帮助一般信徒正确地看待抑郁的弟兄姐妹。对于我来说，这本书的第十章最</w:t>
      </w:r>
      <w:r>
        <w:rPr>
          <w:rFonts w:hint="default" w:ascii="宋体" w:hAnsi="宋体" w:eastAsia="宋体" w:cs="宋体"/>
          <w:spacing w:val="-1"/>
        </w:rPr>
        <w:t>令我感动，</w:t>
      </w:r>
      <w:r>
        <w:rPr>
          <w:rFonts w:hint="default" w:ascii="宋体" w:hAnsi="宋体" w:eastAsia="宋体" w:cs="宋体"/>
        </w:rPr>
        <w:t>也最能说明，我这位老友是一位有情有梦的人。我衷心推荐这本书给华人教会的弟兄姐妹。</w:t>
      </w:r>
    </w:p>
    <w:p>
      <w:pPr>
        <w:autoSpaceDE w:val="0"/>
        <w:autoSpaceDN w:val="0"/>
        <w:snapToGrid w:val="0"/>
        <w:spacing w:before="327" w:after="0" w:line="300" w:lineRule="exact"/>
        <w:ind w:left="0" w:right="0" w:firstLine="0"/>
        <w:jc w:val="left"/>
        <w:textAlignment w:val="auto"/>
        <w:rPr>
          <w:rFonts w:hint="default" w:ascii="宋体" w:hAnsi="宋体" w:eastAsia="宋体" w:cs="宋体"/>
        </w:rPr>
      </w:pPr>
      <w:r>
        <w:rPr>
          <w:rFonts w:hint="default" w:ascii="宋体" w:hAnsi="宋体" w:eastAsia="宋体" w:cs="宋体"/>
        </w:rPr>
        <w:t>余达心谨序</w:t>
      </w:r>
    </w:p>
    <w:p>
      <w:pPr>
        <w:autoSpaceDE w:val="0"/>
        <w:autoSpaceDN w:val="0"/>
        <w:snapToGrid w:val="0"/>
        <w:spacing w:before="12" w:after="0" w:line="300" w:lineRule="exact"/>
        <w:ind w:left="0" w:right="0" w:firstLine="0"/>
        <w:jc w:val="left"/>
        <w:textAlignment w:val="auto"/>
        <w:rPr>
          <w:rFonts w:hint="default" w:ascii="宋体" w:hAnsi="宋体" w:eastAsia="宋体" w:cs="宋体"/>
        </w:rPr>
      </w:pPr>
      <w:r>
        <w:rPr>
          <w:rFonts w:hint="default" w:ascii="宋体" w:hAnsi="宋体" w:eastAsia="宋体" w:cs="宋体"/>
        </w:rPr>
        <w:t>201</w:t>
      </w:r>
      <w:r>
        <w:rPr>
          <w:rFonts w:hint="default" w:ascii="宋体" w:hAnsi="宋体" w:eastAsia="宋体" w:cs="宋体"/>
          <w:spacing w:val="60"/>
        </w:rPr>
        <w:t>4</w:t>
      </w:r>
      <w:r>
        <w:rPr>
          <w:rFonts w:hint="default" w:ascii="宋体" w:hAnsi="宋体" w:eastAsia="宋体" w:cs="宋体"/>
          <w:spacing w:val="30"/>
        </w:rPr>
        <w:t>年</w:t>
      </w:r>
      <w:r>
        <w:rPr>
          <w:rFonts w:hint="default" w:ascii="宋体" w:hAnsi="宋体" w:eastAsia="宋体" w:cs="宋体"/>
          <w:spacing w:val="60"/>
        </w:rPr>
        <w:t>4</w:t>
      </w:r>
      <w:r>
        <w:rPr>
          <w:rFonts w:hint="default" w:ascii="宋体" w:hAnsi="宋体" w:eastAsia="宋体" w:cs="宋体"/>
          <w:spacing w:val="30"/>
        </w:rPr>
        <w:t>月</w:t>
      </w:r>
      <w:r>
        <w:rPr>
          <w:rFonts w:hint="default" w:ascii="宋体" w:hAnsi="宋体" w:eastAsia="宋体" w:cs="宋体"/>
        </w:rPr>
        <w:t>3</w:t>
      </w:r>
      <w:r>
        <w:rPr>
          <w:rFonts w:hint="default" w:ascii="宋体" w:hAnsi="宋体" w:eastAsia="宋体" w:cs="宋体"/>
          <w:spacing w:val="60"/>
        </w:rPr>
        <w:t>0</w:t>
      </w:r>
      <w:r>
        <w:rPr>
          <w:rFonts w:hint="default" w:ascii="宋体" w:hAnsi="宋体" w:eastAsia="宋体" w:cs="宋体"/>
        </w:rPr>
        <w:t>日于中国神学研究院</w:t>
      </w:r>
    </w:p>
    <w:p>
      <w:pPr>
        <w:autoSpaceDE w:val="0"/>
        <w:autoSpaceDN w:val="0"/>
        <w:snapToGrid w:val="0"/>
        <w:spacing w:before="297" w:after="0" w:line="400" w:lineRule="exact"/>
        <w:ind w:left="0" w:right="0" w:firstLine="0"/>
        <w:jc w:val="left"/>
        <w:textAlignment w:val="auto"/>
        <w:rPr>
          <w:rFonts w:hint="default" w:ascii="宋体" w:hAnsi="宋体" w:eastAsia="宋体" w:cs="宋体"/>
          <w:color w:val="222222"/>
          <w:sz w:val="32"/>
        </w:rPr>
      </w:pPr>
      <w:r>
        <w:rPr>
          <w:rFonts w:hint="default" w:ascii="宋体" w:hAnsi="宋体" w:eastAsia="宋体" w:cs="宋体"/>
          <w:color w:val="222222"/>
          <w:sz w:val="32"/>
        </w:rPr>
        <w:t>黃序</w:t>
      </w:r>
      <w:r>
        <w:rPr>
          <w:rFonts w:hint="default" w:ascii="宋体" w:hAnsi="宋体" w:eastAsia="宋体" w:cs="宋体"/>
          <w:color w:val="222222"/>
          <w:spacing w:val="0"/>
          <w:w w:val="100"/>
          <w:position w:val="0"/>
          <w:sz w:val="32"/>
          <w:highlight w:val="none"/>
          <w:u w:val="none"/>
          <w:lang w:val="en-US" w:eastAsia="zh-CN" w:bidi="ar-SA"/>
        </w:rPr>
        <w:pict>
          <v:line id="1044" o:spid="_x0000_s1032" style="position:absolute;left:0;margin-left:72pt;margin-top:410.75pt;height:0.05pt;width:32.05pt;mso-position-horizontal-relative:page;mso-position-vertical-relative:page;rotation:0f;z-index:-251652096;" o:ole="f" fillcolor="#FFFFFF" filled="f" o:preferrelative="t" stroked="t" coordsize="21600,21600">
            <v:fill on="f" color2="#FFFFFF" focus="0%"/>
            <v:stroke weight="0.85pt" color="#222222" color2="#FFFFFF" miterlimit="2" endcap="round"/>
            <v:imagedata gain="65536f" blacklevel="0f" gamma="0"/>
            <o:lock v:ext="edit" position="f" selection="f" grouping="f" rotation="f" cropping="f" text="f" aspectratio="f"/>
          </v:line>
        </w:pict>
      </w:r>
    </w:p>
    <w:p>
      <w:pPr>
        <w:autoSpaceDE w:val="0"/>
        <w:autoSpaceDN w:val="0"/>
        <w:snapToGrid w:val="0"/>
        <w:spacing w:before="172" w:after="0" w:line="358" w:lineRule="exact"/>
        <w:ind w:left="0" w:right="240" w:firstLine="0"/>
        <w:jc w:val="both"/>
        <w:textAlignment w:val="auto"/>
        <w:rPr>
          <w:rFonts w:hint="default" w:ascii="宋体" w:hAnsi="宋体" w:eastAsia="宋体" w:cs="宋体"/>
          <w:color w:val="222222"/>
        </w:rPr>
      </w:pPr>
      <w:r>
        <w:rPr>
          <w:rFonts w:hint="default" w:ascii="宋体" w:hAnsi="宋体" w:eastAsia="宋体" w:cs="宋体"/>
          <w:color w:val="222222"/>
          <w:spacing w:val="-1"/>
        </w:rPr>
        <w:t>笔者深信，所</w:t>
      </w:r>
      <w:r>
        <w:rPr>
          <w:rFonts w:hint="default" w:ascii="宋体" w:hAnsi="宋体" w:eastAsia="宋体" w:cs="宋体"/>
          <w:color w:val="222222"/>
        </w:rPr>
        <w:t>有的真理都来自神，而科学，理性与信仰是没有冲突的。真正的科学家，会</w:t>
      </w:r>
      <w:r>
        <w:rPr>
          <w:rFonts w:hint="default" w:ascii="宋体" w:hAnsi="宋体" w:eastAsia="宋体" w:cs="宋体"/>
          <w:color w:val="222222"/>
          <w:spacing w:val="-1"/>
        </w:rPr>
        <w:t>以谦卑，开发</w:t>
      </w:r>
      <w:r>
        <w:rPr>
          <w:rFonts w:hint="default" w:ascii="宋体" w:hAnsi="宋体" w:eastAsia="宋体" w:cs="宋体"/>
          <w:color w:val="222222"/>
        </w:rPr>
        <w:t>的心胸，客观而系统地研究神的创造，而当他们看到与自己当初信念相违的</w:t>
      </w:r>
    </w:p>
    <w:p>
      <w:pPr>
        <w:autoSpaceDE w:val="0"/>
        <w:autoSpaceDN w:val="0"/>
        <w:snapToGrid w:val="0"/>
        <w:spacing w:before="46" w:after="0" w:line="300" w:lineRule="exact"/>
        <w:ind w:left="0" w:right="0" w:firstLine="0"/>
        <w:jc w:val="left"/>
        <w:textAlignment w:val="auto"/>
        <w:rPr>
          <w:rFonts w:hint="default" w:ascii="宋体" w:hAnsi="宋体" w:eastAsia="宋体" w:cs="宋体"/>
          <w:color w:val="222222"/>
        </w:rPr>
      </w:pPr>
      <w:r>
        <w:rPr>
          <w:rFonts w:hint="default" w:ascii="宋体" w:hAnsi="宋体" w:eastAsia="宋体" w:cs="宋体"/>
          <w:color w:val="222222"/>
          <w:spacing w:val="-1"/>
        </w:rPr>
        <w:t>反证时，他们</w:t>
      </w:r>
      <w:r>
        <w:rPr>
          <w:rFonts w:hint="default" w:ascii="宋体" w:hAnsi="宋体" w:eastAsia="宋体" w:cs="宋体"/>
          <w:color w:val="222222"/>
        </w:rPr>
        <w:t>会像保罗一样谦卑认错，修正有误之信念。这种求真的精神，是神所喜悦的。</w:t>
      </w:r>
    </w:p>
    <w:p>
      <w:pPr>
        <w:autoSpaceDE w:val="0"/>
        <w:autoSpaceDN w:val="0"/>
        <w:snapToGrid w:val="0"/>
        <w:spacing w:before="369" w:after="0" w:line="358" w:lineRule="exact"/>
        <w:ind w:left="0" w:right="240" w:firstLine="0"/>
        <w:jc w:val="both"/>
        <w:textAlignment w:val="auto"/>
        <w:rPr>
          <w:rFonts w:hint="default" w:ascii="宋体" w:hAnsi="宋体" w:eastAsia="宋体" w:cs="宋体"/>
          <w:color w:val="222222"/>
        </w:rPr>
      </w:pPr>
      <w:r>
        <w:rPr>
          <w:rFonts w:hint="default" w:ascii="宋体" w:hAnsi="宋体" w:eastAsia="宋体" w:cs="宋体"/>
          <w:color w:val="222222"/>
          <w:spacing w:val="-1"/>
        </w:rPr>
        <w:t>笔者服事华人</w:t>
      </w:r>
      <w:r>
        <w:rPr>
          <w:rFonts w:hint="default" w:ascii="宋体" w:hAnsi="宋体" w:eastAsia="宋体" w:cs="宋体"/>
          <w:color w:val="222222"/>
        </w:rPr>
        <w:t>教会与社区多年，看到一个值得担心的现象，就是一竿子打翻一条船，把心</w:t>
      </w:r>
      <w:r>
        <w:rPr>
          <w:rFonts w:hint="default" w:ascii="宋体" w:hAnsi="宋体" w:eastAsia="宋体" w:cs="宋体"/>
          <w:color w:val="222222"/>
          <w:spacing w:val="-1"/>
        </w:rPr>
        <w:t>理学当做与信</w:t>
      </w:r>
      <w:r>
        <w:rPr>
          <w:rFonts w:hint="default" w:ascii="宋体" w:hAnsi="宋体" w:eastAsia="宋体" w:cs="宋体"/>
          <w:color w:val="222222"/>
        </w:rPr>
        <w:t>仰对立的毒蛇猛兽。其实心理学包罗万象，不合科学之处将慢慢被淘汰。笔</w:t>
      </w:r>
    </w:p>
    <w:p>
      <w:pPr>
        <w:autoSpaceDE w:val="0"/>
        <w:autoSpaceDN w:val="0"/>
        <w:snapToGrid w:val="0"/>
        <w:spacing w:before="48" w:after="0" w:line="300" w:lineRule="exact"/>
        <w:ind w:left="0" w:right="0" w:firstLine="0"/>
        <w:jc w:val="left"/>
        <w:textAlignment w:val="auto"/>
        <w:rPr>
          <w:rFonts w:hint="default" w:ascii="宋体" w:hAnsi="宋体" w:eastAsia="宋体" w:cs="宋体"/>
          <w:color w:val="222222"/>
        </w:rPr>
      </w:pPr>
      <w:r>
        <w:rPr>
          <w:rFonts w:hint="default" w:ascii="宋体" w:hAnsi="宋体" w:eastAsia="宋体" w:cs="宋体"/>
          <w:color w:val="222222"/>
        </w:rPr>
        <w:t>者在美国从事心理治疗超</w:t>
      </w:r>
      <w:r>
        <w:rPr>
          <w:rFonts w:hint="default" w:ascii="宋体" w:hAnsi="宋体" w:eastAsia="宋体" w:cs="宋体"/>
          <w:color w:val="222222"/>
          <w:spacing w:val="30"/>
        </w:rPr>
        <w:t>过</w:t>
      </w:r>
      <w:r>
        <w:rPr>
          <w:rFonts w:hint="default" w:ascii="宋体" w:hAnsi="宋体" w:eastAsia="宋体" w:cs="宋体"/>
          <w:color w:val="222222"/>
        </w:rPr>
        <w:t>2</w:t>
      </w:r>
      <w:r>
        <w:rPr>
          <w:rFonts w:hint="default" w:ascii="宋体" w:hAnsi="宋体" w:eastAsia="宋体" w:cs="宋体"/>
          <w:color w:val="222222"/>
          <w:spacing w:val="60"/>
        </w:rPr>
        <w:t>0</w:t>
      </w:r>
      <w:r>
        <w:rPr>
          <w:rFonts w:hint="default" w:ascii="宋体" w:hAnsi="宋体" w:eastAsia="宋体" w:cs="宋体"/>
          <w:color w:val="222222"/>
        </w:rPr>
        <w:t>年，且因在西北大学医学院任教，有幸接触当代最尖端的</w:t>
      </w:r>
    </w:p>
    <w:p>
      <w:pPr>
        <w:autoSpaceDE w:val="0"/>
        <w:autoSpaceDN w:val="0"/>
        <w:snapToGrid w:val="0"/>
        <w:spacing w:before="58" w:after="0" w:line="300" w:lineRule="exact"/>
        <w:ind w:left="0" w:right="0" w:firstLine="0"/>
        <w:jc w:val="left"/>
        <w:textAlignment w:val="auto"/>
        <w:rPr>
          <w:rFonts w:hint="default" w:ascii="宋体" w:hAnsi="宋体" w:eastAsia="宋体" w:cs="宋体"/>
          <w:color w:val="222222"/>
        </w:rPr>
      </w:pPr>
      <w:r>
        <w:rPr>
          <w:rFonts w:hint="default" w:ascii="宋体" w:hAnsi="宋体" w:eastAsia="宋体" w:cs="宋体"/>
          <w:color w:val="222222"/>
        </w:rPr>
        <w:t>科学研究与治疗技术，深深觉得心理学中真正有用，最具医治性的部分，全都是建立在圣</w:t>
      </w:r>
    </w:p>
    <w:p>
      <w:pPr>
        <w:autoSpaceDE w:val="0"/>
        <w:autoSpaceDN w:val="0"/>
        <w:snapToGrid w:val="0"/>
        <w:spacing w:before="58" w:after="0" w:line="300" w:lineRule="exact"/>
        <w:ind w:left="0" w:right="0" w:firstLine="0"/>
        <w:jc w:val="left"/>
        <w:textAlignment w:val="auto"/>
        <w:rPr>
          <w:rFonts w:hint="default" w:ascii="宋体" w:hAnsi="宋体" w:eastAsia="宋体" w:cs="宋体"/>
          <w:color w:val="222222"/>
        </w:rPr>
      </w:pPr>
      <w:r>
        <w:rPr>
          <w:rFonts w:hint="default" w:ascii="宋体" w:hAnsi="宋体" w:eastAsia="宋体" w:cs="宋体"/>
          <w:color w:val="222222"/>
        </w:rPr>
        <w:t>经真理之上。</w:t>
      </w:r>
    </w:p>
    <w:p>
      <w:pPr>
        <w:autoSpaceDE w:val="0"/>
        <w:autoSpaceDN w:val="0"/>
        <w:snapToGrid w:val="0"/>
        <w:spacing w:before="370" w:after="0" w:line="358" w:lineRule="exact"/>
        <w:ind w:left="0" w:right="240" w:firstLine="0"/>
        <w:jc w:val="both"/>
        <w:textAlignment w:val="auto"/>
        <w:rPr>
          <w:rFonts w:hint="default" w:ascii="宋体" w:hAnsi="宋体" w:eastAsia="宋体" w:cs="宋体"/>
          <w:color w:val="222222"/>
        </w:rPr>
      </w:pPr>
      <w:r>
        <w:rPr>
          <w:rFonts w:hint="default" w:ascii="宋体" w:hAnsi="宋体" w:eastAsia="宋体" w:cs="宋体"/>
          <w:color w:val="222222"/>
          <w:spacing w:val="-1"/>
        </w:rPr>
        <w:t>好的动机不见</w:t>
      </w:r>
      <w:r>
        <w:rPr>
          <w:rFonts w:hint="default" w:ascii="宋体" w:hAnsi="宋体" w:eastAsia="宋体" w:cs="宋体"/>
          <w:color w:val="222222"/>
        </w:rPr>
        <w:t>得能带来好的果效，当前许多华人教会的问题，在于太注重左脑圣经知识的</w:t>
      </w:r>
      <w:r>
        <w:rPr>
          <w:rFonts w:hint="default" w:ascii="宋体" w:hAnsi="宋体" w:eastAsia="宋体" w:cs="宋体"/>
          <w:color w:val="222222"/>
          <w:spacing w:val="-1"/>
        </w:rPr>
        <w:t>灌注，而忽略</w:t>
      </w:r>
      <w:r>
        <w:rPr>
          <w:rFonts w:hint="default" w:ascii="宋体" w:hAnsi="宋体" w:eastAsia="宋体" w:cs="宋体"/>
          <w:color w:val="222222"/>
        </w:rPr>
        <w:t>右脑体验性的学习与应用。处理人的问题时，往往是欲速则不达，就像煎冷</w:t>
      </w:r>
      <w:r>
        <w:rPr>
          <w:rFonts w:hint="default" w:ascii="宋体" w:hAnsi="宋体" w:eastAsia="宋体" w:cs="宋体"/>
          <w:color w:val="222222"/>
          <w:spacing w:val="-1"/>
        </w:rPr>
        <w:t>冻的鱼一般，</w:t>
      </w:r>
      <w:r>
        <w:rPr>
          <w:rFonts w:hint="default" w:ascii="宋体" w:hAnsi="宋体" w:eastAsia="宋体" w:cs="宋体"/>
          <w:color w:val="222222"/>
        </w:rPr>
        <w:t>两面都烧焦了，里面还是冰的。例如，基督徒都知道我们应该要饶恕，然而</w:t>
      </w:r>
    </w:p>
    <w:p>
      <w:pPr>
        <w:autoSpaceDE w:val="0"/>
        <w:autoSpaceDN w:val="0"/>
        <w:snapToGrid w:val="0"/>
        <w:spacing w:before="2" w:after="0" w:line="358" w:lineRule="exact"/>
        <w:ind w:left="0" w:right="240" w:firstLine="0"/>
        <w:jc w:val="both"/>
        <w:textAlignment w:val="auto"/>
        <w:rPr>
          <w:rFonts w:hint="default" w:ascii="宋体" w:hAnsi="宋体" w:eastAsia="宋体" w:cs="宋体"/>
          <w:color w:val="222222"/>
        </w:rPr>
      </w:pPr>
      <w:r>
        <w:rPr>
          <w:rFonts w:hint="default" w:ascii="宋体" w:hAnsi="宋体" w:eastAsia="宋体" w:cs="宋体"/>
          <w:color w:val="222222"/>
          <w:spacing w:val="-1"/>
        </w:rPr>
        <w:t>最尖端有关饶</w:t>
      </w:r>
      <w:r>
        <w:rPr>
          <w:rFonts w:hint="default" w:ascii="宋体" w:hAnsi="宋体" w:eastAsia="宋体" w:cs="宋体"/>
          <w:color w:val="222222"/>
        </w:rPr>
        <w:t>恕的科学研究却发现，用教条与意志力揠苗助长的结果，反而使人中了撒旦</w:t>
      </w:r>
      <w:r>
        <w:rPr>
          <w:rFonts w:hint="default" w:ascii="宋体" w:hAnsi="宋体" w:eastAsia="宋体" w:cs="宋体"/>
          <w:color w:val="222222"/>
          <w:spacing w:val="-1"/>
        </w:rPr>
        <w:t>的诡计，表面</w:t>
      </w:r>
      <w:r>
        <w:rPr>
          <w:rFonts w:hint="default" w:ascii="宋体" w:hAnsi="宋体" w:eastAsia="宋体" w:cs="宋体"/>
          <w:color w:val="222222"/>
        </w:rPr>
        <w:t>上饶恕了，而苦毒却愈埋愈深，不健康的情绪反而像火山一样，常常在意想不到的时刻，以意想不到的强度爆发出来。</w:t>
      </w:r>
    </w:p>
    <w:p>
      <w:pPr>
        <w:autoSpaceDE w:val="0"/>
        <w:autoSpaceDN w:val="0"/>
        <w:snapToGrid w:val="0"/>
        <w:spacing w:before="468"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396" w:right="1200" w:bottom="759" w:left="1440" w:header="0" w:footer="0" w:gutter="0"/>
          <w:pgNumType w:fmt="decimal" w:start="0"/>
          <w:cols w:space="720" w:num="1"/>
          <w:docGrid w:linePitch="1" w:charSpace="0"/>
        </w:sectPr>
      </w:pPr>
      <w:r>
        <w:rPr>
          <w:rFonts w:hint="default" w:ascii="Calibri" w:hAnsi="Calibri" w:eastAsia="Calibri" w:cs="Calibri"/>
          <w:sz w:val="22"/>
        </w:rPr>
        <w:t>—11</w:t>
      </w:r>
    </w:p>
    <w:p>
      <w:pPr>
        <w:autoSpaceDE w:val="0"/>
        <w:autoSpaceDN w:val="0"/>
        <w:snapToGrid w:val="0"/>
        <w:spacing w:before="269" w:after="0" w:line="358" w:lineRule="exact"/>
        <w:ind w:left="0" w:right="0" w:firstLine="0"/>
        <w:jc w:val="both"/>
        <w:textAlignment w:val="auto"/>
        <w:rPr>
          <w:rFonts w:hint="default" w:ascii="宋体" w:hAnsi="宋体" w:eastAsia="宋体" w:cs="宋体"/>
          <w:color w:val="222222"/>
        </w:rPr>
      </w:pPr>
      <w:r>
        <w:rPr>
          <w:rFonts w:hint="default" w:ascii="宋体" w:hAnsi="宋体" w:eastAsia="宋体" w:cs="宋体"/>
          <w:color w:val="222222"/>
          <w:spacing w:val="-1"/>
        </w:rPr>
        <w:t>真，善，美</w:t>
      </w:r>
      <w:r>
        <w:rPr>
          <w:rFonts w:hint="default" w:ascii="宋体" w:hAnsi="宋体" w:eastAsia="宋体" w:cs="宋体"/>
          <w:color w:val="222222"/>
        </w:rPr>
        <w:t>的次序不能颠倒，若不面对负面情绪，舍真而快速求善，往往变成伪善。大家</w:t>
      </w:r>
      <w:r>
        <w:rPr>
          <w:rFonts w:hint="default" w:ascii="宋体" w:hAnsi="宋体" w:eastAsia="宋体" w:cs="宋体"/>
          <w:color w:val="222222"/>
          <w:spacing w:val="-1"/>
        </w:rPr>
        <w:t>都知道大禹</w:t>
      </w:r>
      <w:r>
        <w:rPr>
          <w:rFonts w:hint="default" w:ascii="宋体" w:hAnsi="宋体" w:eastAsia="宋体" w:cs="宋体"/>
          <w:color w:val="222222"/>
        </w:rPr>
        <w:t>治水的故事，若要心理健康，不能高压，围堵，必须学会倾听，疏导。临床科</w:t>
      </w:r>
      <w:r>
        <w:rPr>
          <w:rFonts w:hint="default" w:ascii="宋体" w:hAnsi="宋体" w:eastAsia="宋体" w:cs="宋体"/>
          <w:color w:val="222222"/>
          <w:spacing w:val="-1"/>
        </w:rPr>
        <w:t>学实证研究</w:t>
      </w:r>
      <w:r>
        <w:rPr>
          <w:rFonts w:hint="default" w:ascii="宋体" w:hAnsi="宋体" w:eastAsia="宋体" w:cs="宋体"/>
          <w:color w:val="222222"/>
        </w:rPr>
        <w:t>指出，若要有彻底，具持久性的饶恕，就如情绪导向心理治疗学派所发现，必须有勇气去面对愤怒与最深层情绪，经过一次次哀伤的过程来达成。</w:t>
      </w:r>
    </w:p>
    <w:p>
      <w:pPr>
        <w:autoSpaceDE w:val="0"/>
        <w:autoSpaceDN w:val="0"/>
        <w:snapToGrid w:val="0"/>
        <w:spacing w:before="329" w:after="0" w:line="358" w:lineRule="exact"/>
        <w:ind w:left="0" w:right="0" w:firstLine="0"/>
        <w:jc w:val="both"/>
        <w:textAlignment w:val="auto"/>
        <w:rPr>
          <w:rFonts w:hint="default" w:ascii="宋体" w:hAnsi="宋体" w:eastAsia="宋体" w:cs="宋体"/>
          <w:color w:val="222222"/>
        </w:rPr>
      </w:pPr>
      <w:r>
        <w:rPr>
          <w:rFonts w:hint="default" w:ascii="宋体" w:hAnsi="宋体" w:eastAsia="宋体" w:cs="宋体"/>
          <w:color w:val="222222"/>
          <w:spacing w:val="-1"/>
        </w:rPr>
        <w:t>处理抑郁症</w:t>
      </w:r>
      <w:r>
        <w:rPr>
          <w:rFonts w:hint="default" w:ascii="宋体" w:hAnsi="宋体" w:eastAsia="宋体" w:cs="宋体"/>
          <w:color w:val="222222"/>
        </w:rPr>
        <w:t>与其他心理问题也相似，千万不可认为所有的精神症状都是犯罪的结果，以为</w:t>
      </w:r>
      <w:r>
        <w:rPr>
          <w:rFonts w:hint="default" w:ascii="宋体" w:hAnsi="宋体" w:eastAsia="宋体" w:cs="宋体"/>
          <w:color w:val="222222"/>
          <w:spacing w:val="-1"/>
        </w:rPr>
        <w:t>只要简单地</w:t>
      </w:r>
      <w:r>
        <w:rPr>
          <w:rFonts w:hint="default" w:ascii="宋体" w:hAnsi="宋体" w:eastAsia="宋体" w:cs="宋体"/>
          <w:color w:val="222222"/>
        </w:rPr>
        <w:t>把圣经的话语像道士的符咒一般，用由上而下填鸭的方式，用力一贴，就药到</w:t>
      </w:r>
      <w:r>
        <w:rPr>
          <w:rFonts w:hint="default" w:ascii="宋体" w:hAnsi="宋体" w:eastAsia="宋体" w:cs="宋体"/>
          <w:color w:val="222222"/>
          <w:spacing w:val="-1"/>
        </w:rPr>
        <w:t>病除。若病</w:t>
      </w:r>
      <w:r>
        <w:rPr>
          <w:rFonts w:hint="default" w:ascii="宋体" w:hAnsi="宋体" w:eastAsia="宋体" w:cs="宋体"/>
          <w:color w:val="222222"/>
        </w:rPr>
        <w:t>情没有好转，就以为是当事人灵命软弱。狭隘偏误的释经与辅导理念，往往爱</w:t>
      </w:r>
      <w:r>
        <w:rPr>
          <w:rFonts w:hint="default" w:ascii="宋体" w:hAnsi="宋体" w:eastAsia="宋体" w:cs="宋体"/>
          <w:color w:val="222222"/>
          <w:spacing w:val="-1"/>
        </w:rPr>
        <w:t>之反害之，</w:t>
      </w:r>
      <w:r>
        <w:rPr>
          <w:rFonts w:hint="default" w:ascii="宋体" w:hAnsi="宋体" w:eastAsia="宋体" w:cs="宋体"/>
          <w:color w:val="222222"/>
        </w:rPr>
        <w:t>不但使得已经饱受抑郁症折磨的信徒伤上加伤，甚至因延误病情而导致一些本</w:t>
      </w:r>
    </w:p>
    <w:p>
      <w:pPr>
        <w:autoSpaceDE w:val="0"/>
        <w:autoSpaceDN w:val="0"/>
        <w:snapToGrid w:val="0"/>
        <w:spacing w:before="48" w:after="0" w:line="300" w:lineRule="exact"/>
        <w:ind w:left="0" w:right="0" w:firstLine="0"/>
        <w:jc w:val="left"/>
        <w:textAlignment w:val="auto"/>
        <w:rPr>
          <w:rFonts w:hint="default" w:ascii="宋体" w:hAnsi="宋体" w:eastAsia="宋体" w:cs="宋体"/>
          <w:color w:val="222222"/>
        </w:rPr>
      </w:pPr>
      <w:r>
        <w:rPr>
          <w:rFonts w:hint="default" w:ascii="宋体" w:hAnsi="宋体" w:eastAsia="宋体" w:cs="宋体"/>
          <w:color w:val="222222"/>
        </w:rPr>
        <w:t>来可以得到医治的人因抑郁症自杀，丧失生命。</w:t>
      </w:r>
    </w:p>
    <w:p>
      <w:pPr>
        <w:autoSpaceDE w:val="0"/>
        <w:autoSpaceDN w:val="0"/>
        <w:snapToGrid w:val="0"/>
        <w:spacing w:before="370" w:after="0" w:line="358" w:lineRule="exact"/>
        <w:ind w:left="0" w:right="0" w:firstLine="0"/>
        <w:jc w:val="both"/>
        <w:textAlignment w:val="auto"/>
        <w:rPr>
          <w:rFonts w:hint="default" w:ascii="宋体" w:hAnsi="宋体" w:eastAsia="宋体" w:cs="宋体"/>
          <w:color w:val="222222"/>
        </w:rPr>
      </w:pPr>
      <w:r>
        <w:rPr>
          <w:rFonts w:hint="default" w:ascii="宋体" w:hAnsi="宋体" w:eastAsia="宋体" w:cs="宋体"/>
          <w:color w:val="222222"/>
          <w:spacing w:val="-1"/>
        </w:rPr>
        <w:t>笔者认为徐</w:t>
      </w:r>
      <w:r>
        <w:rPr>
          <w:rFonts w:hint="default" w:ascii="宋体" w:hAnsi="宋体" w:eastAsia="宋体" w:cs="宋体"/>
          <w:color w:val="222222"/>
        </w:rPr>
        <w:t>理强教授这本“走出抑郁的幽谷”是治疗抑郁症的最佳指南。负责任的治疗方</w:t>
      </w:r>
      <w:r>
        <w:rPr>
          <w:rFonts w:hint="default" w:ascii="宋体" w:hAnsi="宋体" w:eastAsia="宋体" w:cs="宋体"/>
          <w:color w:val="222222"/>
          <w:spacing w:val="-1"/>
        </w:rPr>
        <w:t>式，就像此</w:t>
      </w:r>
      <w:r>
        <w:rPr>
          <w:rFonts w:hint="default" w:ascii="宋体" w:hAnsi="宋体" w:eastAsia="宋体" w:cs="宋体"/>
          <w:color w:val="222222"/>
        </w:rPr>
        <w:t>书一步步所陈述的，必须本着科学精神，从遗传基因的影响，原生家庭人际关</w:t>
      </w:r>
      <w:r>
        <w:rPr>
          <w:rFonts w:hint="default" w:ascii="宋体" w:hAnsi="宋体" w:eastAsia="宋体" w:cs="宋体"/>
          <w:color w:val="222222"/>
          <w:spacing w:val="-1"/>
        </w:rPr>
        <w:t>系与成长环</w:t>
      </w:r>
      <w:r>
        <w:rPr>
          <w:rFonts w:hint="default" w:ascii="宋体" w:hAnsi="宋体" w:eastAsia="宋体" w:cs="宋体"/>
          <w:color w:val="222222"/>
        </w:rPr>
        <w:t>境，脑神经系统的功能，身心灵等角度去了解问题成因，运用经科学研究证明</w:t>
      </w:r>
      <w:r>
        <w:rPr>
          <w:rFonts w:hint="default" w:ascii="宋体" w:hAnsi="宋体" w:eastAsia="宋体" w:cs="宋体"/>
          <w:color w:val="222222"/>
          <w:spacing w:val="-1"/>
        </w:rPr>
        <w:t>有效之心理</w:t>
      </w:r>
      <w:r>
        <w:rPr>
          <w:rFonts w:hint="default" w:ascii="宋体" w:hAnsi="宋体" w:eastAsia="宋体" w:cs="宋体"/>
          <w:color w:val="222222"/>
        </w:rPr>
        <w:t>与药物治疗，加上亲友，教会的关爱，支持与引导，为在痛苦中挣扎的人带来实际上的帮助。</w:t>
      </w:r>
    </w:p>
    <w:p>
      <w:pPr>
        <w:autoSpaceDE w:val="0"/>
        <w:autoSpaceDN w:val="0"/>
        <w:snapToGrid w:val="0"/>
        <w:spacing w:before="360" w:after="0" w:line="358" w:lineRule="exact"/>
        <w:ind w:left="0" w:right="0" w:firstLine="0"/>
        <w:jc w:val="both"/>
        <w:textAlignment w:val="auto"/>
        <w:rPr>
          <w:rFonts w:hint="default" w:ascii="宋体" w:hAnsi="宋体" w:eastAsia="宋体" w:cs="宋体"/>
          <w:color w:val="222222"/>
        </w:rPr>
      </w:pPr>
      <w:r>
        <w:rPr>
          <w:rFonts w:hint="default" w:ascii="宋体" w:hAnsi="宋体" w:eastAsia="宋体" w:cs="宋体"/>
          <w:color w:val="222222"/>
          <w:spacing w:val="-1"/>
        </w:rPr>
        <w:t>笔者认为徐</w:t>
      </w:r>
      <w:r>
        <w:rPr>
          <w:rFonts w:hint="default" w:ascii="宋体" w:hAnsi="宋体" w:eastAsia="宋体" w:cs="宋体"/>
          <w:color w:val="222222"/>
        </w:rPr>
        <w:t>理强教授这本“走出抑郁的幽谷”是当前华人教会与社区有关治疗抑郁症具有</w:t>
      </w:r>
      <w:r>
        <w:rPr>
          <w:rFonts w:hint="default" w:ascii="宋体" w:hAnsi="宋体" w:eastAsia="宋体" w:cs="宋体"/>
          <w:color w:val="222222"/>
          <w:spacing w:val="-1"/>
        </w:rPr>
        <w:t>最高品质的</w:t>
      </w:r>
      <w:r>
        <w:rPr>
          <w:rFonts w:hint="default" w:ascii="宋体" w:hAnsi="宋体" w:eastAsia="宋体" w:cs="宋体"/>
          <w:color w:val="222222"/>
        </w:rPr>
        <w:t>，同时也是我们最迫切需要的著作。笔者郑重地将此书推荐给所有牧长，神学</w:t>
      </w:r>
      <w:r>
        <w:rPr>
          <w:rFonts w:hint="default" w:ascii="宋体" w:hAnsi="宋体" w:eastAsia="宋体" w:cs="宋体"/>
          <w:color w:val="222222"/>
          <w:spacing w:val="-1"/>
        </w:rPr>
        <w:t>院师生，与</w:t>
      </w:r>
      <w:r>
        <w:rPr>
          <w:rFonts w:hint="default" w:ascii="宋体" w:hAnsi="宋体" w:eastAsia="宋体" w:cs="宋体"/>
          <w:color w:val="222222"/>
        </w:rPr>
        <w:t>所有愿意从事助人事工的人。在第十章，徐教授下面这一段话令我深深感动，</w:t>
      </w:r>
      <w:r>
        <w:rPr>
          <w:rFonts w:hint="default" w:ascii="宋体" w:hAnsi="宋体" w:eastAsia="宋体" w:cs="宋体"/>
          <w:color w:val="222222"/>
          <w:spacing w:val="-1"/>
        </w:rPr>
        <w:t>他说：“一</w:t>
      </w:r>
      <w:r>
        <w:rPr>
          <w:rFonts w:hint="default" w:ascii="宋体" w:hAnsi="宋体" w:eastAsia="宋体" w:cs="宋体"/>
          <w:color w:val="222222"/>
        </w:rPr>
        <w:t>想到姨妈那悲剧的人生我就不禁潸然落泪。可是后来一想，假如姨妈一生唯一</w:t>
      </w:r>
      <w:r>
        <w:rPr>
          <w:rFonts w:hint="default" w:ascii="宋体" w:hAnsi="宋体" w:eastAsia="宋体" w:cs="宋体"/>
          <w:color w:val="222222"/>
          <w:spacing w:val="-1"/>
        </w:rPr>
        <w:t>的成就就是</w:t>
      </w:r>
      <w:r>
        <w:rPr>
          <w:rFonts w:hint="default" w:ascii="宋体" w:hAnsi="宋体" w:eastAsia="宋体" w:cs="宋体"/>
          <w:color w:val="222222"/>
        </w:rPr>
        <w:t>激励我当精神科医生，那么她的一生，就不能说是白费了吧？在神的计划里，</w:t>
      </w:r>
      <w:r>
        <w:rPr>
          <w:rFonts w:hint="default" w:ascii="宋体" w:hAnsi="宋体" w:eastAsia="宋体" w:cs="宋体"/>
          <w:color w:val="222222"/>
          <w:spacing w:val="-1"/>
        </w:rPr>
        <w:t>也许没有任</w:t>
      </w:r>
      <w:r>
        <w:rPr>
          <w:rFonts w:hint="default" w:ascii="宋体" w:hAnsi="宋体" w:eastAsia="宋体" w:cs="宋体"/>
          <w:color w:val="222222"/>
        </w:rPr>
        <w:t>何基督徒的生命是枉然白费的”。在此书中，笔者不只看见一位术业专精的精</w:t>
      </w:r>
    </w:p>
    <w:p>
      <w:pPr>
        <w:autoSpaceDE w:val="0"/>
        <w:autoSpaceDN w:val="0"/>
        <w:snapToGrid w:val="0"/>
        <w:spacing w:before="3" w:after="0" w:line="358" w:lineRule="exact"/>
        <w:ind w:left="0" w:right="0" w:firstLine="0"/>
        <w:jc w:val="both"/>
        <w:textAlignment w:val="auto"/>
        <w:rPr>
          <w:rFonts w:hint="default" w:ascii="宋体" w:hAnsi="宋体" w:eastAsia="宋体" w:cs="宋体"/>
          <w:color w:val="222222"/>
        </w:rPr>
      </w:pPr>
      <w:r>
        <w:rPr>
          <w:rFonts w:hint="default" w:ascii="宋体" w:hAnsi="宋体" w:eastAsia="宋体" w:cs="宋体"/>
          <w:color w:val="222222"/>
          <w:spacing w:val="-1"/>
        </w:rPr>
        <w:t>神科医生，</w:t>
      </w:r>
      <w:r>
        <w:rPr>
          <w:rFonts w:hint="default" w:ascii="宋体" w:hAnsi="宋体" w:eastAsia="宋体" w:cs="宋体"/>
          <w:color w:val="222222"/>
        </w:rPr>
        <w:t>更看见一位满怀爱心、悲天悯人的基督徒。我相信是神呼召徐教授来写此书，要借着他毕生的精华来祝福所有华人。</w:t>
      </w:r>
    </w:p>
    <w:p>
      <w:pPr>
        <w:autoSpaceDE w:val="0"/>
        <w:autoSpaceDN w:val="0"/>
        <w:snapToGrid w:val="0"/>
        <w:spacing w:before="332" w:after="0" w:line="300" w:lineRule="exact"/>
        <w:ind w:left="0" w:right="0" w:firstLine="0"/>
        <w:jc w:val="left"/>
        <w:textAlignment w:val="auto"/>
        <w:rPr>
          <w:rFonts w:hint="default" w:ascii="宋体" w:hAnsi="宋体" w:eastAsia="宋体" w:cs="宋体"/>
          <w:color w:val="222222"/>
        </w:rPr>
      </w:pPr>
      <w:r>
        <w:rPr>
          <w:rFonts w:hint="default" w:ascii="宋体" w:hAnsi="宋体" w:eastAsia="宋体" w:cs="宋体"/>
          <w:color w:val="222222"/>
        </w:rPr>
        <w:t>黄维仁</w:t>
      </w:r>
    </w:p>
    <w:p>
      <w:pPr>
        <w:autoSpaceDE w:val="0"/>
        <w:autoSpaceDN w:val="0"/>
        <w:snapToGrid w:val="0"/>
        <w:spacing w:before="58" w:after="0" w:line="300" w:lineRule="exact"/>
        <w:ind w:left="0" w:right="0" w:firstLine="0"/>
        <w:jc w:val="left"/>
        <w:textAlignment w:val="auto"/>
        <w:rPr>
          <w:rFonts w:hint="default" w:ascii="宋体" w:hAnsi="宋体" w:eastAsia="宋体" w:cs="宋体"/>
          <w:color w:val="222222"/>
        </w:rPr>
      </w:pPr>
      <w:r>
        <w:rPr>
          <w:rFonts w:hint="default" w:ascii="宋体" w:hAnsi="宋体" w:eastAsia="宋体" w:cs="宋体"/>
          <w:color w:val="222222"/>
        </w:rPr>
        <w:t>201</w:t>
      </w:r>
      <w:r>
        <w:rPr>
          <w:rFonts w:hint="default" w:ascii="宋体" w:hAnsi="宋体" w:eastAsia="宋体" w:cs="宋体"/>
          <w:color w:val="222222"/>
          <w:spacing w:val="60"/>
        </w:rPr>
        <w:t>4</w:t>
      </w:r>
      <w:r>
        <w:rPr>
          <w:rFonts w:hint="default" w:ascii="宋体" w:hAnsi="宋体" w:eastAsia="宋体" w:cs="宋体"/>
          <w:color w:val="222222"/>
          <w:spacing w:val="30"/>
        </w:rPr>
        <w:t>年</w:t>
      </w:r>
      <w:r>
        <w:rPr>
          <w:rFonts w:hint="default" w:ascii="宋体" w:hAnsi="宋体" w:eastAsia="宋体" w:cs="宋体"/>
          <w:color w:val="222222"/>
          <w:spacing w:val="60"/>
        </w:rPr>
        <w:t>4</w:t>
      </w:r>
      <w:r>
        <w:rPr>
          <w:rFonts w:hint="default" w:ascii="宋体" w:hAnsi="宋体" w:eastAsia="宋体" w:cs="宋体"/>
          <w:color w:val="222222"/>
          <w:spacing w:val="30"/>
        </w:rPr>
        <w:t>月</w:t>
      </w:r>
      <w:r>
        <w:rPr>
          <w:rFonts w:hint="default" w:ascii="宋体" w:hAnsi="宋体" w:eastAsia="宋体" w:cs="宋体"/>
          <w:color w:val="222222"/>
        </w:rPr>
        <w:t>2</w:t>
      </w:r>
      <w:r>
        <w:rPr>
          <w:rFonts w:hint="default" w:ascii="宋体" w:hAnsi="宋体" w:eastAsia="宋体" w:cs="宋体"/>
          <w:color w:val="222222"/>
          <w:spacing w:val="60"/>
        </w:rPr>
        <w:t>3</w:t>
      </w:r>
      <w:r>
        <w:rPr>
          <w:rFonts w:hint="default" w:ascii="宋体" w:hAnsi="宋体" w:eastAsia="宋体" w:cs="宋体"/>
          <w:color w:val="222222"/>
        </w:rPr>
        <w:t>日于美国芝加哥西北大学医学院</w:t>
      </w:r>
    </w:p>
    <w:p>
      <w:pPr>
        <w:autoSpaceDE w:val="0"/>
        <w:autoSpaceDN w:val="0"/>
        <w:snapToGrid w:val="0"/>
        <w:spacing w:before="2995"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440" w:right="1438" w:bottom="759" w:left="1440" w:header="0" w:footer="0" w:gutter="0"/>
          <w:pgNumType w:fmt="decimal" w:start="0"/>
          <w:cols w:space="720" w:num="1"/>
          <w:docGrid w:linePitch="1" w:charSpace="0"/>
        </w:sectPr>
      </w:pPr>
      <w:r>
        <w:rPr>
          <w:rFonts w:hint="default" w:ascii="Calibri" w:hAnsi="Calibri" w:eastAsia="Calibri" w:cs="Calibri"/>
          <w:sz w:val="22"/>
        </w:rPr>
        <w:t>—12</w:t>
      </w:r>
    </w:p>
    <w:p>
      <w:pPr>
        <w:autoSpaceDE w:val="0"/>
        <w:autoSpaceDN w:val="0"/>
        <w:snapToGrid w:val="0"/>
        <w:spacing w:before="2" w:after="0" w:line="400" w:lineRule="exact"/>
        <w:ind w:left="0" w:right="0" w:firstLine="0"/>
        <w:jc w:val="left"/>
        <w:textAlignment w:val="auto"/>
        <w:rPr>
          <w:rFonts w:hint="default" w:ascii="宋体" w:hAnsi="宋体" w:eastAsia="宋体" w:cs="宋体"/>
          <w:sz w:val="32"/>
        </w:rPr>
      </w:pPr>
      <w:r>
        <w:rPr>
          <w:rFonts w:hint="eastAsia" w:ascii="宋体" w:hAnsi="宋体" w:eastAsia="宋体" w:cs="宋体"/>
          <w:sz w:val="32"/>
          <w:lang w:val="en-US" w:eastAsia="zh-CN"/>
        </w:rPr>
        <w:t>一</w:t>
      </w:r>
      <w:r>
        <w:rPr>
          <w:rFonts w:hint="default" w:ascii="宋体" w:hAnsi="宋体" w:eastAsia="宋体" w:cs="宋体"/>
          <w:sz w:val="32"/>
        </w:rPr>
        <w:t>、抑郁症是什么？如何诊断？</w:t>
      </w:r>
      <w:r>
        <w:rPr>
          <w:rFonts w:hint="default" w:ascii="宋体" w:hAnsi="宋体" w:eastAsia="宋体" w:cs="宋体"/>
          <w:color w:val="000000"/>
          <w:spacing w:val="0"/>
          <w:w w:val="100"/>
          <w:position w:val="0"/>
          <w:sz w:val="32"/>
          <w:highlight w:val="none"/>
          <w:u w:val="none"/>
          <w:lang w:val="en-US" w:eastAsia="zh-CN" w:bidi="ar-SA"/>
        </w:rPr>
        <w:pict>
          <v:line id="1047" o:spid="_x0000_s1033" style="position:absolute;left:0;margin-left:72pt;margin-top:90.55pt;height:0.05pt;width:223.95pt;mso-position-horizontal-relative:page;mso-position-vertical-relative:page;rotation:0f;z-index:-251651072;" o:ole="f" fillcolor="#FFFFFF" filled="f" o:preferrelative="t" stroked="t" coordsize="21600,21600">
            <v:fill on="f" color2="#FFFFFF" focus="0%"/>
            <v:stroke weight="0.85pt" color="#000000" color2="#FFFFFF" miterlimit="2" endcap="round"/>
            <v:imagedata gain="65536f" blacklevel="0f" gamma="0"/>
            <o:lock v:ext="edit" position="f" selection="f" grouping="f" rotation="f" cropping="f" text="f" aspectratio="f"/>
          </v:line>
        </w:pict>
      </w:r>
    </w:p>
    <w:p>
      <w:pPr>
        <w:autoSpaceDE w:val="0"/>
        <w:autoSpaceDN w:val="0"/>
        <w:snapToGrid w:val="0"/>
        <w:spacing w:before="232"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抑郁症，又称</w:t>
      </w:r>
      <w:r>
        <w:rPr>
          <w:rFonts w:hint="default" w:ascii="宋体" w:hAnsi="宋体" w:eastAsia="宋体" w:cs="宋体"/>
        </w:rPr>
        <w:t>忧郁症，是大脑神经功能紊乱而产生的一种疾病。本病主要影响人的情绪、</w:t>
      </w:r>
      <w:r>
        <w:rPr>
          <w:rFonts w:hint="default" w:ascii="宋体" w:hAnsi="宋体" w:eastAsia="宋体" w:cs="宋体"/>
          <w:spacing w:val="-1"/>
        </w:rPr>
        <w:t>心态、意志和</w:t>
      </w:r>
      <w:r>
        <w:rPr>
          <w:rFonts w:hint="default" w:ascii="宋体" w:hAnsi="宋体" w:eastAsia="宋体" w:cs="宋体"/>
        </w:rPr>
        <w:t>期盼。抑郁症病人感觉情绪低落，郁郁寡欢，缺乏动力，意志消沉，做起事</w:t>
      </w:r>
      <w:r>
        <w:rPr>
          <w:rFonts w:hint="default" w:ascii="宋体" w:hAnsi="宋体" w:eastAsia="宋体" w:cs="宋体"/>
          <w:spacing w:val="-1"/>
        </w:rPr>
        <w:t>情索然无味，</w:t>
      </w:r>
      <w:r>
        <w:rPr>
          <w:rFonts w:hint="default" w:ascii="宋体" w:hAnsi="宋体" w:eastAsia="宋体" w:cs="宋体"/>
        </w:rPr>
        <w:t>悲观消极，自我形象低落，毫无自信，不堪重负，甚且有轻生厌世的意念。</w:t>
      </w:r>
    </w:p>
    <w:p>
      <w:pPr>
        <w:autoSpaceDE w:val="0"/>
        <w:autoSpaceDN w:val="0"/>
        <w:snapToGrid w:val="0"/>
        <w:spacing w:before="2"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大多数抑郁症</w:t>
      </w:r>
      <w:r>
        <w:rPr>
          <w:rFonts w:hint="default" w:ascii="宋体" w:hAnsi="宋体" w:eastAsia="宋体" w:cs="宋体"/>
        </w:rPr>
        <w:t>病人表现失眠，难以入睡，或者深夜两、三点醒过来就不能再入睡。偶尔也</w:t>
      </w:r>
      <w:r>
        <w:rPr>
          <w:rFonts w:hint="default" w:ascii="宋体" w:hAnsi="宋体" w:eastAsia="宋体" w:cs="宋体"/>
          <w:spacing w:val="-1"/>
        </w:rPr>
        <w:t>可能整天躺在</w:t>
      </w:r>
      <w:r>
        <w:rPr>
          <w:rFonts w:hint="default" w:ascii="宋体" w:hAnsi="宋体" w:eastAsia="宋体" w:cs="宋体"/>
        </w:rPr>
        <w:t>床上，缺乏精力，懒得起来活动。多数病人毫无胃口，体重降低。但有些病人相反，情绪化地不停进食。</w:t>
      </w:r>
    </w:p>
    <w:p>
      <w:pPr>
        <w:autoSpaceDE w:val="0"/>
        <w:autoSpaceDN w:val="0"/>
        <w:snapToGrid w:val="0"/>
        <w:spacing w:before="197" w:after="0" w:line="360" w:lineRule="exact"/>
        <w:ind w:left="0" w:right="0" w:firstLine="0"/>
        <w:jc w:val="left"/>
        <w:textAlignment w:val="auto"/>
        <w:rPr>
          <w:rFonts w:hint="default" w:ascii="宋体" w:hAnsi="宋体" w:eastAsia="宋体" w:cs="宋体"/>
        </w:rPr>
      </w:pPr>
      <w:r>
        <w:rPr>
          <w:rFonts w:hint="default" w:ascii="宋体" w:hAnsi="宋体" w:eastAsia="宋体" w:cs="宋体"/>
          <w:spacing w:val="-1"/>
        </w:rPr>
        <w:t>美国精神科学</w:t>
      </w:r>
      <w:r>
        <w:rPr>
          <w:rFonts w:hint="default" w:ascii="宋体" w:hAnsi="宋体" w:eastAsia="宋体" w:cs="宋体"/>
        </w:rPr>
        <w:t>会和国际卫生组织都明确制定抑郁症的诊断标准。两者有很多相同的地方。现将美国精神科学会颁布的情感障碍诊断标准（DSM-5）一书中关于抑郁症的诊断部分列在</w:t>
      </w:r>
      <w:r>
        <w:rPr>
          <w:rFonts w:hint="default" w:ascii="宋体" w:hAnsi="宋体" w:eastAsia="宋体" w:cs="宋体"/>
          <w:spacing w:val="30"/>
        </w:rPr>
        <w:t>表</w:t>
      </w:r>
      <w:r>
        <w:rPr>
          <w:rFonts w:hint="default" w:ascii="宋体" w:hAnsi="宋体" w:eastAsia="宋体" w:cs="宋体"/>
          <w:spacing w:val="60"/>
        </w:rPr>
        <w:t>1</w:t>
      </w:r>
      <w:r>
        <w:rPr>
          <w:rFonts w:hint="default" w:ascii="宋体" w:hAnsi="宋体" w:eastAsia="宋体" w:cs="宋体"/>
        </w:rPr>
        <w:t>上：</w:t>
      </w:r>
    </w:p>
    <w:p>
      <w:pPr>
        <w:autoSpaceDE w:val="0"/>
        <w:autoSpaceDN w:val="0"/>
        <w:snapToGrid w:val="0"/>
        <w:spacing w:before="243" w:after="0" w:line="300" w:lineRule="exact"/>
        <w:ind w:left="720" w:right="0" w:firstLine="0"/>
        <w:jc w:val="left"/>
        <w:textAlignment w:val="auto"/>
        <w:rPr>
          <w:rFonts w:hint="default" w:ascii="宋体" w:hAnsi="宋体" w:eastAsia="宋体" w:cs="宋体"/>
        </w:rPr>
      </w:pPr>
      <w:r>
        <w:rPr>
          <w:rFonts w:hint="default" w:ascii="宋体" w:hAnsi="宋体" w:eastAsia="宋体" w:cs="宋体"/>
          <w:spacing w:val="30"/>
        </w:rPr>
        <w:t>表</w:t>
      </w:r>
      <w:r>
        <w:rPr>
          <w:rFonts w:hint="default" w:ascii="宋体" w:hAnsi="宋体" w:eastAsia="宋体" w:cs="宋体"/>
        </w:rPr>
        <w:t>1. DSM-5 抑郁症的诊断标准</w:t>
      </w:r>
      <w:r>
        <w:rPr>
          <w:rFonts w:hint="default" w:ascii="宋体" w:hAnsi="宋体" w:eastAsia="宋体" w:cs="宋体"/>
          <w:color w:val="000000"/>
          <w:spacing w:val="0"/>
          <w:w w:val="100"/>
          <w:position w:val="0"/>
          <w:sz w:val="24"/>
          <w:highlight w:val="none"/>
          <w:u w:val="none"/>
          <w:lang w:val="en-US" w:eastAsia="zh-CN" w:bidi="ar-SA"/>
        </w:rPr>
        <w:pict>
          <v:line id="1048" o:spid="_x0000_s1034" style="position:absolute;left:0;margin-left:108pt;margin-top:301.05pt;height:0.05pt;width:165pt;mso-position-horizontal-relative:page;mso-position-vertical-relative:page;rotation:0f;z-index:-251650048;" o:ole="f" fillcolor="#FFFFFF" filled="f" o:preferrelative="t" stroked="t" coordsize="21600,21600">
            <v:fill on="f" color2="#FFFFFF" focus="0%"/>
            <v:stroke weight="0.6pt" color="#000000" color2="#FFFFFF" miterlimit="2" endcap="round"/>
            <v:imagedata gain="65536f" blacklevel="0f" gamma="0"/>
            <o:lock v:ext="edit" position="f" selection="f" grouping="f" rotation="f" cropping="f" text="f" aspectratio="f"/>
          </v:line>
        </w:pict>
      </w:r>
    </w:p>
    <w:p>
      <w:pPr>
        <w:numPr>
          <w:ilvl w:val="0"/>
          <w:numId w:val="2"/>
        </w:numPr>
        <w:autoSpaceDE w:val="0"/>
        <w:autoSpaceDN w:val="0"/>
        <w:snapToGrid w:val="0"/>
        <w:spacing w:before="259" w:after="0" w:line="300" w:lineRule="exact"/>
        <w:ind w:left="1080" w:right="0" w:hanging="360"/>
        <w:jc w:val="left"/>
        <w:textAlignment w:val="auto"/>
        <w:rPr>
          <w:rFonts w:hint="default" w:ascii="宋体" w:hAnsi="宋体" w:eastAsia="宋体" w:cs="宋体"/>
        </w:rPr>
      </w:pPr>
      <w:r>
        <w:rPr>
          <w:rFonts w:hint="default" w:ascii="宋体" w:hAnsi="宋体" w:eastAsia="宋体" w:cs="宋体"/>
        </w:rPr>
        <w:t>下列病情持续至少两周</w:t>
      </w:r>
    </w:p>
    <w:p>
      <w:pPr>
        <w:numPr>
          <w:ilvl w:val="0"/>
          <w:numId w:val="2"/>
        </w:numPr>
        <w:autoSpaceDE w:val="0"/>
        <w:autoSpaceDN w:val="0"/>
        <w:snapToGrid w:val="0"/>
        <w:spacing w:before="257" w:after="0" w:line="300" w:lineRule="exact"/>
        <w:ind w:left="1080" w:right="0" w:hanging="360"/>
        <w:jc w:val="left"/>
        <w:textAlignment w:val="auto"/>
        <w:rPr>
          <w:rFonts w:hint="default" w:ascii="宋体" w:hAnsi="宋体" w:eastAsia="宋体" w:cs="宋体"/>
        </w:rPr>
      </w:pPr>
      <w:r>
        <w:rPr>
          <w:rFonts w:hint="default" w:ascii="宋体" w:hAnsi="宋体" w:eastAsia="宋体" w:cs="宋体"/>
        </w:rPr>
        <w:t>两项主要症状: 确立诊断至少需要有其中之一</w:t>
      </w:r>
    </w:p>
    <w:p>
      <w:pPr>
        <w:numPr>
          <w:ilvl w:val="0"/>
          <w:numId w:val="3"/>
        </w:numPr>
        <w:autoSpaceDE w:val="0"/>
        <w:autoSpaceDN w:val="0"/>
        <w:snapToGrid w:val="0"/>
        <w:spacing w:before="259" w:after="0" w:line="300" w:lineRule="exact"/>
        <w:ind w:left="1980" w:right="0" w:hanging="360"/>
        <w:jc w:val="left"/>
        <w:textAlignment w:val="auto"/>
        <w:rPr>
          <w:rFonts w:hint="default" w:ascii="宋体" w:hAnsi="宋体" w:eastAsia="宋体" w:cs="宋体"/>
        </w:rPr>
      </w:pPr>
      <w:r>
        <w:rPr>
          <w:rFonts w:hint="default" w:ascii="宋体" w:hAnsi="宋体" w:eastAsia="宋体" w:cs="宋体"/>
        </w:rPr>
        <w:t>情绪持续低落</w:t>
      </w:r>
    </w:p>
    <w:p>
      <w:pPr>
        <w:numPr>
          <w:ilvl w:val="0"/>
          <w:numId w:val="3"/>
        </w:numPr>
        <w:autoSpaceDE w:val="0"/>
        <w:autoSpaceDN w:val="0"/>
        <w:snapToGrid w:val="0"/>
        <w:spacing w:before="257" w:after="0" w:line="300" w:lineRule="exact"/>
        <w:ind w:left="1980" w:right="0" w:hanging="360"/>
        <w:jc w:val="left"/>
        <w:textAlignment w:val="auto"/>
        <w:rPr>
          <w:rFonts w:hint="default" w:ascii="宋体" w:hAnsi="宋体" w:eastAsia="宋体" w:cs="宋体"/>
        </w:rPr>
      </w:pPr>
      <w:r>
        <w:rPr>
          <w:rFonts w:hint="default" w:ascii="宋体" w:hAnsi="宋体" w:eastAsia="宋体" w:cs="宋体"/>
        </w:rPr>
        <w:t>失去乐趣和兴趣，索然无味</w:t>
      </w:r>
    </w:p>
    <w:p>
      <w:pPr>
        <w:autoSpaceDE w:val="0"/>
        <w:autoSpaceDN w:val="0"/>
        <w:snapToGrid w:val="0"/>
        <w:spacing w:before="260" w:after="0" w:line="300" w:lineRule="exact"/>
        <w:ind w:left="720" w:right="0" w:firstLine="0"/>
        <w:jc w:val="left"/>
        <w:textAlignment w:val="auto"/>
        <w:rPr>
          <w:rFonts w:hint="default" w:ascii="宋体" w:hAnsi="宋体" w:eastAsia="宋体" w:cs="宋体"/>
        </w:rPr>
      </w:pPr>
      <w:r>
        <w:rPr>
          <w:rFonts w:hint="default" w:ascii="宋体" w:hAnsi="宋体" w:eastAsia="宋体" w:cs="宋体"/>
        </w:rPr>
        <w:t>C.</w:t>
      </w:r>
      <w:r>
        <w:rPr>
          <w:rFonts w:hint="default" w:ascii="宋体" w:hAnsi="宋体" w:eastAsia="宋体" w:cs="宋体"/>
          <w:spacing w:val="60"/>
        </w:rPr>
        <w:t xml:space="preserve"> </w:t>
      </w:r>
      <w:r>
        <w:rPr>
          <w:rFonts w:hint="default" w:ascii="宋体" w:hAnsi="宋体" w:eastAsia="宋体" w:cs="宋体"/>
        </w:rPr>
        <w:t>再加上至少三项下列症状：</w:t>
      </w:r>
    </w:p>
    <w:p>
      <w:pPr>
        <w:numPr>
          <w:ilvl w:val="0"/>
          <w:numId w:val="4"/>
        </w:numPr>
        <w:autoSpaceDE w:val="0"/>
        <w:autoSpaceDN w:val="0"/>
        <w:snapToGrid w:val="0"/>
        <w:spacing w:before="257" w:after="0" w:line="300" w:lineRule="exact"/>
        <w:ind w:left="1980" w:right="0" w:hanging="360"/>
        <w:jc w:val="left"/>
        <w:textAlignment w:val="auto"/>
        <w:rPr>
          <w:rFonts w:hint="default" w:ascii="宋体" w:hAnsi="宋体" w:eastAsia="宋体" w:cs="宋体"/>
        </w:rPr>
      </w:pPr>
      <w:r>
        <w:rPr>
          <w:rFonts w:hint="default" w:ascii="宋体" w:hAnsi="宋体" w:eastAsia="宋体" w:cs="宋体"/>
        </w:rPr>
        <w:t>失眠</w:t>
      </w:r>
    </w:p>
    <w:p>
      <w:pPr>
        <w:numPr>
          <w:ilvl w:val="0"/>
          <w:numId w:val="4"/>
        </w:numPr>
        <w:autoSpaceDE w:val="0"/>
        <w:autoSpaceDN w:val="0"/>
        <w:snapToGrid w:val="0"/>
        <w:spacing w:before="257" w:after="0" w:line="300" w:lineRule="exact"/>
        <w:ind w:left="1980" w:right="0" w:hanging="360"/>
        <w:jc w:val="left"/>
        <w:textAlignment w:val="auto"/>
        <w:rPr>
          <w:rFonts w:hint="default" w:ascii="宋体" w:hAnsi="宋体" w:eastAsia="宋体" w:cs="宋体"/>
        </w:rPr>
      </w:pPr>
      <w:r>
        <w:rPr>
          <w:rFonts w:hint="default" w:ascii="宋体" w:hAnsi="宋体" w:eastAsia="宋体" w:cs="宋体"/>
        </w:rPr>
        <w:t>沒有胃口, 体重减轻 (有時候相反)</w:t>
      </w:r>
    </w:p>
    <w:p>
      <w:pPr>
        <w:numPr>
          <w:ilvl w:val="0"/>
          <w:numId w:val="4"/>
        </w:numPr>
        <w:autoSpaceDE w:val="0"/>
        <w:autoSpaceDN w:val="0"/>
        <w:snapToGrid w:val="0"/>
        <w:spacing w:before="259" w:after="0" w:line="300" w:lineRule="exact"/>
        <w:ind w:left="1980" w:right="0" w:hanging="360"/>
        <w:jc w:val="left"/>
        <w:textAlignment w:val="auto"/>
        <w:rPr>
          <w:rFonts w:hint="default" w:ascii="宋体" w:hAnsi="宋体" w:eastAsia="宋体" w:cs="宋体"/>
        </w:rPr>
      </w:pPr>
      <w:r>
        <w:rPr>
          <w:rFonts w:hint="default" w:ascii="宋体" w:hAnsi="宋体" w:eastAsia="宋体" w:cs="宋体"/>
        </w:rPr>
        <w:t>提不起劲, 缺乏动机; 或坐立不安</w:t>
      </w:r>
    </w:p>
    <w:p>
      <w:pPr>
        <w:numPr>
          <w:ilvl w:val="0"/>
          <w:numId w:val="4"/>
        </w:numPr>
        <w:autoSpaceDE w:val="0"/>
        <w:autoSpaceDN w:val="0"/>
        <w:snapToGrid w:val="0"/>
        <w:spacing w:before="257" w:after="0" w:line="300" w:lineRule="exact"/>
        <w:ind w:left="1980" w:right="0" w:hanging="360"/>
        <w:jc w:val="left"/>
        <w:textAlignment w:val="auto"/>
        <w:rPr>
          <w:rFonts w:hint="default" w:ascii="宋体" w:hAnsi="宋体" w:eastAsia="宋体" w:cs="宋体"/>
        </w:rPr>
      </w:pPr>
      <w:r>
        <w:rPr>
          <w:rFonts w:hint="default" w:ascii="宋体" w:hAnsi="宋体" w:eastAsia="宋体" w:cs="宋体"/>
        </w:rPr>
        <w:t>自觉活着没有意义; 自卑; 罪咎; 心灰意冷</w:t>
      </w:r>
    </w:p>
    <w:p>
      <w:pPr>
        <w:numPr>
          <w:ilvl w:val="0"/>
          <w:numId w:val="4"/>
        </w:numPr>
        <w:autoSpaceDE w:val="0"/>
        <w:autoSpaceDN w:val="0"/>
        <w:snapToGrid w:val="0"/>
        <w:spacing w:before="259" w:after="0" w:line="300" w:lineRule="exact"/>
        <w:ind w:left="1980" w:right="0" w:hanging="360"/>
        <w:jc w:val="left"/>
        <w:textAlignment w:val="auto"/>
        <w:rPr>
          <w:rFonts w:hint="default" w:ascii="宋体" w:hAnsi="宋体" w:eastAsia="宋体" w:cs="宋体"/>
        </w:rPr>
      </w:pPr>
      <w:r>
        <w:rPr>
          <w:rFonts w:hint="default" w:ascii="宋体" w:hAnsi="宋体" w:eastAsia="宋体" w:cs="宋体"/>
        </w:rPr>
        <w:t>不能集中精神; 不堪重负</w:t>
      </w:r>
    </w:p>
    <w:p>
      <w:pPr>
        <w:numPr>
          <w:ilvl w:val="0"/>
          <w:numId w:val="4"/>
        </w:numPr>
        <w:autoSpaceDE w:val="0"/>
        <w:autoSpaceDN w:val="0"/>
        <w:snapToGrid w:val="0"/>
        <w:spacing w:before="257" w:after="0" w:line="300" w:lineRule="exact"/>
        <w:ind w:left="1980" w:right="0" w:hanging="360"/>
        <w:jc w:val="left"/>
        <w:textAlignment w:val="auto"/>
        <w:rPr>
          <w:rFonts w:hint="default" w:ascii="宋体" w:hAnsi="宋体" w:eastAsia="宋体" w:cs="宋体"/>
        </w:rPr>
      </w:pPr>
      <w:r>
        <w:rPr>
          <w:rFonts w:hint="default" w:ascii="宋体" w:hAnsi="宋体" w:eastAsia="宋体" w:cs="宋体"/>
        </w:rPr>
        <w:t>想死; 有自杀意念</w:t>
      </w:r>
    </w:p>
    <w:p>
      <w:pPr>
        <w:autoSpaceDE w:val="0"/>
        <w:autoSpaceDN w:val="0"/>
        <w:snapToGrid w:val="0"/>
        <w:spacing w:before="213"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抑郁症还可能</w:t>
      </w:r>
      <w:r>
        <w:rPr>
          <w:rFonts w:hint="default" w:ascii="宋体" w:hAnsi="宋体" w:eastAsia="宋体" w:cs="宋体"/>
        </w:rPr>
        <w:t>有其它症状，如焦虑、恐惧、担心、惧怕跟别人交往、容易发脾气。大约百</w:t>
      </w:r>
      <w:r>
        <w:rPr>
          <w:rFonts w:hint="default" w:ascii="宋体" w:hAnsi="宋体" w:eastAsia="宋体" w:cs="宋体"/>
          <w:spacing w:val="-1"/>
        </w:rPr>
        <w:t>分之十的病人</w:t>
      </w:r>
      <w:r>
        <w:rPr>
          <w:rFonts w:hint="default" w:ascii="宋体" w:hAnsi="宋体" w:eastAsia="宋体" w:cs="宋体"/>
        </w:rPr>
        <w:t>有幻听和幻觉。如果病人情绪波动很大，有亢奋燥狂的症状，那很可能就是双向症（也称燥狂抑郁症）。</w:t>
      </w:r>
    </w:p>
    <w:p>
      <w:pPr>
        <w:autoSpaceDE w:val="0"/>
        <w:autoSpaceDN w:val="0"/>
        <w:snapToGrid w:val="0"/>
        <w:spacing w:before="202"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抑郁症是一种</w:t>
      </w:r>
      <w:r>
        <w:rPr>
          <w:rFonts w:hint="default" w:ascii="宋体" w:hAnsi="宋体" w:eastAsia="宋体" w:cs="宋体"/>
        </w:rPr>
        <w:t>疾病吗？从医学上来说，任何疾病都具有如下特征：一、病症影响健康，降低生活质量，缩短寿命；二、有一致的病症，即每个病人具有同样或类似的症状；三、</w:t>
      </w:r>
    </w:p>
    <w:p>
      <w:pPr>
        <w:autoSpaceDE w:val="0"/>
        <w:autoSpaceDN w:val="0"/>
        <w:snapToGrid w:val="0"/>
        <w:spacing w:before="230"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440" w:right="1440" w:bottom="759" w:left="1440" w:header="0" w:footer="0" w:gutter="0"/>
          <w:pgNumType w:fmt="decimal" w:start="0"/>
          <w:cols w:space="720" w:num="1"/>
          <w:docGrid w:linePitch="1" w:charSpace="0"/>
        </w:sectPr>
      </w:pPr>
      <w:r>
        <w:rPr>
          <w:rFonts w:hint="default" w:ascii="Calibri" w:hAnsi="Calibri" w:eastAsia="Calibri" w:cs="Calibri"/>
          <w:sz w:val="22"/>
        </w:rPr>
        <w:t>—13</w:t>
      </w:r>
    </w:p>
    <w:p>
      <w:pPr>
        <w:autoSpaceDE w:val="0"/>
        <w:autoSpaceDN w:val="0"/>
        <w:snapToGrid w:val="0"/>
        <w:spacing w:before="0"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这些病症有一</w:t>
      </w:r>
      <w:r>
        <w:rPr>
          <w:rFonts w:hint="default" w:ascii="宋体" w:hAnsi="宋体" w:eastAsia="宋体" w:cs="宋体"/>
        </w:rPr>
        <w:t>致的预后；四、病症对标准的治疗有一致的效果；五、有诱发疾病的病因。抑郁症符合这五个特征，所以它显然是一种疾病。</w:t>
      </w:r>
    </w:p>
    <w:p>
      <w:pPr>
        <w:autoSpaceDE w:val="0"/>
        <w:autoSpaceDN w:val="0"/>
        <w:snapToGrid w:val="0"/>
        <w:spacing w:before="202"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抑郁症跟一般</w:t>
      </w:r>
      <w:r>
        <w:rPr>
          <w:rFonts w:hint="default" w:ascii="宋体" w:hAnsi="宋体" w:eastAsia="宋体" w:cs="宋体"/>
        </w:rPr>
        <w:t>人的情绪不好或是感情脆弱是不一样的。主要的区别在于后者情绪不好维持</w:t>
      </w:r>
      <w:r>
        <w:rPr>
          <w:rFonts w:hint="default" w:ascii="宋体" w:hAnsi="宋体" w:eastAsia="宋体" w:cs="宋体"/>
          <w:spacing w:val="-1"/>
        </w:rPr>
        <w:t>的时间短，一</w:t>
      </w:r>
      <w:r>
        <w:rPr>
          <w:rFonts w:hint="default" w:ascii="宋体" w:hAnsi="宋体" w:eastAsia="宋体" w:cs="宋体"/>
        </w:rPr>
        <w:t>般只是几个小时，而且睡眠不好或食欲不振，顶多也不过是三五天。此外，</w:t>
      </w:r>
      <w:r>
        <w:rPr>
          <w:rFonts w:hint="default" w:ascii="宋体" w:hAnsi="宋体" w:eastAsia="宋体" w:cs="宋体"/>
          <w:spacing w:val="-1"/>
        </w:rPr>
        <w:t>情绪波动或感</w:t>
      </w:r>
      <w:r>
        <w:rPr>
          <w:rFonts w:hint="default" w:ascii="宋体" w:hAnsi="宋体" w:eastAsia="宋体" w:cs="宋体"/>
        </w:rPr>
        <w:t>情脆弱并不影响身体健康，一般也不会缩短寿命，主要影响的是人际关系。下面我以两个个案来描述这两种情况：</w:t>
      </w:r>
    </w:p>
    <w:p>
      <w:pPr>
        <w:autoSpaceDE w:val="0"/>
        <w:autoSpaceDN w:val="0"/>
        <w:snapToGrid w:val="0"/>
        <w:spacing w:before="202"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个案一：一个</w:t>
      </w:r>
      <w:r>
        <w:rPr>
          <w:rFonts w:hint="default" w:ascii="宋体" w:hAnsi="宋体" w:eastAsia="宋体" w:cs="宋体"/>
        </w:rPr>
        <w:t>二十岁的女生，经常情绪不好，常为了一些小事就闷闷不乐，并容易担心焦</w:t>
      </w:r>
      <w:r>
        <w:rPr>
          <w:rFonts w:hint="default" w:ascii="宋体" w:hAnsi="宋体" w:eastAsia="宋体" w:cs="宋体"/>
          <w:spacing w:val="-1"/>
        </w:rPr>
        <w:t>虑。跟身边边</w:t>
      </w:r>
      <w:r>
        <w:rPr>
          <w:rFonts w:hint="default" w:ascii="宋体" w:hAnsi="宋体" w:eastAsia="宋体" w:cs="宋体"/>
        </w:rPr>
        <w:t>的女孩子常发生矛盾，也不时跟男朋友闹翻。可是很多男孩子仍喜欢与她交</w:t>
      </w:r>
      <w:r>
        <w:rPr>
          <w:rFonts w:hint="default" w:ascii="宋体" w:hAnsi="宋体" w:eastAsia="宋体" w:cs="宋体"/>
          <w:spacing w:val="-1"/>
        </w:rPr>
        <w:t>朋友，觉得她</w:t>
      </w:r>
      <w:r>
        <w:rPr>
          <w:rFonts w:hint="default" w:ascii="宋体" w:hAnsi="宋体" w:eastAsia="宋体" w:cs="宋体"/>
        </w:rPr>
        <w:t>很活泼；甚至觉得能逗她欢笑，或博取她对自己好感，就是一种挑战。有时</w:t>
      </w:r>
      <w:r>
        <w:rPr>
          <w:rFonts w:hint="default" w:ascii="宋体" w:hAnsi="宋体" w:eastAsia="宋体" w:cs="宋体"/>
          <w:spacing w:val="-1"/>
        </w:rPr>
        <w:t>候她发脾气就</w:t>
      </w:r>
      <w:r>
        <w:rPr>
          <w:rFonts w:hint="default" w:ascii="宋体" w:hAnsi="宋体" w:eastAsia="宋体" w:cs="宋体"/>
        </w:rPr>
        <w:t>流泪，甚至摔东西，或躲在房间不肯出来。但过了一阵，她的情绪似乎又好</w:t>
      </w:r>
    </w:p>
    <w:p>
      <w:pPr>
        <w:autoSpaceDE w:val="0"/>
        <w:autoSpaceDN w:val="0"/>
        <w:snapToGrid w:val="0"/>
        <w:spacing w:before="0" w:after="0" w:line="358" w:lineRule="exact"/>
        <w:ind w:left="0" w:right="0" w:firstLine="0"/>
        <w:jc w:val="left"/>
        <w:textAlignment w:val="auto"/>
        <w:rPr>
          <w:rFonts w:hint="default" w:ascii="宋体" w:hAnsi="宋体" w:eastAsia="宋体" w:cs="宋体"/>
        </w:rPr>
      </w:pPr>
      <w:r>
        <w:rPr>
          <w:rFonts w:hint="default" w:ascii="宋体" w:hAnsi="宋体" w:eastAsia="宋体" w:cs="宋体"/>
          <w:spacing w:val="-1"/>
        </w:rPr>
        <w:t>起来，又谈笑</w:t>
      </w:r>
      <w:r>
        <w:rPr>
          <w:rFonts w:hint="default" w:ascii="宋体" w:hAnsi="宋体" w:eastAsia="宋体" w:cs="宋体"/>
        </w:rPr>
        <w:t>风生。她有时候晚上躺下去睡不着，有时到中午才起床，但一般还是正常的。</w:t>
      </w:r>
      <w:r>
        <w:rPr>
          <w:rFonts w:hint="default" w:ascii="宋体" w:hAnsi="宋体" w:eastAsia="宋体" w:cs="宋体"/>
          <w:spacing w:val="1"/>
        </w:rPr>
        <w:t>每天节食为要</w:t>
      </w:r>
      <w:r>
        <w:rPr>
          <w:rFonts w:hint="default" w:ascii="宋体" w:hAnsi="宋体" w:eastAsia="宋体" w:cs="宋体"/>
        </w:rPr>
        <w:t>减肥，胃口正常。跟母亲关系不好，父亲常不在家，平时父母二人常吵架，她觉得家里没有温暖。</w:t>
      </w:r>
    </w:p>
    <w:p>
      <w:pPr>
        <w:autoSpaceDE w:val="0"/>
        <w:autoSpaceDN w:val="0"/>
        <w:snapToGrid w:val="0"/>
        <w:spacing w:before="202"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个案二：一个</w:t>
      </w:r>
      <w:r>
        <w:rPr>
          <w:rFonts w:hint="default" w:ascii="宋体" w:hAnsi="宋体" w:eastAsia="宋体" w:cs="宋体"/>
        </w:rPr>
        <w:t>三十岁的中学教师，人很稳重，家庭关系很好。六个月前意外怀孕，心里非</w:t>
      </w:r>
      <w:r>
        <w:rPr>
          <w:rFonts w:hint="default" w:ascii="宋体" w:hAnsi="宋体" w:eastAsia="宋体" w:cs="宋体"/>
          <w:spacing w:val="-1"/>
        </w:rPr>
        <w:t>常不高兴。后</w:t>
      </w:r>
      <w:r>
        <w:rPr>
          <w:rFonts w:hint="default" w:ascii="宋体" w:hAnsi="宋体" w:eastAsia="宋体" w:cs="宋体"/>
        </w:rPr>
        <w:t>来流产，并开始失眠，食欲不振。而且每天深夜三、四点醒过来后就不能再</w:t>
      </w:r>
      <w:r>
        <w:rPr>
          <w:rFonts w:hint="default" w:ascii="宋体" w:hAnsi="宋体" w:eastAsia="宋体" w:cs="宋体"/>
          <w:spacing w:val="-1"/>
        </w:rPr>
        <w:t>入睡，脑子里</w:t>
      </w:r>
      <w:r>
        <w:rPr>
          <w:rFonts w:hint="default" w:ascii="宋体" w:hAnsi="宋体" w:eastAsia="宋体" w:cs="宋体"/>
        </w:rPr>
        <w:t>很多杂念，胡思乱想。早上起床，很难启动，对着一天要做的事情，自觉不</w:t>
      </w:r>
      <w:r>
        <w:rPr>
          <w:rFonts w:hint="default" w:ascii="宋体" w:hAnsi="宋体" w:eastAsia="宋体" w:cs="宋体"/>
          <w:spacing w:val="-1"/>
        </w:rPr>
        <w:t>堪重负，白天</w:t>
      </w:r>
      <w:r>
        <w:rPr>
          <w:rFonts w:hint="default" w:ascii="宋体" w:hAnsi="宋体" w:eastAsia="宋体" w:cs="宋体"/>
        </w:rPr>
        <w:t>精神都不能集中。经常独自流泪，却说不出具体的原因来。心灰意冷，有时候不自觉地会想到已经死去的父母。这种情况一直持续了三个月没有改善。</w:t>
      </w:r>
    </w:p>
    <w:p>
      <w:pPr>
        <w:autoSpaceDE w:val="0"/>
        <w:autoSpaceDN w:val="0"/>
        <w:snapToGrid w:val="0"/>
        <w:spacing w:before="202"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上述个案一不</w:t>
      </w:r>
      <w:r>
        <w:rPr>
          <w:rFonts w:hint="default" w:ascii="宋体" w:hAnsi="宋体" w:eastAsia="宋体" w:cs="宋体"/>
        </w:rPr>
        <w:t>合乎抑郁症的诊断标准。可是她的情感波动，一旦处在压力之下，可能比别人更容易得抑郁症或双向症。个案二是典型的抑郁症，符合抑郁症诊断的标准。</w:t>
      </w:r>
    </w:p>
    <w:p>
      <w:pPr>
        <w:autoSpaceDE w:val="0"/>
        <w:autoSpaceDN w:val="0"/>
        <w:snapToGrid w:val="0"/>
        <w:spacing w:before="197" w:after="0" w:line="360" w:lineRule="exact"/>
        <w:ind w:left="0" w:right="240" w:firstLine="0"/>
        <w:jc w:val="both"/>
        <w:textAlignment w:val="auto"/>
        <w:rPr>
          <w:rFonts w:hint="default" w:ascii="宋体" w:hAnsi="宋体" w:eastAsia="宋体" w:cs="宋体"/>
        </w:rPr>
      </w:pPr>
      <w:r>
        <w:rPr>
          <w:rFonts w:hint="default" w:ascii="宋体" w:hAnsi="宋体" w:eastAsia="宋体" w:cs="宋体"/>
          <w:spacing w:val="-1"/>
        </w:rPr>
        <w:t>中国人和亚洲</w:t>
      </w:r>
      <w:r>
        <w:rPr>
          <w:rFonts w:hint="default" w:ascii="宋体" w:hAnsi="宋体" w:eastAsia="宋体" w:cs="宋体"/>
        </w:rPr>
        <w:t>人患抑郁症的时候，往往有躯体化的症状。然而这些症状在西方抑郁症病人中比较少見。</w:t>
      </w:r>
    </w:p>
    <w:p>
      <w:pPr>
        <w:autoSpaceDE w:val="0"/>
        <w:autoSpaceDN w:val="0"/>
        <w:snapToGrid w:val="0"/>
        <w:spacing w:before="244" w:after="0" w:line="400" w:lineRule="exact"/>
        <w:ind w:left="0" w:right="0" w:firstLine="0"/>
        <w:jc w:val="left"/>
        <w:textAlignment w:val="auto"/>
        <w:rPr>
          <w:rFonts w:hint="default" w:ascii="宋体" w:hAnsi="宋体" w:eastAsia="宋体" w:cs="宋体"/>
          <w:sz w:val="32"/>
        </w:rPr>
      </w:pPr>
      <w:r>
        <w:rPr>
          <w:rFonts w:hint="eastAsia" w:ascii="宋体" w:hAnsi="宋体" w:eastAsia="宋体" w:cs="宋体"/>
          <w:sz w:val="32"/>
          <w:lang w:val="en-US" w:eastAsia="zh-CN"/>
        </w:rPr>
        <w:t>二</w:t>
      </w:r>
      <w:r>
        <w:rPr>
          <w:rFonts w:hint="default" w:ascii="宋体" w:hAnsi="宋体" w:eastAsia="宋体" w:cs="宋体"/>
          <w:sz w:val="32"/>
        </w:rPr>
        <w:t>、躯体化症状</w:t>
      </w:r>
      <w:r>
        <w:rPr>
          <w:rFonts w:hint="default" w:ascii="宋体" w:hAnsi="宋体" w:eastAsia="宋体" w:cs="宋体"/>
          <w:color w:val="000000"/>
          <w:spacing w:val="0"/>
          <w:w w:val="100"/>
          <w:position w:val="0"/>
          <w:sz w:val="32"/>
          <w:highlight w:val="none"/>
          <w:u w:val="none"/>
          <w:lang w:val="en-US" w:eastAsia="zh-CN" w:bidi="ar-SA"/>
        </w:rPr>
        <w:pict>
          <v:line id="1050" o:spid="_x0000_s1035" style="position:absolute;left:0;margin-left:72pt;margin-top:544.35pt;height:0.05pt;width:111.85pt;mso-position-horizontal-relative:page;mso-position-vertical-relative:page;rotation:0f;z-index:-251649024;" o:ole="f" fillcolor="#FFFFFF" filled="f" o:preferrelative="t" stroked="t" coordsize="21600,21600">
            <v:fill on="f" color2="#FFFFFF" focus="0%"/>
            <v:stroke weight="0.85pt" color="#000000" color2="#FFFFFF" miterlimit="2" endcap="round"/>
            <v:imagedata gain="65536f" blacklevel="0f" gamma="0"/>
            <o:lock v:ext="edit" position="f" selection="f" grouping="f" rotation="f" cropping="f" text="f" aspectratio="f"/>
          </v:line>
        </w:pict>
      </w:r>
    </w:p>
    <w:p>
      <w:pPr>
        <w:autoSpaceDE w:val="0"/>
        <w:autoSpaceDN w:val="0"/>
        <w:snapToGrid w:val="0"/>
        <w:spacing w:before="232"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躯体化症状是</w:t>
      </w:r>
      <w:r>
        <w:rPr>
          <w:rFonts w:hint="default" w:ascii="宋体" w:hAnsi="宋体" w:eastAsia="宋体" w:cs="宋体"/>
        </w:rPr>
        <w:t>临床表现出与身体某些疾病相似的病状，却未能确诊或发现任何身体疾病。</w:t>
      </w:r>
      <w:r>
        <w:rPr>
          <w:rFonts w:hint="default" w:ascii="宋体" w:hAnsi="宋体" w:eastAsia="宋体" w:cs="宋体"/>
          <w:spacing w:val="-1"/>
        </w:rPr>
        <w:t>躯体化症状很</w:t>
      </w:r>
      <w:r>
        <w:rPr>
          <w:rFonts w:hint="default" w:ascii="宋体" w:hAnsi="宋体" w:eastAsia="宋体" w:cs="宋体"/>
        </w:rPr>
        <w:t>多，一般来说包括以下这些：头痛，头晕，头昏脑胀，眼花，耳鸣，胸闷，</w:t>
      </w:r>
    </w:p>
    <w:p>
      <w:pPr>
        <w:autoSpaceDE w:val="0"/>
        <w:autoSpaceDN w:val="0"/>
        <w:snapToGrid w:val="0"/>
        <w:spacing w:before="3" w:after="0" w:line="358" w:lineRule="exact"/>
        <w:ind w:left="0" w:right="0" w:firstLine="0"/>
        <w:jc w:val="left"/>
        <w:textAlignment w:val="auto"/>
        <w:rPr>
          <w:rFonts w:hint="default" w:ascii="宋体" w:hAnsi="宋体" w:eastAsia="宋体" w:cs="宋体"/>
        </w:rPr>
      </w:pPr>
      <w:r>
        <w:rPr>
          <w:rFonts w:hint="default" w:ascii="宋体" w:hAnsi="宋体" w:eastAsia="宋体" w:cs="宋体"/>
          <w:spacing w:val="-1"/>
        </w:rPr>
        <w:t>心痛，呼吸困</w:t>
      </w:r>
      <w:r>
        <w:rPr>
          <w:rFonts w:hint="default" w:ascii="宋体" w:hAnsi="宋体" w:eastAsia="宋体" w:cs="宋体"/>
        </w:rPr>
        <w:t>难，气喘，心跳加速而心慌，胃胀，胃痛，怕冷，冒冷汗，发抖，记忆丧失，</w:t>
      </w:r>
      <w:r>
        <w:rPr>
          <w:rFonts w:hint="default" w:ascii="宋体" w:hAnsi="宋体" w:eastAsia="宋体" w:cs="宋体"/>
          <w:spacing w:val="1"/>
        </w:rPr>
        <w:t>健忘，精神无</w:t>
      </w:r>
      <w:r>
        <w:rPr>
          <w:rFonts w:hint="default" w:ascii="宋体" w:hAnsi="宋体" w:eastAsia="宋体" w:cs="宋体"/>
        </w:rPr>
        <w:t>法集中，浑身无力。这些躯体化症状，在东方文化里特别普遍。有些人把这些症状称为 “神经衰弱”，或“植物神经功能障碍。”</w:t>
      </w:r>
    </w:p>
    <w:p>
      <w:pPr>
        <w:autoSpaceDE w:val="0"/>
        <w:autoSpaceDN w:val="0"/>
        <w:snapToGrid w:val="0"/>
        <w:spacing w:before="245" w:after="0" w:line="300" w:lineRule="exact"/>
        <w:ind w:left="0" w:right="0" w:firstLine="0"/>
        <w:jc w:val="left"/>
        <w:textAlignment w:val="auto"/>
        <w:rPr>
          <w:rFonts w:hint="default" w:ascii="宋体" w:hAnsi="宋体" w:eastAsia="宋体" w:cs="宋体"/>
        </w:rPr>
      </w:pPr>
      <w:r>
        <w:rPr>
          <w:rFonts w:hint="default" w:ascii="宋体" w:hAnsi="宋体" w:eastAsia="宋体" w:cs="宋体"/>
        </w:rPr>
        <w:t>专家认为中国人特别容易把抑郁症躯体化，可能有两个理由：</w:t>
      </w:r>
    </w:p>
    <w:p>
      <w:pPr>
        <w:autoSpaceDE w:val="0"/>
        <w:autoSpaceDN w:val="0"/>
        <w:snapToGrid w:val="0"/>
        <w:spacing w:before="1127"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396" w:right="1200" w:bottom="759" w:left="1440" w:header="0" w:footer="0" w:gutter="0"/>
          <w:pgNumType w:fmt="decimal" w:start="0"/>
          <w:cols w:space="720" w:num="1"/>
          <w:docGrid w:linePitch="1" w:charSpace="0"/>
        </w:sectPr>
      </w:pPr>
      <w:r>
        <w:rPr>
          <w:rFonts w:hint="default" w:ascii="Calibri" w:hAnsi="Calibri" w:eastAsia="Calibri" w:cs="Calibri"/>
          <w:sz w:val="22"/>
        </w:rPr>
        <w:t>—14</w:t>
      </w:r>
    </w:p>
    <w:p>
      <w:pPr>
        <w:autoSpaceDE w:val="0"/>
        <w:autoSpaceDN w:val="0"/>
        <w:snapToGrid w:val="0"/>
        <w:spacing w:before="0" w:after="0" w:line="358" w:lineRule="exact"/>
        <w:ind w:left="360" w:right="152" w:hanging="360"/>
        <w:jc w:val="left"/>
        <w:textAlignment w:val="auto"/>
        <w:rPr>
          <w:rFonts w:hint="default" w:ascii="宋体" w:hAnsi="宋体" w:eastAsia="宋体" w:cs="宋体"/>
        </w:rPr>
      </w:pPr>
      <w:r>
        <w:rPr>
          <w:rFonts w:hint="default" w:ascii="宋体" w:hAnsi="宋体" w:eastAsia="宋体" w:cs="宋体"/>
          <w:sz w:val="22"/>
        </w:rPr>
        <w:t>1</w:t>
      </w:r>
      <w:r>
        <w:rPr>
          <w:rFonts w:hint="default" w:ascii="宋体" w:hAnsi="宋体" w:eastAsia="宋体" w:cs="宋体"/>
          <w:spacing w:val="70"/>
          <w:sz w:val="22"/>
        </w:rPr>
        <w:t xml:space="preserve"> </w:t>
      </w:r>
      <w:r>
        <w:rPr>
          <w:rFonts w:hint="default" w:ascii="宋体" w:hAnsi="宋体" w:eastAsia="宋体" w:cs="宋体"/>
        </w:rPr>
        <w:t>面子问题：觉得自己承认有精神问题是羞耻的。以驱体化症状来表达抑郁，比较不失面子。</w:t>
      </w:r>
    </w:p>
    <w:p>
      <w:pPr>
        <w:autoSpaceDE w:val="0"/>
        <w:autoSpaceDN w:val="0"/>
        <w:snapToGrid w:val="0"/>
        <w:spacing w:before="46" w:after="0" w:line="300" w:lineRule="exact"/>
        <w:ind w:left="0" w:right="0" w:firstLine="0"/>
        <w:jc w:val="left"/>
        <w:textAlignment w:val="auto"/>
        <w:rPr>
          <w:rFonts w:hint="default" w:ascii="宋体" w:hAnsi="宋体" w:eastAsia="宋体" w:cs="宋体"/>
        </w:rPr>
      </w:pPr>
      <w:r>
        <w:rPr>
          <w:rFonts w:hint="default" w:ascii="宋体" w:hAnsi="宋体" w:eastAsia="宋体" w:cs="宋体"/>
        </w:rPr>
        <w:t>2．缺乏精神情绪问题的概念，以为抑郁不属于疾病范畴。因此表現出来的症状，基本上</w:t>
      </w:r>
    </w:p>
    <w:p>
      <w:pPr>
        <w:autoSpaceDE w:val="0"/>
        <w:autoSpaceDN w:val="0"/>
        <w:snapToGrid w:val="0"/>
        <w:spacing w:before="58" w:after="0" w:line="300" w:lineRule="exact"/>
        <w:ind w:left="360" w:right="0" w:firstLine="0"/>
        <w:jc w:val="left"/>
        <w:textAlignment w:val="auto"/>
        <w:rPr>
          <w:rFonts w:hint="default" w:ascii="宋体" w:hAnsi="宋体" w:eastAsia="宋体" w:cs="宋体"/>
        </w:rPr>
      </w:pPr>
      <w:r>
        <w:rPr>
          <w:rFonts w:hint="default" w:ascii="宋体" w:hAnsi="宋体" w:eastAsia="宋体" w:cs="宋体"/>
        </w:rPr>
        <w:t>是抑郁症的身体病症。</w:t>
      </w:r>
    </w:p>
    <w:p>
      <w:pPr>
        <w:autoSpaceDE w:val="0"/>
        <w:autoSpaceDN w:val="0"/>
        <w:snapToGrid w:val="0"/>
        <w:spacing w:before="386" w:after="0" w:line="300" w:lineRule="exact"/>
        <w:ind w:left="0" w:right="0" w:firstLine="0"/>
        <w:jc w:val="left"/>
        <w:textAlignment w:val="auto"/>
        <w:rPr>
          <w:rFonts w:hint="default" w:ascii="宋体" w:hAnsi="宋体" w:eastAsia="宋体" w:cs="宋体"/>
        </w:rPr>
      </w:pPr>
      <w:r>
        <w:rPr>
          <w:rFonts w:hint="default" w:ascii="宋体" w:hAnsi="宋体" w:eastAsia="宋体" w:cs="宋体"/>
        </w:rPr>
        <w:t>下面几个个案，描述躯体化症的情況：</w:t>
      </w:r>
    </w:p>
    <w:p>
      <w:pPr>
        <w:autoSpaceDE w:val="0"/>
        <w:autoSpaceDN w:val="0"/>
        <w:snapToGrid w:val="0"/>
        <w:spacing w:before="386" w:after="0" w:line="300" w:lineRule="exact"/>
        <w:ind w:left="0" w:right="0" w:firstLine="0"/>
        <w:jc w:val="left"/>
        <w:textAlignment w:val="auto"/>
        <w:rPr>
          <w:rFonts w:hint="default" w:ascii="宋体" w:hAnsi="宋体" w:eastAsia="宋体" w:cs="宋体"/>
        </w:rPr>
      </w:pPr>
      <w:r>
        <w:rPr>
          <w:rFonts w:hint="default" w:ascii="宋体" w:hAnsi="宋体" w:eastAsia="宋体" w:cs="宋体"/>
        </w:rPr>
        <w:t>个案三：一个四十岁的工程师去找肠胃科专家，主诉过去六个月患有胃胀和胃气，没有胃</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口。肠胃科医生开了胃药，用药后情况稍有改善。四周后再去看肠胃科医生时，又诉睡眠</w:t>
      </w:r>
    </w:p>
    <w:p>
      <w:pPr>
        <w:autoSpaceDE w:val="0"/>
        <w:autoSpaceDN w:val="0"/>
        <w:snapToGrid w:val="0"/>
        <w:spacing w:before="9" w:after="0" w:line="361" w:lineRule="exact"/>
        <w:ind w:left="0" w:right="0" w:firstLine="0"/>
        <w:jc w:val="both"/>
        <w:textAlignment w:val="auto"/>
        <w:rPr>
          <w:rFonts w:hint="default" w:ascii="宋体" w:hAnsi="宋体" w:eastAsia="宋体" w:cs="宋体"/>
        </w:rPr>
      </w:pPr>
      <w:r>
        <w:rPr>
          <w:rFonts w:hint="default" w:ascii="宋体" w:hAnsi="宋体" w:eastAsia="宋体" w:cs="宋体"/>
          <w:spacing w:val="-1"/>
        </w:rPr>
        <w:t>不好。医生</w:t>
      </w:r>
      <w:r>
        <w:rPr>
          <w:rFonts w:hint="default" w:ascii="宋体" w:hAnsi="宋体" w:eastAsia="宋体" w:cs="宋体"/>
        </w:rPr>
        <w:t>开安眠药，效果不显著。第三次就诊的时候，肠胃科医生建议他找精神科医生。病人不愿意。后来因着妻子坚持才找个精神科医生。 精神科医生跟他们讨论病历，病人</w:t>
      </w:r>
    </w:p>
    <w:p>
      <w:pPr>
        <w:autoSpaceDE w:val="0"/>
        <w:autoSpaceDN w:val="0"/>
        <w:snapToGrid w:val="0"/>
        <w:spacing w:before="45" w:after="0" w:line="300" w:lineRule="exact"/>
        <w:ind w:left="0" w:right="0" w:firstLine="0"/>
        <w:jc w:val="left"/>
        <w:textAlignment w:val="auto"/>
        <w:rPr>
          <w:rFonts w:hint="default" w:ascii="宋体" w:hAnsi="宋体" w:eastAsia="宋体" w:cs="宋体"/>
        </w:rPr>
      </w:pPr>
      <w:r>
        <w:rPr>
          <w:rFonts w:hint="default" w:ascii="宋体" w:hAnsi="宋体" w:eastAsia="宋体" w:cs="宋体"/>
        </w:rPr>
        <w:t>开始诉说自己无精打采，精神不能集中，焦虑，情绪低落，也承认已经不是第一次有这些</w:t>
      </w:r>
    </w:p>
    <w:p>
      <w:pPr>
        <w:autoSpaceDE w:val="0"/>
        <w:autoSpaceDN w:val="0"/>
        <w:snapToGrid w:val="0"/>
        <w:spacing w:before="12" w:after="0" w:line="358" w:lineRule="exact"/>
        <w:ind w:left="0" w:right="0" w:firstLine="0"/>
        <w:jc w:val="both"/>
        <w:textAlignment w:val="auto"/>
        <w:rPr>
          <w:rFonts w:hint="default" w:ascii="宋体" w:hAnsi="宋体" w:eastAsia="宋体" w:cs="宋体"/>
        </w:rPr>
      </w:pPr>
      <w:r>
        <w:rPr>
          <w:rFonts w:hint="default" w:ascii="宋体" w:hAnsi="宋体" w:eastAsia="宋体" w:cs="宋体"/>
        </w:rPr>
        <w:t>症状，并且每次发病都跟生活压力有关。精神科医生开了米淡平，病人服了两三周以后，症状消失。</w:t>
      </w:r>
    </w:p>
    <w:p>
      <w:pPr>
        <w:autoSpaceDE w:val="0"/>
        <w:autoSpaceDN w:val="0"/>
        <w:snapToGrid w:val="0"/>
        <w:spacing w:before="375" w:after="0" w:line="300" w:lineRule="exact"/>
        <w:ind w:left="0" w:right="0" w:firstLine="0"/>
        <w:jc w:val="left"/>
        <w:textAlignment w:val="auto"/>
        <w:rPr>
          <w:rFonts w:hint="default" w:ascii="宋体" w:hAnsi="宋体" w:eastAsia="宋体" w:cs="宋体"/>
        </w:rPr>
      </w:pPr>
      <w:r>
        <w:rPr>
          <w:rFonts w:hint="default" w:ascii="宋体" w:hAnsi="宋体" w:eastAsia="宋体" w:cs="宋体"/>
        </w:rPr>
        <w:t>个案四：一个三十来岁的女企管经理主诉胃痛，但各项测试包括胃镜检查都找不到肠胃和</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肝胆有什么问题。服几种胃药后也没见效。肠胃专家建议用管子插进胰脏检查，可是病人</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的家庭医生认为有风险，建议先找精神科。病人拒绝。家庭医生开给她抗抑郁症药物，告</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诉病人说是用来治疗胃痛，不说病人有抑郁症。病人半信半疑，服了三周后胃痛消失。此</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时病人开始承认其婚姻有矛盾，且工作压力很大。曾数次想停药，结果胃痛又复发。后来</w:t>
      </w:r>
    </w:p>
    <w:p>
      <w:pPr>
        <w:autoSpaceDE w:val="0"/>
        <w:autoSpaceDN w:val="0"/>
        <w:snapToGrid w:val="0"/>
        <w:spacing w:before="60" w:after="0" w:line="300" w:lineRule="exact"/>
        <w:ind w:left="0" w:right="0" w:firstLine="0"/>
        <w:jc w:val="left"/>
        <w:textAlignment w:val="auto"/>
        <w:rPr>
          <w:rFonts w:hint="default" w:ascii="宋体" w:hAnsi="宋体" w:eastAsia="宋体" w:cs="宋体"/>
        </w:rPr>
      </w:pPr>
      <w:r>
        <w:rPr>
          <w:rFonts w:hint="default" w:ascii="宋体" w:hAnsi="宋体" w:eastAsia="宋体" w:cs="宋体"/>
        </w:rPr>
        <w:t>坚持服药一年，胃痛没有再发。</w:t>
      </w:r>
    </w:p>
    <w:p>
      <w:pPr>
        <w:autoSpaceDE w:val="0"/>
        <w:autoSpaceDN w:val="0"/>
        <w:snapToGrid w:val="0"/>
        <w:spacing w:before="384" w:after="0" w:line="300" w:lineRule="exact"/>
        <w:ind w:left="0" w:right="0" w:firstLine="0"/>
        <w:jc w:val="left"/>
        <w:textAlignment w:val="auto"/>
        <w:rPr>
          <w:rFonts w:hint="default" w:ascii="宋体" w:hAnsi="宋体" w:eastAsia="宋体" w:cs="宋体"/>
        </w:rPr>
      </w:pPr>
      <w:r>
        <w:rPr>
          <w:rFonts w:hint="default" w:ascii="宋体" w:hAnsi="宋体" w:eastAsia="宋体" w:cs="宋体"/>
        </w:rPr>
        <w:t>个案五：一个三十岁的家庭主妇第二次结婚，生小孩后，非常怕冷，大热天也要穿棉袄，</w:t>
      </w:r>
    </w:p>
    <w:p>
      <w:pPr>
        <w:autoSpaceDE w:val="0"/>
        <w:autoSpaceDN w:val="0"/>
        <w:snapToGrid w:val="0"/>
        <w:spacing w:before="60" w:after="0" w:line="300" w:lineRule="exact"/>
        <w:ind w:left="0" w:right="0" w:firstLine="0"/>
        <w:jc w:val="left"/>
        <w:textAlignment w:val="auto"/>
        <w:rPr>
          <w:rFonts w:hint="default" w:ascii="宋体" w:hAnsi="宋体" w:eastAsia="宋体" w:cs="宋体"/>
        </w:rPr>
      </w:pPr>
      <w:r>
        <w:rPr>
          <w:rFonts w:hint="default" w:ascii="宋体" w:hAnsi="宋体" w:eastAsia="宋体" w:cs="宋体"/>
        </w:rPr>
        <w:t>盖棉被。每天躺在床上，无法起床。医生检测后表明病人甲状腺功能正常，身体其它功能</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也都正常。医生建议她服抗抑郁症药，可是她拒绝。中医说是产后身体虚弱，可是天天服中药效果不显著。卧床十八个月后，才逐渐好起来。</w:t>
      </w:r>
    </w:p>
    <w:p>
      <w:pPr>
        <w:autoSpaceDE w:val="0"/>
        <w:autoSpaceDN w:val="0"/>
        <w:snapToGrid w:val="0"/>
        <w:spacing w:before="386" w:after="0" w:line="300" w:lineRule="exact"/>
        <w:ind w:left="0" w:right="0" w:firstLine="0"/>
        <w:jc w:val="left"/>
        <w:textAlignment w:val="auto"/>
        <w:rPr>
          <w:rFonts w:hint="default" w:ascii="宋体" w:hAnsi="宋体" w:eastAsia="宋体" w:cs="宋体"/>
        </w:rPr>
      </w:pPr>
      <w:r>
        <w:rPr>
          <w:rFonts w:hint="default" w:ascii="宋体" w:hAnsi="宋体" w:eastAsia="宋体" w:cs="宋体"/>
        </w:rPr>
        <w:t>中国人患抑郁症，至少百分之六十的人抱怨的不是情绪低落，而是躯体化的症状。用抗抑</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郁症药物治疗这些症状，通常效果非常好。</w:t>
      </w:r>
    </w:p>
    <w:p>
      <w:pPr>
        <w:autoSpaceDE w:val="0"/>
        <w:autoSpaceDN w:val="0"/>
        <w:snapToGrid w:val="0"/>
        <w:spacing w:before="384" w:after="0" w:line="400" w:lineRule="exact"/>
        <w:ind w:left="0" w:right="0" w:firstLine="0"/>
        <w:jc w:val="left"/>
        <w:textAlignment w:val="auto"/>
        <w:rPr>
          <w:rFonts w:hint="default" w:ascii="宋体" w:hAnsi="宋体" w:eastAsia="宋体" w:cs="宋体"/>
          <w:sz w:val="32"/>
        </w:rPr>
      </w:pPr>
      <w:r>
        <w:rPr>
          <w:rFonts w:hint="eastAsia" w:ascii="宋体" w:hAnsi="宋体" w:eastAsia="宋体" w:cs="宋体"/>
          <w:sz w:val="32"/>
          <w:lang w:val="en-US" w:eastAsia="zh-CN"/>
        </w:rPr>
        <w:t>三</w:t>
      </w:r>
      <w:r>
        <w:rPr>
          <w:rFonts w:hint="default" w:ascii="宋体" w:hAnsi="宋体" w:eastAsia="宋体" w:cs="宋体"/>
          <w:sz w:val="32"/>
        </w:rPr>
        <w:t>、抑郁症是心理問题? 生理疾病?</w:t>
      </w:r>
      <w:r>
        <w:rPr>
          <w:rFonts w:hint="default" w:ascii="宋体" w:hAnsi="宋体" w:eastAsia="宋体" w:cs="宋体"/>
          <w:color w:val="000000"/>
          <w:spacing w:val="0"/>
          <w:w w:val="100"/>
          <w:position w:val="0"/>
          <w:sz w:val="32"/>
          <w:highlight w:val="none"/>
          <w:u w:val="none"/>
          <w:lang w:val="en-US" w:eastAsia="zh-CN" w:bidi="ar-SA"/>
        </w:rPr>
        <w:pict>
          <v:line id="1052" o:spid="_x0000_s1036" style="position:absolute;left:0;margin-left:72pt;margin-top:618.5pt;height:0.05pt;width:247.95pt;mso-position-horizontal-relative:page;mso-position-vertical-relative:page;rotation:0f;z-index:-251648000;" o:ole="f" fillcolor="#FFFFFF" filled="f" o:preferrelative="t" stroked="t" coordsize="21600,21600">
            <v:fill on="f" color2="#FFFFFF" focus="0%"/>
            <v:stroke weight="0.85pt" color="#000000" color2="#FFFFFF" miterlimit="2" endcap="round"/>
            <v:imagedata gain="65536f" blacklevel="0f" gamma="0"/>
            <o:lock v:ext="edit" position="f" selection="f" grouping="f" rotation="f" cropping="f" text="f" aspectratio="f"/>
          </v:line>
        </w:pict>
      </w:r>
    </w:p>
    <w:p>
      <w:pPr>
        <w:autoSpaceDE w:val="0"/>
        <w:autoSpaceDN w:val="0"/>
        <w:snapToGrid w:val="0"/>
        <w:spacing w:before="364" w:after="0" w:line="300" w:lineRule="exact"/>
        <w:ind w:left="0" w:right="0" w:firstLine="0"/>
        <w:jc w:val="left"/>
        <w:textAlignment w:val="auto"/>
        <w:rPr>
          <w:rFonts w:hint="default" w:ascii="宋体" w:hAnsi="宋体" w:eastAsia="宋体" w:cs="宋体"/>
        </w:rPr>
      </w:pPr>
      <w:r>
        <w:rPr>
          <w:rFonts w:hint="default" w:ascii="宋体" w:hAnsi="宋体" w:eastAsia="宋体" w:cs="宋体"/>
        </w:rPr>
        <w:t>过去三十年，在科研方面，对大脑神经功能测试的技术有了显著的进展。以前认为是心理</w:t>
      </w:r>
    </w:p>
    <w:p>
      <w:pPr>
        <w:autoSpaceDE w:val="0"/>
        <w:autoSpaceDN w:val="0"/>
        <w:snapToGrid w:val="0"/>
        <w:spacing w:before="60" w:after="0" w:line="300" w:lineRule="exact"/>
        <w:ind w:left="0" w:right="0" w:firstLine="0"/>
        <w:jc w:val="left"/>
        <w:textAlignment w:val="auto"/>
        <w:rPr>
          <w:rFonts w:hint="default" w:ascii="宋体" w:hAnsi="宋体" w:eastAsia="宋体" w:cs="宋体"/>
        </w:rPr>
      </w:pPr>
      <w:r>
        <w:rPr>
          <w:rFonts w:hint="default" w:ascii="宋体" w:hAnsi="宋体" w:eastAsia="宋体" w:cs="宋体"/>
        </w:rPr>
        <w:t>的活动，现在可以用大脑扫描直接看出这些心理活动背后的大脑功能。目前扫描技术如功</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能磁共振成像（fMRI），正电子发射断层扫描</w:t>
      </w:r>
      <w:r>
        <w:rPr>
          <w:rFonts w:hint="default" w:ascii="宋体" w:hAnsi="宋体" w:eastAsia="宋体" w:cs="宋体"/>
          <w:spacing w:val="5"/>
        </w:rPr>
        <w:t xml:space="preserve"> </w:t>
      </w:r>
      <w:r>
        <w:rPr>
          <w:rFonts w:hint="default" w:ascii="宋体" w:hAnsi="宋体" w:eastAsia="宋体" w:cs="宋体"/>
        </w:rPr>
        <w:t>(PET scan</w:t>
      </w:r>
      <w:r>
        <w:rPr>
          <w:rFonts w:hint="default" w:ascii="宋体" w:hAnsi="宋体" w:eastAsia="宋体" w:cs="宋体"/>
          <w:spacing w:val="5"/>
        </w:rPr>
        <w:t>)</w:t>
      </w:r>
      <w:r>
        <w:rPr>
          <w:rFonts w:hint="default" w:ascii="宋体" w:hAnsi="宋体" w:eastAsia="宋体" w:cs="宋体"/>
        </w:rPr>
        <w:t>等，可以测出一般的心理活动，</w:t>
      </w:r>
    </w:p>
    <w:p>
      <w:pPr>
        <w:autoSpaceDE w:val="0"/>
        <w:autoSpaceDN w:val="0"/>
        <w:snapToGrid w:val="0"/>
        <w:spacing w:before="830"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396" w:right="1198" w:bottom="759" w:left="1440" w:header="0" w:footer="0" w:gutter="0"/>
          <w:pgNumType w:fmt="decimal" w:start="0"/>
          <w:cols w:space="720" w:num="1"/>
          <w:docGrid w:linePitch="1" w:charSpace="0"/>
        </w:sectPr>
      </w:pPr>
      <w:r>
        <w:rPr>
          <w:rFonts w:hint="default" w:ascii="Calibri" w:hAnsi="Calibri" w:eastAsia="Calibri" w:cs="Calibri"/>
          <w:sz w:val="22"/>
        </w:rPr>
        <w:t>—15</w:t>
      </w:r>
    </w:p>
    <w:p>
      <w:pPr>
        <w:autoSpaceDE w:val="0"/>
        <w:autoSpaceDN w:val="0"/>
        <w:snapToGrid w:val="0"/>
        <w:spacing w:before="0"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如母爱，快乐</w:t>
      </w:r>
      <w:r>
        <w:rPr>
          <w:rFonts w:hint="default" w:ascii="宋体" w:hAnsi="宋体" w:eastAsia="宋体" w:cs="宋体"/>
        </w:rPr>
        <w:t>，惊恐，疼痛等。抑郁症所致的大脑功能紊乱，其中也有一部分可以被测试出来。</w:t>
      </w:r>
    </w:p>
    <w:p>
      <w:pPr>
        <w:autoSpaceDE w:val="0"/>
        <w:autoSpaceDN w:val="0"/>
        <w:snapToGrid w:val="0"/>
        <w:spacing w:before="12500"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396" w:right="1440" w:bottom="759" w:left="1440" w:header="0" w:footer="0" w:gutter="0"/>
          <w:pgNumType w:fmt="decimal" w:start="0"/>
          <w:cols w:space="720" w:num="1"/>
          <w:docGrid w:linePitch="1" w:charSpace="0"/>
        </w:sectPr>
      </w:pPr>
      <w:r>
        <w:rPr>
          <w:rFonts w:hint="default" w:ascii="Calibri" w:hAnsi="Calibri" w:eastAsia="Calibri" w:cs="Calibri"/>
          <w:sz w:val="22"/>
        </w:rPr>
        <w:t>—16</w:t>
      </w:r>
      <w:r>
        <w:rPr>
          <w:rFonts w:hint="default" w:ascii="Calibri" w:hAnsi="Calibri" w:eastAsia="Calibri" w:cs="Calibri"/>
          <w:color w:val="000000"/>
          <w:spacing w:val="0"/>
          <w:w w:val="100"/>
          <w:position w:val="0"/>
          <w:sz w:val="22"/>
          <w:highlight w:val="none"/>
          <w:u w:val="none"/>
          <w:lang w:val="en-US" w:eastAsia="zh-CN" w:bidi="ar-SA"/>
        </w:rPr>
        <w:pict>
          <v:shape id="1054" o:spid="_x0000_s1037" type="#_x0000_t75" style="position:absolute;left:0;margin-left:72pt;margin-top:124.2pt;height:270pt;width:360pt;mso-position-horizontal-relative:page;mso-position-vertical-relative:page;rotation:0f;z-index:-251646976;" o:ole="f" fillcolor="#FFFFFF" filled="f" o:preferrelative="t" stroked="f" coordorigin="0,0" coordsize="21600,21600">
            <v:fill on="f" color2="#FFFFFF" focus="0%"/>
            <v:imagedata gain="65536f" blacklevel="0f" gamma="0" chromakey="#FFFFFF" o:title="" r:id="rId5"/>
            <o:lock v:ext="edit" position="f" selection="f" grouping="f" rotation="f" cropping="f" text="f" aspectratio="t"/>
          </v:shape>
        </w:pict>
      </w:r>
      <w:r>
        <w:rPr>
          <w:rFonts w:hint="default" w:ascii="Calibri" w:hAnsi="Calibri" w:eastAsia="Calibri" w:cs="Calibri"/>
          <w:color w:val="000000"/>
          <w:spacing w:val="0"/>
          <w:w w:val="100"/>
          <w:position w:val="0"/>
          <w:sz w:val="22"/>
          <w:highlight w:val="none"/>
          <w:u w:val="none"/>
          <w:lang w:val="en-US" w:eastAsia="zh-CN" w:bidi="ar-SA"/>
        </w:rPr>
        <w:pict>
          <v:shape id="1055" o:spid="_x0000_s1038" type="#_x0000_t75" style="position:absolute;left:0;margin-left:72pt;margin-top:412.8pt;height:270pt;width:360pt;mso-position-horizontal-relative:page;mso-position-vertical-relative:page;rotation:0f;z-index:-251645952;" o:ole="f" fillcolor="#FFFFFF" filled="f" o:preferrelative="t" stroked="f" coordorigin="0,0" coordsize="21600,21600">
            <v:fill on="f" color2="#FFFFFF" focus="0%"/>
            <v:imagedata gain="65536f" blacklevel="0f" gamma="0" chromakey="#FFFFFF" o:title="" r:id="rId6"/>
            <o:lock v:ext="edit" position="f" selection="f" grouping="f" rotation="f" cropping="f" text="f" aspectratio="t"/>
          </v:shape>
        </w:pict>
      </w:r>
    </w:p>
    <w:p>
      <w:pPr>
        <w:autoSpaceDE w:val="0"/>
        <w:autoSpaceDN w:val="0"/>
        <w:snapToGrid w:val="0"/>
        <w:spacing w:before="2" w:after="0" w:line="300" w:lineRule="exact"/>
        <w:ind w:left="0" w:right="0" w:firstLine="0"/>
        <w:jc w:val="left"/>
        <w:textAlignment w:val="auto"/>
        <w:rPr>
          <w:rFonts w:hint="default" w:ascii="宋体" w:hAnsi="宋体" w:eastAsia="宋体" w:cs="宋体"/>
        </w:rPr>
      </w:pPr>
      <w:r>
        <w:rPr>
          <w:rFonts w:hint="default" w:ascii="宋体" w:hAnsi="宋体" w:eastAsia="宋体" w:cs="宋体"/>
        </w:rPr>
        <w:t>最近几项科学发现，加强了心理现象与大脑生理功能密不可分的关系。很多母亲闻到她初</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生婴儿的香味，心里不禁产生温馨母爱。这心理现象，是因为婴儿的香味，直接影响母亲</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大脑多巴胺的浓度。猫粪便里的弓形虫，进入老鼠大脑后，影响老鼠的大脑功能和网络，</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使老鼠不怕猫，因此容易被猫捉到。一些青年人表现有容易犯法的倾向，他们刻意抵触法</w:t>
      </w:r>
    </w:p>
    <w:p>
      <w:pPr>
        <w:autoSpaceDE w:val="0"/>
        <w:autoSpaceDN w:val="0"/>
        <w:snapToGrid w:val="0"/>
        <w:spacing w:before="60" w:after="0" w:line="300" w:lineRule="exact"/>
        <w:ind w:left="0" w:right="0" w:firstLine="0"/>
        <w:jc w:val="left"/>
        <w:textAlignment w:val="auto"/>
        <w:rPr>
          <w:rFonts w:hint="default" w:ascii="宋体" w:hAnsi="宋体" w:eastAsia="宋体" w:cs="宋体"/>
        </w:rPr>
      </w:pPr>
      <w:r>
        <w:rPr>
          <w:rFonts w:hint="default" w:ascii="宋体" w:hAnsi="宋体" w:eastAsia="宋体" w:cs="宋体"/>
        </w:rPr>
        <w:t>律，似乎跟他们天生对惧怕的条件反射偏低有关，他们因而不怕惩罚。而且他们大脑里的</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单胺氧化酶不够，因此缺乏调适自己情绪的能力。相反，心理现象也可以改变大脑功能。</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学习拉小提琴可增强大脑细胞区域对手指灵活度的操控就是一个例子。另外，认知治疗对</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思想模式的改变，是透过改变大脑神经（特別是前脑）的一些网络。</w:t>
      </w:r>
    </w:p>
    <w:p>
      <w:pPr>
        <w:autoSpaceDE w:val="0"/>
        <w:autoSpaceDN w:val="0"/>
        <w:snapToGrid w:val="0"/>
        <w:spacing w:before="386" w:after="0" w:line="300" w:lineRule="exact"/>
        <w:ind w:left="0" w:right="0" w:firstLine="0"/>
        <w:jc w:val="left"/>
        <w:textAlignment w:val="auto"/>
        <w:rPr>
          <w:rFonts w:hint="default" w:ascii="宋体" w:hAnsi="宋体" w:eastAsia="宋体" w:cs="宋体"/>
        </w:rPr>
      </w:pPr>
      <w:r>
        <w:rPr>
          <w:rFonts w:hint="default" w:ascii="宋体" w:hAnsi="宋体" w:eastAsia="宋体" w:cs="宋体"/>
        </w:rPr>
        <w:t>目前，绝大部分专家认为心理现象都是有大脑生理活动基础的。尽管我们还不能完全解释</w:t>
      </w:r>
    </w:p>
    <w:p>
      <w:pPr>
        <w:autoSpaceDE w:val="0"/>
        <w:autoSpaceDN w:val="0"/>
        <w:snapToGrid w:val="0"/>
        <w:spacing w:before="12" w:after="0" w:line="358" w:lineRule="exact"/>
        <w:ind w:left="0" w:right="0" w:firstLine="0"/>
        <w:jc w:val="left"/>
        <w:textAlignment w:val="auto"/>
        <w:rPr>
          <w:rFonts w:hint="default" w:ascii="宋体" w:hAnsi="宋体" w:eastAsia="宋体" w:cs="宋体"/>
        </w:rPr>
      </w:pPr>
      <w:r>
        <w:rPr>
          <w:rFonts w:hint="default" w:ascii="宋体" w:hAnsi="宋体" w:eastAsia="宋体" w:cs="宋体"/>
          <w:spacing w:val="-1"/>
        </w:rPr>
        <w:t>大脑生理</w:t>
      </w:r>
      <w:r>
        <w:rPr>
          <w:rFonts w:hint="default" w:ascii="宋体" w:hAnsi="宋体" w:eastAsia="宋体" w:cs="宋体"/>
        </w:rPr>
        <w:t>现象如何转化成为心理现象，我们也不理解大脑功能如何造成每个人的自我意识，</w:t>
      </w:r>
      <w:r>
        <w:rPr>
          <w:rFonts w:hint="default" w:ascii="宋体" w:hAnsi="宋体" w:eastAsia="宋体" w:cs="宋体"/>
          <w:spacing w:val="1"/>
        </w:rPr>
        <w:t>而且我们也未能</w:t>
      </w:r>
      <w:r>
        <w:rPr>
          <w:rFonts w:hint="default" w:ascii="宋体" w:hAnsi="宋体" w:eastAsia="宋体" w:cs="宋体"/>
        </w:rPr>
        <w:t>找出产生每个心理现象的个别大脑功能。所以我们现在只能说心理现象与大脑功能有密切的关联，却不能说心理现象就完全等同於大脑活动。 可是我们认为，所有心理现象都是建基于大脑的生理活动，这点基本上是无可置疑的。</w:t>
      </w:r>
    </w:p>
    <w:p>
      <w:pPr>
        <w:autoSpaceDE w:val="0"/>
        <w:autoSpaceDN w:val="0"/>
        <w:snapToGrid w:val="0"/>
        <w:spacing w:before="386" w:after="0" w:line="300" w:lineRule="exact"/>
        <w:ind w:left="0" w:right="0" w:firstLine="0"/>
        <w:jc w:val="left"/>
        <w:textAlignment w:val="auto"/>
        <w:rPr>
          <w:rFonts w:hint="default" w:ascii="宋体" w:hAnsi="宋体" w:eastAsia="宋体" w:cs="宋体"/>
        </w:rPr>
      </w:pPr>
      <w:r>
        <w:rPr>
          <w:rFonts w:hint="default" w:ascii="宋体" w:hAnsi="宋体" w:eastAsia="宋体" w:cs="宋体"/>
        </w:rPr>
        <w:t>可是，如果心理活动建基于大脑生理活动，基督徒一定会发问：那么灵魂的功能又如何显</w:t>
      </w:r>
    </w:p>
    <w:p>
      <w:pPr>
        <w:autoSpaceDE w:val="0"/>
        <w:autoSpaceDN w:val="0"/>
        <w:snapToGrid w:val="0"/>
        <w:spacing w:before="10" w:after="0" w:line="360" w:lineRule="exact"/>
        <w:ind w:left="0" w:right="0" w:firstLine="0"/>
        <w:jc w:val="both"/>
        <w:textAlignment w:val="auto"/>
        <w:rPr>
          <w:rFonts w:hint="default" w:ascii="宋体" w:hAnsi="宋体" w:eastAsia="宋体" w:cs="宋体"/>
        </w:rPr>
      </w:pPr>
      <w:r>
        <w:rPr>
          <w:rFonts w:hint="default" w:ascii="宋体" w:hAnsi="宋体" w:eastAsia="宋体" w:cs="宋体"/>
          <w:spacing w:val="-1"/>
        </w:rPr>
        <w:t>示呢？我</w:t>
      </w:r>
      <w:r>
        <w:rPr>
          <w:rFonts w:hint="default" w:ascii="宋体" w:hAnsi="宋体" w:eastAsia="宋体" w:cs="宋体"/>
        </w:rPr>
        <w:t>看过好几个案例，是曾经灵性很好而且让许多人因着他们的服事而蒙福的基督徒，到老年时却得了老人失智症（例如得爱尔斯莫症），不但记忆丧失，整个人的个性也都改</w:t>
      </w:r>
    </w:p>
    <w:p>
      <w:pPr>
        <w:autoSpaceDE w:val="0"/>
        <w:autoSpaceDN w:val="0"/>
        <w:snapToGrid w:val="0"/>
        <w:spacing w:before="0"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变了。看</w:t>
      </w:r>
      <w:r>
        <w:rPr>
          <w:rFonts w:hint="default" w:ascii="宋体" w:hAnsi="宋体" w:eastAsia="宋体" w:cs="宋体"/>
        </w:rPr>
        <w:t>到他们那样歇斯底里的喊叫，粗暴失控的行为，毫无自尊的脱衣，</w:t>
      </w:r>
      <w:r>
        <w:rPr>
          <w:rFonts w:hint="eastAsia" w:ascii="宋体" w:hAnsi="宋体" w:eastAsia="宋体" w:cs="宋体"/>
          <w:lang w:val="en-US" w:eastAsia="zh-CN"/>
        </w:rPr>
        <w:t>让</w:t>
      </w:r>
      <w:r>
        <w:rPr>
          <w:rFonts w:hint="default" w:ascii="宋体" w:hAnsi="宋体" w:eastAsia="宋体" w:cs="宋体"/>
        </w:rPr>
        <w:t>我不禁自问：这以前可爱温柔彬彬有礼的基督徒，他/她的灵魂到哪里去了？这问题且让我留到这小册子的最后一章来讨论。</w:t>
      </w:r>
    </w:p>
    <w:p>
      <w:pPr>
        <w:autoSpaceDE w:val="0"/>
        <w:autoSpaceDN w:val="0"/>
        <w:snapToGrid w:val="0"/>
        <w:spacing w:before="386" w:after="0" w:line="300" w:lineRule="exact"/>
        <w:ind w:left="0" w:right="0" w:firstLine="0"/>
        <w:jc w:val="left"/>
        <w:textAlignment w:val="auto"/>
        <w:rPr>
          <w:rFonts w:hint="default" w:ascii="宋体" w:hAnsi="宋体" w:eastAsia="宋体" w:cs="宋体"/>
        </w:rPr>
      </w:pPr>
      <w:r>
        <w:rPr>
          <w:rFonts w:hint="default" w:ascii="宋体" w:hAnsi="宋体" w:eastAsia="宋体" w:cs="宋体"/>
        </w:rPr>
        <w:t>我们知道，精神现象受大脑活动的调控。那么，有没有一些客观的检测能显示大脑异常的</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活动或功能呢？目前，至少有六种可以测试出来的大脑功能紊乱与抑郁症有关。</w:t>
      </w:r>
    </w:p>
    <w:p>
      <w:pPr>
        <w:numPr>
          <w:ilvl w:val="0"/>
          <w:numId w:val="5"/>
        </w:numPr>
        <w:autoSpaceDE w:val="0"/>
        <w:autoSpaceDN w:val="0"/>
        <w:snapToGrid w:val="0"/>
        <w:spacing w:before="343" w:after="0" w:line="300" w:lineRule="exact"/>
        <w:ind w:left="540" w:right="0" w:firstLine="0"/>
        <w:jc w:val="left"/>
        <w:textAlignment w:val="auto"/>
        <w:rPr>
          <w:rFonts w:hint="default" w:ascii="宋体" w:hAnsi="宋体" w:eastAsia="宋体" w:cs="宋体"/>
        </w:rPr>
      </w:pPr>
      <w:r>
        <w:rPr>
          <w:rFonts w:hint="default" w:ascii="宋体" w:hAnsi="宋体" w:eastAsia="宋体" w:cs="宋体"/>
        </w:rPr>
        <w:t>大脑皮层脑细胞减少</w:t>
      </w:r>
    </w:p>
    <w:p>
      <w:pPr>
        <w:numPr>
          <w:ilvl w:val="0"/>
          <w:numId w:val="5"/>
        </w:numPr>
        <w:autoSpaceDE w:val="0"/>
        <w:autoSpaceDN w:val="0"/>
        <w:snapToGrid w:val="0"/>
        <w:spacing w:before="12" w:after="0" w:line="358" w:lineRule="exact"/>
        <w:ind w:left="540" w:right="304" w:firstLine="0"/>
        <w:jc w:val="both"/>
        <w:textAlignment w:val="auto"/>
        <w:rPr>
          <w:rFonts w:hint="default" w:ascii="宋体" w:hAnsi="宋体" w:eastAsia="宋体" w:cs="宋体"/>
        </w:rPr>
      </w:pPr>
      <w:r>
        <w:rPr>
          <w:rFonts w:hint="default" w:ascii="宋体" w:hAnsi="宋体" w:eastAsia="宋体" w:cs="宋体"/>
          <w:spacing w:val="-1"/>
        </w:rPr>
        <w:t>大脑神经通路</w:t>
      </w:r>
      <w:r>
        <w:rPr>
          <w:rFonts w:hint="default" w:ascii="宋体" w:hAnsi="宋体" w:eastAsia="宋体" w:cs="宋体"/>
        </w:rPr>
        <w:t>的几种介质功能降低。这些介质包括：多巴胺，五羟色胺，单胺氧化酶。</w:t>
      </w:r>
    </w:p>
    <w:p>
      <w:pPr>
        <w:numPr>
          <w:ilvl w:val="0"/>
          <w:numId w:val="5"/>
        </w:numPr>
        <w:autoSpaceDE w:val="0"/>
        <w:autoSpaceDN w:val="0"/>
        <w:snapToGrid w:val="0"/>
        <w:spacing w:before="46" w:after="0" w:line="300" w:lineRule="exact"/>
        <w:ind w:left="540" w:right="0" w:firstLine="0"/>
        <w:jc w:val="left"/>
        <w:textAlignment w:val="auto"/>
        <w:rPr>
          <w:rFonts w:hint="default" w:ascii="宋体" w:hAnsi="宋体" w:eastAsia="宋体" w:cs="宋体"/>
        </w:rPr>
      </w:pPr>
      <w:r>
        <w:rPr>
          <w:rFonts w:hint="default" w:ascii="宋体" w:hAnsi="宋体" w:eastAsia="宋体" w:cs="宋体"/>
        </w:rPr>
        <w:t>睡眠脑电波变化：包括“快动眼睡眠”往前移动，“快动眼睡眠”的脑电波幅度</w:t>
      </w:r>
    </w:p>
    <w:p>
      <w:pPr>
        <w:autoSpaceDE w:val="0"/>
        <w:autoSpaceDN w:val="0"/>
        <w:snapToGrid w:val="0"/>
        <w:spacing w:before="60" w:after="0" w:line="300" w:lineRule="exact"/>
        <w:ind w:left="540" w:right="0" w:firstLine="0"/>
        <w:jc w:val="left"/>
        <w:textAlignment w:val="auto"/>
        <w:rPr>
          <w:rFonts w:hint="default" w:ascii="宋体" w:hAnsi="宋体" w:eastAsia="宋体" w:cs="宋体"/>
        </w:rPr>
      </w:pPr>
      <w:r>
        <w:rPr>
          <w:rFonts w:hint="default" w:ascii="宋体" w:hAnsi="宋体" w:eastAsia="宋体" w:cs="宋体"/>
        </w:rPr>
        <w:t>减低。</w:t>
      </w:r>
    </w:p>
    <w:p>
      <w:pPr>
        <w:numPr>
          <w:ilvl w:val="0"/>
          <w:numId w:val="5"/>
        </w:numPr>
        <w:autoSpaceDE w:val="0"/>
        <w:autoSpaceDN w:val="0"/>
        <w:snapToGrid w:val="0"/>
        <w:spacing w:before="58" w:after="0" w:line="300" w:lineRule="exact"/>
        <w:ind w:left="540" w:right="0" w:firstLine="0"/>
        <w:jc w:val="left"/>
        <w:textAlignment w:val="auto"/>
        <w:rPr>
          <w:rFonts w:hint="default" w:ascii="宋体" w:hAnsi="宋体" w:eastAsia="宋体" w:cs="宋体"/>
        </w:rPr>
      </w:pPr>
      <w:r>
        <w:rPr>
          <w:rFonts w:hint="default" w:ascii="宋体" w:hAnsi="宋体" w:eastAsia="宋体" w:cs="宋体"/>
        </w:rPr>
        <w:t>下丘脑-垂体-肾上腺轴功能亢奋。</w:t>
      </w:r>
    </w:p>
    <w:p>
      <w:pPr>
        <w:numPr>
          <w:ilvl w:val="0"/>
          <w:numId w:val="5"/>
        </w:numPr>
        <w:autoSpaceDE w:val="0"/>
        <w:autoSpaceDN w:val="0"/>
        <w:snapToGrid w:val="0"/>
        <w:spacing w:before="58" w:after="0" w:line="300" w:lineRule="exact"/>
        <w:ind w:left="540" w:right="0" w:firstLine="0"/>
        <w:jc w:val="left"/>
        <w:textAlignment w:val="auto"/>
        <w:rPr>
          <w:rFonts w:hint="default" w:ascii="宋体" w:hAnsi="宋体" w:eastAsia="宋体" w:cs="宋体"/>
        </w:rPr>
      </w:pPr>
      <w:r>
        <w:rPr>
          <w:rFonts w:hint="default" w:ascii="宋体" w:hAnsi="宋体" w:eastAsia="宋体" w:cs="宋体"/>
        </w:rPr>
        <w:t>生长激素在遇刺激后分泌过高。</w:t>
      </w:r>
    </w:p>
    <w:p>
      <w:pPr>
        <w:numPr>
          <w:ilvl w:val="0"/>
          <w:numId w:val="5"/>
        </w:numPr>
        <w:autoSpaceDE w:val="0"/>
        <w:autoSpaceDN w:val="0"/>
        <w:snapToGrid w:val="0"/>
        <w:spacing w:before="58" w:after="0" w:line="300" w:lineRule="exact"/>
        <w:ind w:left="540" w:right="0" w:firstLine="0"/>
        <w:jc w:val="left"/>
        <w:textAlignment w:val="auto"/>
        <w:rPr>
          <w:rFonts w:hint="default" w:ascii="宋体" w:hAnsi="宋体" w:eastAsia="宋体" w:cs="宋体"/>
        </w:rPr>
      </w:pPr>
      <w:r>
        <w:rPr>
          <w:rFonts w:hint="default" w:ascii="宋体" w:hAnsi="宋体" w:eastAsia="宋体" w:cs="宋体"/>
        </w:rPr>
        <w:t>最近美</w:t>
      </w:r>
      <w:r>
        <w:rPr>
          <w:rFonts w:hint="default" w:ascii="宋体" w:hAnsi="宋体" w:eastAsia="宋体" w:cs="宋体"/>
          <w:spacing w:val="30"/>
        </w:rPr>
        <w:t>国</w:t>
      </w:r>
      <w:r>
        <w:rPr>
          <w:rFonts w:hint="default" w:ascii="宋体" w:hAnsi="宋体" w:eastAsia="宋体" w:cs="宋体"/>
        </w:rPr>
        <w:t>Ridge Diagnostics化验室已经发现可以对抑郁症病人进行血液检测，用以证实</w:t>
      </w:r>
      <w:r>
        <w:rPr>
          <w:rFonts w:hint="default" w:ascii="宋体" w:hAnsi="宋体" w:eastAsia="宋体" w:cs="宋体"/>
          <w:spacing w:val="-1"/>
        </w:rPr>
        <w:t>抑</w:t>
      </w:r>
      <w:r>
        <w:rPr>
          <w:rFonts w:hint="default" w:ascii="宋体" w:hAnsi="宋体" w:eastAsia="宋体" w:cs="宋体"/>
        </w:rPr>
        <w:t>郁症</w:t>
      </w:r>
      <w:r>
        <w:rPr>
          <w:rFonts w:hint="default" w:ascii="宋体" w:hAnsi="宋体" w:eastAsia="宋体" w:cs="宋体"/>
          <w:spacing w:val="-1"/>
        </w:rPr>
        <w:t>的</w:t>
      </w:r>
      <w:r>
        <w:rPr>
          <w:rFonts w:hint="default" w:ascii="宋体" w:hAnsi="宋体" w:eastAsia="宋体" w:cs="宋体"/>
        </w:rPr>
        <w:t>临</w:t>
      </w:r>
      <w:r>
        <w:rPr>
          <w:rFonts w:hint="default" w:ascii="宋体" w:hAnsi="宋体" w:eastAsia="宋体" w:cs="宋体"/>
          <w:spacing w:val="-1"/>
        </w:rPr>
        <w:t>床</w:t>
      </w:r>
      <w:r>
        <w:rPr>
          <w:rFonts w:hint="default" w:ascii="宋体" w:hAnsi="宋体" w:eastAsia="宋体" w:cs="宋体"/>
        </w:rPr>
        <w:t>诊断。这</w:t>
      </w:r>
      <w:r>
        <w:rPr>
          <w:rFonts w:hint="default" w:ascii="宋体" w:hAnsi="宋体" w:eastAsia="宋体" w:cs="宋体"/>
          <w:spacing w:val="-1"/>
        </w:rPr>
        <w:t>项</w:t>
      </w:r>
      <w:r>
        <w:rPr>
          <w:rFonts w:hint="default" w:ascii="宋体" w:hAnsi="宋体" w:eastAsia="宋体" w:cs="宋体"/>
        </w:rPr>
        <w:t>血液</w:t>
      </w:r>
      <w:r>
        <w:rPr>
          <w:rFonts w:hint="default" w:ascii="宋体" w:hAnsi="宋体" w:eastAsia="宋体" w:cs="宋体"/>
          <w:spacing w:val="-1"/>
        </w:rPr>
        <w:t>检</w:t>
      </w:r>
      <w:r>
        <w:rPr>
          <w:rFonts w:hint="default" w:ascii="宋体" w:hAnsi="宋体" w:eastAsia="宋体" w:cs="宋体"/>
        </w:rPr>
        <w:t>查</w:t>
      </w:r>
      <w:r>
        <w:rPr>
          <w:rFonts w:hint="default" w:ascii="宋体" w:hAnsi="宋体" w:eastAsia="宋体" w:cs="宋体"/>
          <w:spacing w:val="-1"/>
        </w:rPr>
        <w:t>已</w:t>
      </w:r>
      <w:r>
        <w:rPr>
          <w:rFonts w:hint="default" w:ascii="宋体" w:hAnsi="宋体" w:eastAsia="宋体" w:cs="宋体"/>
        </w:rPr>
        <w:t>获得美国</w:t>
      </w:r>
      <w:r>
        <w:rPr>
          <w:rFonts w:hint="default" w:ascii="宋体" w:hAnsi="宋体" w:eastAsia="宋体" w:cs="宋体"/>
          <w:spacing w:val="-1"/>
        </w:rPr>
        <w:t>政</w:t>
      </w:r>
      <w:r>
        <w:rPr>
          <w:rFonts w:hint="default" w:ascii="宋体" w:hAnsi="宋体" w:eastAsia="宋体" w:cs="宋体"/>
        </w:rPr>
        <w:t>府食</w:t>
      </w:r>
      <w:r>
        <w:rPr>
          <w:rFonts w:hint="default" w:ascii="宋体" w:hAnsi="宋体" w:eastAsia="宋体" w:cs="宋体"/>
          <w:spacing w:val="-1"/>
        </w:rPr>
        <w:t>品</w:t>
      </w:r>
      <w:r>
        <w:rPr>
          <w:rFonts w:hint="default" w:ascii="宋体" w:hAnsi="宋体" w:eastAsia="宋体" w:cs="宋体"/>
        </w:rPr>
        <w:t>与</w:t>
      </w:r>
      <w:r>
        <w:rPr>
          <w:rFonts w:hint="default" w:ascii="宋体" w:hAnsi="宋体" w:eastAsia="宋体" w:cs="宋体"/>
          <w:spacing w:val="-1"/>
        </w:rPr>
        <w:t>药</w:t>
      </w:r>
      <w:r>
        <w:rPr>
          <w:rFonts w:hint="default" w:ascii="宋体" w:hAnsi="宋体" w:eastAsia="宋体" w:cs="宋体"/>
        </w:rPr>
        <w:t>物管理局</w:t>
      </w:r>
      <w:r>
        <w:rPr>
          <w:rFonts w:hint="default" w:ascii="宋体" w:hAnsi="宋体" w:eastAsia="宋体" w:cs="宋体"/>
          <w:spacing w:val="4"/>
        </w:rPr>
        <w:t>（</w:t>
      </w:r>
      <w:r>
        <w:rPr>
          <w:rFonts w:hint="default" w:ascii="宋体" w:hAnsi="宋体" w:eastAsia="宋体" w:cs="宋体"/>
        </w:rPr>
        <w:t>F</w:t>
      </w:r>
      <w:r>
        <w:rPr>
          <w:rFonts w:hint="default" w:ascii="宋体" w:hAnsi="宋体" w:eastAsia="宋体" w:cs="宋体"/>
          <w:spacing w:val="-2"/>
        </w:rPr>
        <w:t>D</w:t>
      </w:r>
      <w:r>
        <w:rPr>
          <w:rFonts w:hint="default" w:ascii="宋体" w:hAnsi="宋体" w:eastAsia="宋体" w:cs="宋体"/>
        </w:rPr>
        <w:t>A）的批准。</w:t>
      </w:r>
    </w:p>
    <w:p>
      <w:pPr>
        <w:autoSpaceDE w:val="0"/>
        <w:autoSpaceDN w:val="0"/>
        <w:snapToGrid w:val="0"/>
        <w:spacing w:before="849"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440" w:right="1196" w:bottom="759" w:left="1440" w:header="0" w:footer="0" w:gutter="0"/>
          <w:pgNumType w:fmt="decimal" w:start="0"/>
          <w:cols w:space="720" w:num="1"/>
          <w:docGrid w:linePitch="1" w:charSpace="0"/>
        </w:sectPr>
      </w:pPr>
      <w:r>
        <w:rPr>
          <w:rFonts w:hint="default" w:ascii="Calibri" w:hAnsi="Calibri" w:eastAsia="Calibri" w:cs="Calibri"/>
          <w:sz w:val="22"/>
        </w:rPr>
        <w:t>—17</w:t>
      </w:r>
    </w:p>
    <w:p>
      <w:pPr>
        <w:autoSpaceDE w:val="0"/>
        <w:autoSpaceDN w:val="0"/>
        <w:snapToGrid w:val="0"/>
        <w:spacing w:before="13172" w:after="0" w:line="240" w:lineRule="auto"/>
        <w:ind w:left="3390"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440" w:right="2160" w:bottom="759" w:left="2160" w:header="0" w:footer="0" w:gutter="0"/>
          <w:pgNumType w:fmt="decimal" w:start="0"/>
          <w:cols w:space="720" w:num="1"/>
          <w:docGrid w:linePitch="1" w:charSpace="0"/>
        </w:sectPr>
      </w:pPr>
      <w:r>
        <w:rPr>
          <w:rFonts w:hint="default" w:ascii="Calibri" w:hAnsi="Calibri" w:eastAsia="Calibri" w:cs="Calibri"/>
          <w:sz w:val="22"/>
        </w:rPr>
        <w:t>—18</w:t>
      </w:r>
      <w:r>
        <w:rPr>
          <w:rFonts w:hint="default" w:ascii="Calibri" w:hAnsi="Calibri" w:eastAsia="Calibri" w:cs="Calibri"/>
          <w:color w:val="000000"/>
          <w:spacing w:val="0"/>
          <w:w w:val="100"/>
          <w:position w:val="0"/>
          <w:sz w:val="22"/>
          <w:highlight w:val="none"/>
          <w:u w:val="none"/>
          <w:lang w:val="en-US" w:eastAsia="zh-CN" w:bidi="ar-SA"/>
        </w:rPr>
        <w:pict>
          <v:rect id="1057" o:spid="_x0000_s1039" style="position:absolute;left:0;margin-left:0pt;margin-top:0pt;height:792.1pt;width:612.1pt;mso-position-horizontal-relative:page;mso-position-vertical-relative:page;rotation:0f;z-index:-251644928;" o:ole="f" fillcolor="#FFFFFF" filled="t" o:preferrelative="t" stroked="f" coordsize="21600,21600">
            <v:fill opacity="0%" focus="0%"/>
            <v:imagedata gain="65536f" blacklevel="0f" gamma="0"/>
            <o:lock v:ext="edit" position="f" selection="f" grouping="f" rotation="f" cropping="f" text="f" aspectratio="f"/>
          </v:rect>
        </w:pict>
      </w:r>
      <w:r>
        <w:rPr>
          <w:rFonts w:hint="default" w:ascii="Calibri" w:hAnsi="Calibri" w:eastAsia="Calibri" w:cs="Calibri"/>
          <w:color w:val="000000"/>
          <w:spacing w:val="0"/>
          <w:w w:val="100"/>
          <w:position w:val="0"/>
          <w:sz w:val="22"/>
          <w:highlight w:val="none"/>
          <w:u w:val="none"/>
          <w:lang w:val="en-US" w:eastAsia="zh-CN" w:bidi="ar-SA"/>
        </w:rPr>
        <w:pict>
          <v:shape id="1058" o:spid="_x0000_s1040" type="#_x0000_t75" style="position:absolute;left:0;margin-left:72pt;margin-top:72pt;height:270pt;width:360pt;mso-position-horizontal-relative:page;mso-position-vertical-relative:page;rotation:0f;z-index:-251643904;" o:ole="f" fillcolor="#FFFFFF" filled="f" o:preferrelative="t" stroked="f" coordorigin="0,0" coordsize="21600,21600">
            <v:fill on="f" color2="#FFFFFF" focus="0%"/>
            <v:imagedata gain="65536f" blacklevel="0f" gamma="0" chromakey="#FFFFFF" o:title="" r:id="rId7"/>
            <o:lock v:ext="edit" position="f" selection="f" grouping="f" rotation="f" cropping="f" text="f" aspectratio="t"/>
          </v:shape>
        </w:pict>
      </w:r>
      <w:r>
        <w:rPr>
          <w:rFonts w:hint="default" w:ascii="Calibri" w:hAnsi="Calibri" w:eastAsia="Calibri" w:cs="Calibri"/>
          <w:color w:val="000000"/>
          <w:spacing w:val="0"/>
          <w:w w:val="100"/>
          <w:position w:val="0"/>
          <w:sz w:val="22"/>
          <w:highlight w:val="none"/>
          <w:u w:val="none"/>
          <w:lang w:val="en-US" w:eastAsia="zh-CN" w:bidi="ar-SA"/>
        </w:rPr>
        <w:pict>
          <v:shape id="1059" o:spid="_x0000_s1041" type="#_x0000_t75" style="position:absolute;left:0;margin-left:72pt;margin-top:354.2pt;height:270pt;width:360pt;mso-position-horizontal-relative:page;mso-position-vertical-relative:page;rotation:0f;z-index:-251642880;" o:ole="f" fillcolor="#FFFFFF" filled="f" o:preferrelative="t" stroked="f" coordorigin="0,0" coordsize="21600,21600">
            <v:fill on="f" color2="#FFFFFF" focus="0%"/>
            <v:imagedata gain="65536f" blacklevel="0f" gamma="0" chromakey="#FFFFFF" o:title="" r:id="rId8"/>
            <o:lock v:ext="edit" position="f" selection="f" grouping="f" rotation="f" cropping="f" text="f" aspectratio="t"/>
          </v:shape>
        </w:pict>
      </w:r>
    </w:p>
    <w:p>
      <w:pPr>
        <w:autoSpaceDE w:val="0"/>
        <w:autoSpaceDN w:val="0"/>
        <w:snapToGrid w:val="0"/>
        <w:spacing w:before="11246"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从以上各种</w:t>
      </w:r>
      <w:r>
        <w:rPr>
          <w:rFonts w:hint="default" w:ascii="宋体" w:hAnsi="宋体" w:eastAsia="宋体" w:cs="宋体"/>
        </w:rPr>
        <w:t>的测试表明：抑郁症确是大脑神经功能紊乱所致的一种疾病。可是有些基督徒</w:t>
      </w:r>
      <w:r>
        <w:rPr>
          <w:rFonts w:hint="default" w:ascii="宋体" w:hAnsi="宋体" w:eastAsia="宋体" w:cs="宋体"/>
          <w:spacing w:val="-1"/>
        </w:rPr>
        <w:t>反对这个观</w:t>
      </w:r>
      <w:r>
        <w:rPr>
          <w:rFonts w:hint="default" w:ascii="宋体" w:hAnsi="宋体" w:eastAsia="宋体" w:cs="宋体"/>
        </w:rPr>
        <w:t>点，认为抑郁症病人的症状不是病，而是灵性软弱的表现。我们在下面“为什么基督徒可能得忧郁症”里再回头来讨论这个问题。</w:t>
      </w:r>
      <w:r>
        <w:rPr>
          <w:rFonts w:hint="default" w:ascii="宋体" w:hAnsi="宋体" w:eastAsia="宋体" w:cs="宋体"/>
          <w:color w:val="000000"/>
          <w:spacing w:val="0"/>
          <w:w w:val="100"/>
          <w:position w:val="0"/>
          <w:sz w:val="24"/>
          <w:highlight w:val="none"/>
          <w:u w:val="none"/>
          <w:lang w:val="en-US" w:eastAsia="zh-CN" w:bidi="ar-SA"/>
        </w:rPr>
        <w:pict>
          <v:rect id="1060" o:spid="_x0000_s1042" style="position:absolute;left:0;margin-left:0pt;margin-top:0pt;height:792.1pt;width:612.1pt;mso-position-horizontal-relative:page;mso-position-vertical-relative:page;rotation:0f;z-index:-251641856;" o:ole="f" fillcolor="#FFFFFF" filled="t" o:preferrelative="t" stroked="f" coordsize="21600,21600">
            <v:fill opacity="0%" focus="0%"/>
            <v:imagedata gain="65536f" blacklevel="0f" gamma="0"/>
            <o:lock v:ext="edit" position="f" selection="f" grouping="f" rotation="f" cropping="f" text="f" aspectratio="f"/>
          </v:rect>
        </w:pict>
      </w:r>
      <w:r>
        <w:rPr>
          <w:rFonts w:hint="default" w:ascii="宋体" w:hAnsi="宋体" w:eastAsia="宋体" w:cs="宋体"/>
          <w:color w:val="000000"/>
          <w:spacing w:val="0"/>
          <w:w w:val="100"/>
          <w:position w:val="0"/>
          <w:sz w:val="24"/>
          <w:highlight w:val="none"/>
          <w:u w:val="none"/>
          <w:lang w:val="en-US" w:eastAsia="zh-CN" w:bidi="ar-SA"/>
        </w:rPr>
        <w:pict>
          <v:shape id="1061" o:spid="_x0000_s1043" type="#_x0000_t75" style="position:absolute;left:0;margin-left:72pt;margin-top:72pt;height:270pt;width:360pt;mso-position-horizontal-relative:page;mso-position-vertical-relative:page;rotation:0f;z-index:-251640832;" o:ole="f" fillcolor="#FFFFFF" filled="f" o:preferrelative="t" stroked="f" coordorigin="0,0" coordsize="21600,21600">
            <v:fill on="f" color2="#FFFFFF" focus="0%"/>
            <v:imagedata gain="65536f" blacklevel="0f" gamma="0" chromakey="#FFFFFF" o:title="" r:id="rId9"/>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062" o:spid="_x0000_s1044" type="#_x0000_t75" style="position:absolute;left:0;margin-left:72pt;margin-top:354.2pt;height:270pt;width:360pt;mso-position-horizontal-relative:page;mso-position-vertical-relative:page;rotation:0f;z-index:-251639808;" o:ole="f" fillcolor="#FFFFFF" filled="f" o:preferrelative="t" stroked="f" coordorigin="0,0" coordsize="21600,21600">
            <v:fill on="f" color2="#FFFFFF" focus="0%"/>
            <v:imagedata gain="65536f" blacklevel="0f" gamma="0" chromakey="#FFFFFF" o:title="" r:id="rId10"/>
            <o:lock v:ext="edit" position="f" selection="f" grouping="f" rotation="f" cropping="f" text="f" aspectratio="t"/>
          </v:shape>
        </w:pict>
      </w:r>
    </w:p>
    <w:p>
      <w:pPr>
        <w:autoSpaceDE w:val="0"/>
        <w:autoSpaceDN w:val="0"/>
        <w:snapToGrid w:val="0"/>
        <w:spacing w:before="854"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440" w:right="1438" w:bottom="759" w:left="1440" w:header="0" w:footer="0" w:gutter="0"/>
          <w:pgNumType w:fmt="decimal" w:start="0"/>
          <w:cols w:space="720" w:num="1"/>
          <w:docGrid w:linePitch="1" w:charSpace="0"/>
        </w:sectPr>
      </w:pPr>
      <w:r>
        <w:rPr>
          <w:rFonts w:hint="default" w:ascii="Calibri" w:hAnsi="Calibri" w:eastAsia="Calibri" w:cs="Calibri"/>
          <w:sz w:val="22"/>
        </w:rPr>
        <w:t>—19</w:t>
      </w:r>
    </w:p>
    <w:p>
      <w:pPr>
        <w:autoSpaceDE w:val="0"/>
        <w:autoSpaceDN w:val="0"/>
        <w:snapToGrid w:val="0"/>
        <w:spacing w:before="2" w:after="0" w:line="400" w:lineRule="exact"/>
        <w:ind w:left="0" w:right="0" w:firstLine="0"/>
        <w:jc w:val="left"/>
        <w:textAlignment w:val="auto"/>
        <w:rPr>
          <w:rFonts w:hint="default" w:ascii="宋体" w:hAnsi="宋体" w:eastAsia="宋体" w:cs="宋体"/>
          <w:sz w:val="32"/>
        </w:rPr>
      </w:pPr>
      <w:r>
        <w:rPr>
          <w:rFonts w:hint="eastAsia" w:ascii="宋体" w:hAnsi="宋体" w:eastAsia="宋体" w:cs="宋体"/>
          <w:sz w:val="32"/>
          <w:lang w:val="en-US" w:eastAsia="zh-CN"/>
        </w:rPr>
        <w:t>四</w:t>
      </w:r>
      <w:r>
        <w:rPr>
          <w:rFonts w:hint="default" w:ascii="宋体" w:hAnsi="宋体" w:eastAsia="宋体" w:cs="宋体"/>
          <w:sz w:val="32"/>
        </w:rPr>
        <w:t>、抑郁症的成因：基因与环境的互动</w:t>
      </w:r>
      <w:r>
        <w:rPr>
          <w:rFonts w:hint="default" w:ascii="宋体" w:hAnsi="宋体" w:eastAsia="宋体" w:cs="宋体"/>
          <w:color w:val="000000"/>
          <w:spacing w:val="0"/>
          <w:w w:val="100"/>
          <w:position w:val="0"/>
          <w:sz w:val="32"/>
          <w:highlight w:val="none"/>
          <w:u w:val="none"/>
          <w:lang w:val="en-US" w:eastAsia="zh-CN" w:bidi="ar-SA"/>
        </w:rPr>
        <w:pict>
          <v:rect id="1063" o:spid="_x0000_s1045" style="position:absolute;left:0;margin-left:0pt;margin-top:0pt;height:792.1pt;width:612.1pt;mso-position-horizontal-relative:page;mso-position-vertical-relative:page;rotation:0f;z-index:-251638784;" o:ole="f" fillcolor="#FFFFFF" filled="t" o:preferrelative="t" stroked="f" coordsize="21600,21600">
            <v:fill opacity="0%" focus="0%"/>
            <v:imagedata gain="65536f" blacklevel="0f" gamma="0"/>
            <o:lock v:ext="edit" position="f" selection="f" grouping="f" rotation="f" cropping="f" text="f" aspectratio="f"/>
          </v:rect>
        </w:pict>
      </w:r>
      <w:r>
        <w:rPr>
          <w:rFonts w:hint="default" w:ascii="宋体" w:hAnsi="宋体" w:eastAsia="宋体" w:cs="宋体"/>
          <w:color w:val="000000"/>
          <w:spacing w:val="0"/>
          <w:w w:val="100"/>
          <w:position w:val="0"/>
          <w:sz w:val="32"/>
          <w:highlight w:val="none"/>
          <w:u w:val="none"/>
          <w:lang w:val="en-US" w:eastAsia="zh-CN" w:bidi="ar-SA"/>
        </w:rPr>
        <w:pict>
          <v:line id="1064" o:spid="_x0000_s1046" style="position:absolute;left:0;margin-left:72pt;margin-top:90.55pt;height:0.05pt;width:271.95pt;mso-position-horizontal-relative:page;mso-position-vertical-relative:page;rotation:0f;z-index:-251637760;" o:ole="f" fillcolor="#FFFFFF" filled="f" o:preferrelative="t" stroked="t" coordsize="21600,21600">
            <v:fill on="f" color2="#FFFFFF" focus="0%"/>
            <v:stroke weight="0.85pt" color="#000000" color2="#FFFFFF" miterlimit="2" endcap="round"/>
            <v:imagedata gain="65536f" blacklevel="0f" gamma="0"/>
            <o:lock v:ext="edit" position="f" selection="f" grouping="f" rotation="f" cropping="f" text="f" aspectratio="f"/>
          </v:line>
        </w:pict>
      </w:r>
    </w:p>
    <w:p>
      <w:pPr>
        <w:autoSpaceDE w:val="0"/>
        <w:autoSpaceDN w:val="0"/>
        <w:snapToGrid w:val="0"/>
        <w:spacing w:before="278" w:after="0" w:line="300" w:lineRule="exact"/>
        <w:ind w:left="0" w:right="0" w:firstLine="0"/>
        <w:jc w:val="left"/>
        <w:textAlignment w:val="auto"/>
        <w:rPr>
          <w:rFonts w:hint="default" w:ascii="宋体" w:hAnsi="宋体" w:eastAsia="宋体" w:cs="宋体"/>
        </w:rPr>
      </w:pPr>
      <w:r>
        <w:rPr>
          <w:rFonts w:hint="default" w:ascii="宋体" w:hAnsi="宋体" w:eastAsia="宋体" w:cs="宋体"/>
        </w:rPr>
        <w:t>目前西方医学界认为，绝大多数的疾病，无论是身体的，还是精神的，都是因着基因与环</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境互动而产生的。举例来说。肺结核虽然是结核细菌造成的病（从医学上来说，细菌是大</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环境的一部分），可是每个人被结核细菌感染的几率，却跟社会经济环境条件与自己免疫</w:t>
      </w:r>
    </w:p>
    <w:p>
      <w:pPr>
        <w:autoSpaceDE w:val="0"/>
        <w:autoSpaceDN w:val="0"/>
        <w:snapToGrid w:val="0"/>
        <w:spacing w:before="60" w:after="0" w:line="300" w:lineRule="exact"/>
        <w:ind w:left="0" w:right="0" w:firstLine="0"/>
        <w:jc w:val="left"/>
        <w:textAlignment w:val="auto"/>
        <w:rPr>
          <w:rFonts w:hint="default" w:ascii="宋体" w:hAnsi="宋体" w:eastAsia="宋体" w:cs="宋体"/>
        </w:rPr>
      </w:pPr>
      <w:r>
        <w:rPr>
          <w:rFonts w:hint="default" w:ascii="宋体" w:hAnsi="宋体" w:eastAsia="宋体" w:cs="宋体"/>
        </w:rPr>
        <w:t>功能有关，而免疫功能就是基因控制的。当然，绝大部分的意外受伤是环境因素造成的，</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跟基因没有太大直接关系。可是，如果意外受伤是因为他们急躁，冒险，那么这些人的意</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外受伤，也就有基因影响的行为心态的因素在内了。</w:t>
      </w:r>
    </w:p>
    <w:p>
      <w:pPr>
        <w:autoSpaceDE w:val="0"/>
        <w:autoSpaceDN w:val="0"/>
        <w:snapToGrid w:val="0"/>
        <w:spacing w:before="257" w:after="0" w:line="300" w:lineRule="exact"/>
        <w:ind w:left="0" w:right="0" w:firstLine="0"/>
        <w:jc w:val="left"/>
        <w:textAlignment w:val="auto"/>
        <w:rPr>
          <w:rFonts w:hint="default" w:ascii="宋体" w:hAnsi="宋体" w:eastAsia="宋体" w:cs="宋体"/>
        </w:rPr>
      </w:pPr>
      <w:r>
        <w:rPr>
          <w:rFonts w:hint="default" w:ascii="宋体" w:hAnsi="宋体" w:eastAsia="宋体" w:cs="宋体"/>
        </w:rPr>
        <w:t>我们上面已经说过， 精神病包括抑郁症其实都是大脑神经功能紊乱而产生的心理疾病。</w:t>
      </w:r>
    </w:p>
    <w:p>
      <w:pPr>
        <w:autoSpaceDE w:val="0"/>
        <w:autoSpaceDN w:val="0"/>
        <w:snapToGrid w:val="0"/>
        <w:spacing w:before="60" w:after="0" w:line="300" w:lineRule="exact"/>
        <w:ind w:left="0" w:right="0" w:firstLine="0"/>
        <w:jc w:val="left"/>
        <w:textAlignment w:val="auto"/>
        <w:rPr>
          <w:rFonts w:hint="default" w:ascii="宋体" w:hAnsi="宋体" w:eastAsia="宋体" w:cs="宋体"/>
        </w:rPr>
      </w:pPr>
      <w:r>
        <w:rPr>
          <w:rFonts w:hint="default" w:ascii="宋体" w:hAnsi="宋体" w:eastAsia="宋体" w:cs="宋体"/>
        </w:rPr>
        <w:t>我们先来简单解释一下人类的基因组，然后再来讨论抑郁症的成因。</w:t>
      </w:r>
    </w:p>
    <w:p>
      <w:pPr>
        <w:autoSpaceDE w:val="0"/>
        <w:autoSpaceDN w:val="0"/>
        <w:snapToGrid w:val="0"/>
        <w:spacing w:before="257" w:after="0" w:line="300" w:lineRule="exact"/>
        <w:ind w:left="0" w:right="0" w:firstLine="0"/>
        <w:jc w:val="left"/>
        <w:textAlignment w:val="auto"/>
        <w:rPr>
          <w:rFonts w:hint="default" w:ascii="宋体" w:hAnsi="宋体" w:eastAsia="宋体" w:cs="宋体"/>
        </w:rPr>
      </w:pPr>
      <w:r>
        <w:rPr>
          <w:rFonts w:hint="default" w:ascii="宋体" w:hAnsi="宋体" w:eastAsia="宋体" w:cs="宋体"/>
        </w:rPr>
        <w:t>基因是由脱氧核糖核酸（DNA）组成的。我们知道，人</w:t>
      </w:r>
      <w:r>
        <w:rPr>
          <w:rFonts w:hint="default" w:ascii="宋体" w:hAnsi="宋体" w:eastAsia="宋体" w:cs="宋体"/>
          <w:spacing w:val="30"/>
        </w:rPr>
        <w:t>的</w:t>
      </w:r>
      <w:r>
        <w:rPr>
          <w:rFonts w:hint="default" w:ascii="宋体" w:hAnsi="宋体" w:eastAsia="宋体" w:cs="宋体"/>
        </w:rPr>
        <w:t>DN</w:t>
      </w:r>
      <w:r>
        <w:rPr>
          <w:rFonts w:hint="default" w:ascii="宋体" w:hAnsi="宋体" w:eastAsia="宋体" w:cs="宋体"/>
          <w:spacing w:val="60"/>
        </w:rPr>
        <w:t>A</w:t>
      </w:r>
      <w:r>
        <w:rPr>
          <w:rFonts w:hint="default" w:ascii="宋体" w:hAnsi="宋体" w:eastAsia="宋体" w:cs="宋体"/>
        </w:rPr>
        <w:t>由两条长链形成所谓“双螺</w:t>
      </w:r>
      <w:r>
        <w:rPr>
          <w:rFonts w:hint="default" w:ascii="宋体" w:hAnsi="宋体" w:eastAsia="宋体" w:cs="宋体"/>
          <w:spacing w:val="-1"/>
        </w:rPr>
        <w:t>旋结构”，</w:t>
      </w:r>
      <w:r>
        <w:rPr>
          <w:rFonts w:hint="default" w:ascii="宋体" w:hAnsi="宋体" w:eastAsia="宋体" w:cs="宋体"/>
        </w:rPr>
        <w:t>每条链上排列着核苷酸。人有四种核苷酸，为了方便解释，我们简称它们为A，</w:t>
      </w:r>
      <w:r>
        <w:rPr>
          <w:rFonts w:hint="default" w:ascii="宋体" w:hAnsi="宋体" w:eastAsia="宋体" w:cs="宋体"/>
          <w:spacing w:val="-2"/>
        </w:rPr>
        <w:t>G，T，C。这四种核苷酸排列成两条配对互补的长链，一</w:t>
      </w:r>
      <w:r>
        <w:rPr>
          <w:rFonts w:hint="default" w:ascii="宋体" w:hAnsi="宋体" w:eastAsia="宋体" w:cs="宋体"/>
          <w:spacing w:val="-1"/>
        </w:rPr>
        <w:t>条链上的 A 配对着另外一条的 T，</w:t>
      </w:r>
      <w:r>
        <w:rPr>
          <w:rFonts w:hint="default" w:ascii="宋体" w:hAnsi="宋体" w:eastAsia="宋体" w:cs="宋体"/>
          <w:spacing w:val="30"/>
        </w:rPr>
        <w:t>而</w:t>
      </w:r>
      <w:r>
        <w:rPr>
          <w:rFonts w:hint="default" w:ascii="宋体" w:hAnsi="宋体" w:eastAsia="宋体" w:cs="宋体"/>
          <w:spacing w:val="60"/>
        </w:rPr>
        <w:t>G</w:t>
      </w:r>
      <w:r>
        <w:rPr>
          <w:rFonts w:hint="default" w:ascii="宋体" w:hAnsi="宋体" w:eastAsia="宋体" w:cs="宋体"/>
        </w:rPr>
        <w:t>配对</w:t>
      </w:r>
      <w:r>
        <w:rPr>
          <w:rFonts w:hint="default" w:ascii="宋体" w:hAnsi="宋体" w:eastAsia="宋体" w:cs="宋体"/>
          <w:spacing w:val="30"/>
        </w:rPr>
        <w:t>着</w:t>
      </w:r>
      <w:r>
        <w:rPr>
          <w:rFonts w:hint="default" w:ascii="宋体" w:hAnsi="宋体" w:eastAsia="宋体" w:cs="宋体"/>
        </w:rPr>
        <w:t>C。DN</w:t>
      </w:r>
      <w:r>
        <w:rPr>
          <w:rFonts w:hint="default" w:ascii="宋体" w:hAnsi="宋体" w:eastAsia="宋体" w:cs="宋体"/>
          <w:spacing w:val="60"/>
        </w:rPr>
        <w:t>A</w:t>
      </w:r>
      <w:r>
        <w:rPr>
          <w:rFonts w:hint="default" w:ascii="宋体" w:hAnsi="宋体" w:eastAsia="宋体" w:cs="宋体"/>
        </w:rPr>
        <w:t>通过转录，把遗传信息从一代传到下一代。转录过程极其精确但比较复杂，我们就不在这里讨论了。</w:t>
      </w:r>
    </w:p>
    <w:p>
      <w:pPr>
        <w:autoSpaceDE w:val="0"/>
        <w:autoSpaceDN w:val="0"/>
        <w:snapToGrid w:val="0"/>
        <w:spacing w:before="7495"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440" w:right="1198" w:bottom="759" w:left="1440" w:header="0" w:footer="0" w:gutter="0"/>
          <w:pgNumType w:fmt="decimal" w:start="0"/>
          <w:cols w:space="720" w:num="1"/>
          <w:docGrid w:linePitch="1" w:charSpace="0"/>
        </w:sectPr>
      </w:pPr>
      <w:r>
        <w:rPr>
          <w:rFonts w:hint="default" w:ascii="Calibri" w:hAnsi="Calibri" w:eastAsia="Calibri" w:cs="Calibri"/>
          <w:sz w:val="22"/>
        </w:rPr>
        <w:t>—20</w:t>
      </w:r>
      <w:r>
        <w:rPr>
          <w:rFonts w:hint="default" w:ascii="Calibri" w:hAnsi="Calibri" w:eastAsia="Calibri" w:cs="Calibri"/>
          <w:color w:val="000000"/>
          <w:spacing w:val="0"/>
          <w:w w:val="100"/>
          <w:position w:val="0"/>
          <w:sz w:val="22"/>
          <w:highlight w:val="none"/>
          <w:u w:val="none"/>
          <w:lang w:val="en-US" w:eastAsia="zh-CN" w:bidi="ar-SA"/>
        </w:rPr>
        <w:pict>
          <v:shape id="1065" o:spid="_x0000_s1047" type="#_x0000_t75" style="position:absolute;left:0;margin-left:72pt;margin-top:368.5pt;height:270pt;width:360pt;mso-position-horizontal-relative:page;mso-position-vertical-relative:page;rotation:0f;z-index:-251636736;" o:ole="f" fillcolor="#FFFFFF" filled="f" o:preferrelative="t" stroked="f" coordorigin="0,0" coordsize="21600,21600">
            <v:fill on="f" color2="#FFFFFF" focus="0%"/>
            <v:imagedata gain="65536f" blacklevel="0f" gamma="0" chromakey="#FFFFFF" o:title="" r:id="rId11"/>
            <o:lock v:ext="edit" position="f" selection="f" grouping="f" rotation="f" cropping="f" text="f" aspectratio="t"/>
          </v:shape>
        </w:pict>
      </w:r>
    </w:p>
    <w:p>
      <w:pPr>
        <w:autoSpaceDE w:val="0"/>
        <w:autoSpaceDN w:val="0"/>
        <w:snapToGrid w:val="0"/>
        <w:spacing w:before="5602" w:after="0" w:line="358" w:lineRule="exact"/>
        <w:ind w:left="0" w:right="87" w:firstLine="0"/>
        <w:jc w:val="left"/>
        <w:textAlignment w:val="auto"/>
        <w:rPr>
          <w:rFonts w:hint="default" w:ascii="宋体" w:hAnsi="宋体" w:eastAsia="宋体" w:cs="宋体"/>
        </w:rPr>
      </w:pPr>
      <w:r>
        <w:rPr>
          <w:rFonts w:hint="default" w:ascii="宋体" w:hAnsi="宋体" w:eastAsia="宋体" w:cs="宋体"/>
        </w:rPr>
        <w:t>人体每个细胞的细胞核里，有二十三对（四十六个）排满</w:t>
      </w:r>
      <w:r>
        <w:rPr>
          <w:rFonts w:hint="default" w:ascii="宋体" w:hAnsi="宋体" w:eastAsia="宋体" w:cs="宋体"/>
          <w:spacing w:val="30"/>
        </w:rPr>
        <w:t>了</w:t>
      </w:r>
      <w:r>
        <w:rPr>
          <w:rFonts w:hint="default" w:ascii="宋体" w:hAnsi="宋体" w:eastAsia="宋体" w:cs="宋体"/>
        </w:rPr>
        <w:t>DN</w:t>
      </w:r>
      <w:r>
        <w:rPr>
          <w:rFonts w:hint="default" w:ascii="宋体" w:hAnsi="宋体" w:eastAsia="宋体" w:cs="宋体"/>
          <w:spacing w:val="60"/>
        </w:rPr>
        <w:t>A</w:t>
      </w:r>
      <w:r>
        <w:rPr>
          <w:rFonts w:hint="default" w:ascii="宋体" w:hAnsi="宋体" w:eastAsia="宋体" w:cs="宋体"/>
        </w:rPr>
        <w:t>的染色体，每个人从父母亲那里各承受二十三个染色体。另外在细胞质里有线粒体，线粒体里也有少量</w:t>
      </w:r>
      <w:r>
        <w:rPr>
          <w:rFonts w:hint="default" w:ascii="宋体" w:hAnsi="宋体" w:eastAsia="宋体" w:cs="宋体"/>
          <w:spacing w:val="31"/>
        </w:rPr>
        <w:t>的</w:t>
      </w:r>
      <w:r>
        <w:rPr>
          <w:rFonts w:hint="default" w:ascii="宋体" w:hAnsi="宋体" w:eastAsia="宋体" w:cs="宋体"/>
        </w:rPr>
        <w:t>DNA，这些线粒</w:t>
      </w:r>
      <w:r>
        <w:rPr>
          <w:rFonts w:hint="default" w:ascii="宋体" w:hAnsi="宋体" w:eastAsia="宋体" w:cs="宋体"/>
          <w:spacing w:val="30"/>
        </w:rPr>
        <w:t>体</w:t>
      </w:r>
      <w:r>
        <w:rPr>
          <w:rFonts w:hint="default" w:ascii="宋体" w:hAnsi="宋体" w:eastAsia="宋体" w:cs="宋体"/>
        </w:rPr>
        <w:t>DNA全是从母亲遗传下来的。</w:t>
      </w:r>
      <w:r>
        <w:rPr>
          <w:rFonts w:hint="default" w:ascii="宋体" w:hAnsi="宋体" w:eastAsia="宋体" w:cs="宋体"/>
          <w:color w:val="000000"/>
          <w:spacing w:val="0"/>
          <w:w w:val="100"/>
          <w:position w:val="0"/>
          <w:sz w:val="24"/>
          <w:highlight w:val="none"/>
          <w:u w:val="none"/>
          <w:lang w:val="en-US" w:eastAsia="zh-CN" w:bidi="ar-SA"/>
        </w:rPr>
        <w:pict>
          <v:shape id="1067" o:spid="_x0000_s1048" type="#_x0000_t75" style="position:absolute;left:0;margin-left:72pt;margin-top:72pt;height:270pt;width:360pt;mso-position-horizontal-relative:page;mso-position-vertical-relative:page;rotation:0f;z-index:-251635712;" o:ole="f" fillcolor="#FFFFFF" filled="f" o:preferrelative="t" stroked="f" coordorigin="0,0" coordsize="21600,21600">
            <v:fill on="f" color2="#FFFFFF" focus="0%"/>
            <v:imagedata gain="65536f" blacklevel="0f" gamma="0" chromakey="#FFFFFF" o:title="" r:id="rId12"/>
            <o:lock v:ext="edit" position="f" selection="f" grouping="f" rotation="f" cropping="f" text="f" aspectratio="t"/>
          </v:shape>
        </w:pict>
      </w:r>
    </w:p>
    <w:p>
      <w:pPr>
        <w:autoSpaceDE w:val="0"/>
        <w:autoSpaceDN w:val="0"/>
        <w:snapToGrid w:val="0"/>
        <w:spacing w:before="199" w:after="0" w:line="358" w:lineRule="exact"/>
        <w:ind w:left="0" w:right="238" w:firstLine="0"/>
        <w:jc w:val="both"/>
        <w:textAlignment w:val="auto"/>
        <w:rPr>
          <w:rFonts w:hint="default" w:ascii="宋体" w:hAnsi="宋体" w:eastAsia="宋体" w:cs="宋体"/>
        </w:rPr>
      </w:pPr>
      <w:r>
        <w:rPr>
          <w:rFonts w:hint="default" w:ascii="宋体" w:hAnsi="宋体" w:eastAsia="宋体" w:cs="宋体"/>
          <w:spacing w:val="-1"/>
        </w:rPr>
        <w:t>上面说过的</w:t>
      </w:r>
      <w:r>
        <w:rPr>
          <w:rFonts w:hint="default" w:ascii="宋体" w:hAnsi="宋体" w:eastAsia="宋体" w:cs="宋体"/>
        </w:rPr>
        <w:t>核苷酸配对（A-T和G-C），每对称为碱基对。人类的基因组一共大概有三十二亿（3.2 Billion）碱基对。可是这庞大的碱基对序列中，只有大约两万一千个基因序列，加上线粒体里还有大约十三个基因。相对来说，大米有大约五万基因，葡萄三万，狗大约两万五千，老鼠两万三千，老虎和猫两万，蛔虫两万，鸡一万六千，果蝇一万三千。</w:t>
      </w:r>
    </w:p>
    <w:p>
      <w:pPr>
        <w:autoSpaceDE w:val="0"/>
        <w:autoSpaceDN w:val="0"/>
        <w:snapToGrid w:val="0"/>
        <w:spacing w:before="211" w:after="0" w:line="358" w:lineRule="exact"/>
        <w:ind w:left="0" w:right="239" w:firstLine="0"/>
        <w:jc w:val="both"/>
        <w:textAlignment w:val="auto"/>
        <w:rPr>
          <w:rFonts w:hint="default" w:ascii="宋体" w:hAnsi="宋体" w:eastAsia="宋体" w:cs="宋体"/>
        </w:rPr>
      </w:pPr>
      <w:r>
        <w:rPr>
          <w:rFonts w:hint="default" w:ascii="宋体" w:hAnsi="宋体" w:eastAsia="宋体" w:cs="宋体"/>
          <w:spacing w:val="-1"/>
        </w:rPr>
        <w:t>基因的功能，</w:t>
      </w:r>
      <w:r>
        <w:rPr>
          <w:rFonts w:hint="default" w:ascii="宋体" w:hAnsi="宋体" w:eastAsia="宋体" w:cs="宋体"/>
        </w:rPr>
        <w:t>主要是以编码方式在体内制造氨基酸和蛋白质。这些蛋白质，直接影响细胞</w:t>
      </w:r>
      <w:r>
        <w:rPr>
          <w:rFonts w:hint="default" w:ascii="宋体" w:hAnsi="宋体" w:eastAsia="宋体" w:cs="宋体"/>
          <w:spacing w:val="-1"/>
        </w:rPr>
        <w:t>和身体的各种</w:t>
      </w:r>
      <w:r>
        <w:rPr>
          <w:rFonts w:hint="default" w:ascii="宋体" w:hAnsi="宋体" w:eastAsia="宋体" w:cs="宋体"/>
        </w:rPr>
        <w:t>功能。换句话说，基因并不直接影响人体功能，而是透过编码合成出来的不</w:t>
      </w:r>
    </w:p>
    <w:p>
      <w:pPr>
        <w:autoSpaceDE w:val="0"/>
        <w:autoSpaceDN w:val="0"/>
        <w:snapToGrid w:val="0"/>
        <w:spacing w:before="2" w:after="0" w:line="358" w:lineRule="exact"/>
        <w:ind w:left="0" w:right="239" w:firstLine="0"/>
        <w:jc w:val="both"/>
        <w:textAlignment w:val="auto"/>
        <w:rPr>
          <w:rFonts w:hint="default" w:ascii="宋体" w:hAnsi="宋体" w:eastAsia="宋体" w:cs="宋体"/>
        </w:rPr>
      </w:pPr>
      <w:r>
        <w:rPr>
          <w:rFonts w:hint="default" w:ascii="宋体" w:hAnsi="宋体" w:eastAsia="宋体" w:cs="宋体"/>
          <w:spacing w:val="-1"/>
        </w:rPr>
        <w:t>同蛋白质来影</w:t>
      </w:r>
      <w:r>
        <w:rPr>
          <w:rFonts w:hint="default" w:ascii="宋体" w:hAnsi="宋体" w:eastAsia="宋体" w:cs="宋体"/>
        </w:rPr>
        <w:t>响机体功能。可是，整个基因组里百分之九十八的碱基对序列之功能不是制</w:t>
      </w:r>
      <w:r>
        <w:rPr>
          <w:rFonts w:hint="default" w:ascii="宋体" w:hAnsi="宋体" w:eastAsia="宋体" w:cs="宋体"/>
          <w:spacing w:val="-1"/>
        </w:rPr>
        <w:t>造蛋白质的基</w:t>
      </w:r>
      <w:r>
        <w:rPr>
          <w:rFonts w:hint="default" w:ascii="宋体" w:hAnsi="宋体" w:eastAsia="宋体" w:cs="宋体"/>
        </w:rPr>
        <w:t>因。那么这些非基因序列的碱基对的功能是什么呢？目前我们对它的功能还</w:t>
      </w:r>
      <w:r>
        <w:rPr>
          <w:rFonts w:hint="default" w:ascii="宋体" w:hAnsi="宋体" w:eastAsia="宋体" w:cs="宋体"/>
          <w:spacing w:val="-1"/>
        </w:rPr>
        <w:t>不完全清楚。</w:t>
      </w:r>
      <w:r>
        <w:rPr>
          <w:rFonts w:hint="default" w:ascii="宋体" w:hAnsi="宋体" w:eastAsia="宋体" w:cs="宋体"/>
        </w:rPr>
        <w:t>可是我们知道，它其中的一个功能是控制基因的表达。基因的功能需要经过</w:t>
      </w:r>
      <w:r>
        <w:rPr>
          <w:rFonts w:hint="default" w:ascii="宋体" w:hAnsi="宋体" w:eastAsia="宋体" w:cs="宋体"/>
          <w:spacing w:val="-1"/>
        </w:rPr>
        <w:t>表达才显示出</w:t>
      </w:r>
      <w:r>
        <w:rPr>
          <w:rFonts w:hint="default" w:ascii="宋体" w:hAnsi="宋体" w:eastAsia="宋体" w:cs="宋体"/>
        </w:rPr>
        <w:t>来，其步骤是指导编码并合成各种不同的蛋白质。人类的基因，有百分之九</w:t>
      </w:r>
      <w:r>
        <w:rPr>
          <w:rFonts w:hint="default" w:ascii="宋体" w:hAnsi="宋体" w:eastAsia="宋体" w:cs="宋体"/>
          <w:spacing w:val="-1"/>
        </w:rPr>
        <w:t>十八与黑猩猩</w:t>
      </w:r>
      <w:r>
        <w:rPr>
          <w:rFonts w:hint="default" w:ascii="宋体" w:hAnsi="宋体" w:eastAsia="宋体" w:cs="宋体"/>
        </w:rPr>
        <w:t>相似，甚且有百分之五十与无脊椎的低等动物相似。可是，人类基因数目相</w:t>
      </w:r>
      <w:r>
        <w:rPr>
          <w:rFonts w:hint="default" w:ascii="宋体" w:hAnsi="宋体" w:eastAsia="宋体" w:cs="宋体"/>
          <w:spacing w:val="-1"/>
        </w:rPr>
        <w:t>对来说不算大</w:t>
      </w:r>
      <w:r>
        <w:rPr>
          <w:rFonts w:hint="default" w:ascii="宋体" w:hAnsi="宋体" w:eastAsia="宋体" w:cs="宋体"/>
        </w:rPr>
        <w:t>，但却具有很大而且极其复杂的操纵系统。所以，从生物学的角度来说，人</w:t>
      </w:r>
      <w:r>
        <w:rPr>
          <w:rFonts w:hint="default" w:ascii="宋体" w:hAnsi="宋体" w:eastAsia="宋体" w:cs="宋体"/>
          <w:spacing w:val="-1"/>
        </w:rPr>
        <w:t>类的形态、心</w:t>
      </w:r>
      <w:r>
        <w:rPr>
          <w:rFonts w:hint="default" w:ascii="宋体" w:hAnsi="宋体" w:eastAsia="宋体" w:cs="宋体"/>
        </w:rPr>
        <w:t>理与行为特征与其他动物截然不同，其奥妙主要在于人类特殊的基因功能操</w:t>
      </w:r>
    </w:p>
    <w:p>
      <w:pPr>
        <w:autoSpaceDE w:val="0"/>
        <w:autoSpaceDN w:val="0"/>
        <w:snapToGrid w:val="0"/>
        <w:spacing w:before="3" w:after="0" w:line="358" w:lineRule="exact"/>
        <w:ind w:left="0" w:right="237" w:firstLine="0"/>
        <w:jc w:val="both"/>
        <w:textAlignment w:val="auto"/>
        <w:rPr>
          <w:rFonts w:hint="default" w:ascii="宋体" w:hAnsi="宋体" w:eastAsia="宋体" w:cs="宋体"/>
        </w:rPr>
      </w:pPr>
      <w:r>
        <w:rPr>
          <w:rFonts w:hint="default" w:ascii="宋体" w:hAnsi="宋体" w:eastAsia="宋体" w:cs="宋体"/>
          <w:spacing w:val="-2"/>
        </w:rPr>
        <w:t>控与表达，而不在于特别的基因结构或基因的数目上。当然</w:t>
      </w:r>
      <w:r>
        <w:rPr>
          <w:rFonts w:hint="default" w:ascii="宋体" w:hAnsi="宋体" w:eastAsia="宋体" w:cs="宋体"/>
          <w:spacing w:val="-1"/>
        </w:rPr>
        <w:t>，我不能忽略“灵魂”对人性</w:t>
      </w:r>
      <w:r>
        <w:rPr>
          <w:rFonts w:hint="default" w:ascii="宋体" w:hAnsi="宋体" w:eastAsia="宋体" w:cs="宋体"/>
        </w:rPr>
        <w:t>的影响，这一点我留到最后一章来讨论。</w:t>
      </w:r>
    </w:p>
    <w:p>
      <w:pPr>
        <w:autoSpaceDE w:val="0"/>
        <w:autoSpaceDN w:val="0"/>
        <w:snapToGrid w:val="0"/>
        <w:spacing w:before="727"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440" w:right="1201" w:bottom="759" w:left="1440" w:header="0" w:footer="0" w:gutter="0"/>
          <w:pgNumType w:fmt="decimal" w:start="0"/>
          <w:cols w:space="720" w:num="1"/>
          <w:docGrid w:linePitch="1" w:charSpace="0"/>
        </w:sectPr>
      </w:pPr>
      <w:r>
        <w:rPr>
          <w:rFonts w:hint="default" w:ascii="Calibri" w:hAnsi="Calibri" w:eastAsia="Calibri" w:cs="Calibri"/>
          <w:sz w:val="22"/>
        </w:rPr>
        <w:t>—21</w:t>
      </w:r>
    </w:p>
    <w:p>
      <w:pPr>
        <w:autoSpaceDE w:val="0"/>
        <w:autoSpaceDN w:val="0"/>
        <w:snapToGrid w:val="0"/>
        <w:spacing w:before="0" w:after="0" w:line="358" w:lineRule="exact"/>
        <w:ind w:left="0" w:right="0" w:firstLine="0"/>
        <w:jc w:val="left"/>
        <w:textAlignment w:val="auto"/>
        <w:rPr>
          <w:rFonts w:hint="default" w:ascii="宋体" w:hAnsi="宋体" w:eastAsia="宋体" w:cs="宋体"/>
        </w:rPr>
      </w:pPr>
      <w:r>
        <w:rPr>
          <w:rFonts w:hint="default" w:ascii="宋体" w:hAnsi="宋体" w:eastAsia="宋体" w:cs="宋体"/>
          <w:spacing w:val="-1"/>
        </w:rPr>
        <w:t>每个人的 D</w:t>
      </w:r>
      <w:r>
        <w:rPr>
          <w:rFonts w:hint="default" w:ascii="宋体" w:hAnsi="宋体" w:eastAsia="宋体" w:cs="宋体"/>
        </w:rPr>
        <w:t>NA，包括各个基因，排列在不同的染色体里，基因在染色体上的位置是固定的，</w:t>
      </w:r>
      <w:r>
        <w:rPr>
          <w:rFonts w:hint="default" w:ascii="宋体" w:hAnsi="宋体" w:eastAsia="宋体" w:cs="宋体"/>
          <w:spacing w:val="1"/>
        </w:rPr>
        <w:t>称为位点。人</w:t>
      </w:r>
      <w:r>
        <w:rPr>
          <w:rFonts w:hint="default" w:ascii="宋体" w:hAnsi="宋体" w:eastAsia="宋体" w:cs="宋体"/>
        </w:rPr>
        <w:t>与人之间等位基因（即排列在同一个位点的基因）的差异，少于百分之一。每个基因是由不同的核苷酸配对组成的。如果其中的核苷酸配对的序列与正常的序列有些</w:t>
      </w:r>
      <w:r>
        <w:rPr>
          <w:rFonts w:hint="default" w:ascii="宋体" w:hAnsi="宋体" w:eastAsia="宋体" w:cs="宋体"/>
          <w:spacing w:val="-1"/>
        </w:rPr>
        <w:t>微小差别，这</w:t>
      </w:r>
      <w:r>
        <w:rPr>
          <w:rFonts w:hint="default" w:ascii="宋体" w:hAnsi="宋体" w:eastAsia="宋体" w:cs="宋体"/>
        </w:rPr>
        <w:t>微小差异称为基因多形性。如果序列差异很大，却是基因突变的结果。此外，</w:t>
      </w:r>
      <w:r>
        <w:rPr>
          <w:rFonts w:hint="default" w:ascii="宋体" w:hAnsi="宋体" w:eastAsia="宋体" w:cs="宋体"/>
          <w:spacing w:val="-1"/>
        </w:rPr>
        <w:t>基因序列有时</w:t>
      </w:r>
      <w:r>
        <w:rPr>
          <w:rFonts w:hint="default" w:ascii="宋体" w:hAnsi="宋体" w:eastAsia="宋体" w:cs="宋体"/>
        </w:rPr>
        <w:t>候有好几个复制的拷贝，也有时候被删除。这些序列拷贝的复制或删除，不</w:t>
      </w:r>
      <w:r>
        <w:rPr>
          <w:rFonts w:hint="default" w:ascii="宋体" w:hAnsi="宋体" w:eastAsia="宋体" w:cs="宋体"/>
          <w:spacing w:val="-1"/>
        </w:rPr>
        <w:t>但可能造成人</w:t>
      </w:r>
      <w:r>
        <w:rPr>
          <w:rFonts w:hint="default" w:ascii="宋体" w:hAnsi="宋体" w:eastAsia="宋体" w:cs="宋体"/>
        </w:rPr>
        <w:t>与人之间特性的差异，还可能造成某种疾病。目前，基因序列拷贝数目的差别（Copy Number Variation，CNV）是基因学热门的研究项目之一。</w:t>
      </w:r>
    </w:p>
    <w:p>
      <w:pPr>
        <w:autoSpaceDE w:val="0"/>
        <w:autoSpaceDN w:val="0"/>
        <w:snapToGrid w:val="0"/>
        <w:spacing w:before="245" w:after="0" w:line="300" w:lineRule="exact"/>
        <w:ind w:left="0" w:right="0" w:firstLine="0"/>
        <w:jc w:val="left"/>
        <w:textAlignment w:val="auto"/>
        <w:rPr>
          <w:rFonts w:hint="default" w:ascii="宋体" w:hAnsi="宋体" w:eastAsia="宋体" w:cs="宋体"/>
        </w:rPr>
      </w:pPr>
      <w:r>
        <w:rPr>
          <w:rFonts w:hint="default" w:ascii="宋体" w:hAnsi="宋体" w:eastAsia="宋体" w:cs="宋体"/>
        </w:rPr>
        <w:t>我们怎么知道抑郁症是有基因的因素造成的呢？这就需要从单卵双胞胎（Monozygotic</w:t>
      </w:r>
    </w:p>
    <w:p>
      <w:pPr>
        <w:autoSpaceDE w:val="0"/>
        <w:autoSpaceDN w:val="0"/>
        <w:snapToGrid w:val="0"/>
        <w:spacing w:before="10" w:after="0" w:line="360" w:lineRule="exact"/>
        <w:ind w:left="0" w:right="208" w:firstLine="0"/>
        <w:jc w:val="left"/>
        <w:textAlignment w:val="auto"/>
        <w:rPr>
          <w:rFonts w:hint="default" w:ascii="宋体" w:hAnsi="宋体" w:eastAsia="宋体" w:cs="宋体"/>
        </w:rPr>
      </w:pPr>
      <w:r>
        <w:rPr>
          <w:rFonts w:hint="default" w:ascii="宋体" w:hAnsi="宋体" w:eastAsia="宋体" w:cs="宋体"/>
          <w:spacing w:val="-2"/>
        </w:rPr>
        <w:t>Twin）跟双卵双胞胎（Dizygo</w:t>
      </w:r>
      <w:r>
        <w:rPr>
          <w:rFonts w:hint="default" w:ascii="宋体" w:hAnsi="宋体" w:eastAsia="宋体" w:cs="宋体"/>
          <w:spacing w:val="-1"/>
        </w:rPr>
        <w:t>tic Twin）有抑郁症的一致性的几率（Concordance Rate）</w:t>
      </w:r>
      <w:r>
        <w:rPr>
          <w:rFonts w:hint="default" w:ascii="宋体" w:hAnsi="宋体" w:eastAsia="宋体" w:cs="宋体"/>
        </w:rPr>
        <w:t>来讨论了。双胞胎分两种：从单卵或双卵而来。单卵双胞胎的基因基本上</w:t>
      </w:r>
      <w:r>
        <w:rPr>
          <w:rFonts w:hint="default" w:ascii="宋体" w:hAnsi="宋体" w:eastAsia="宋体" w:cs="宋体"/>
          <w:spacing w:val="30"/>
        </w:rPr>
        <w:t>是</w:t>
      </w:r>
      <w:r>
        <w:rPr>
          <w:rFonts w:hint="default" w:ascii="宋体" w:hAnsi="宋体" w:eastAsia="宋体" w:cs="宋体"/>
        </w:rPr>
        <w:t>100%相同的（虽然也因基因突变跟拷贝因素而有些微差异），而双卵双胞胎的基因却只</w:t>
      </w:r>
      <w:r>
        <w:rPr>
          <w:rFonts w:hint="default" w:ascii="宋体" w:hAnsi="宋体" w:eastAsia="宋体" w:cs="宋体"/>
          <w:spacing w:val="31"/>
        </w:rPr>
        <w:t>有</w:t>
      </w:r>
      <w:r>
        <w:rPr>
          <w:rFonts w:hint="default" w:ascii="宋体" w:hAnsi="宋体" w:eastAsia="宋体" w:cs="宋体"/>
        </w:rPr>
        <w:t>50%相同。</w:t>
      </w:r>
    </w:p>
    <w:p>
      <w:pPr>
        <w:autoSpaceDE w:val="0"/>
        <w:autoSpaceDN w:val="0"/>
        <w:snapToGrid w:val="0"/>
        <w:spacing w:before="44" w:after="0" w:line="300" w:lineRule="exact"/>
        <w:ind w:left="0" w:right="0" w:firstLine="0"/>
        <w:jc w:val="left"/>
        <w:textAlignment w:val="auto"/>
        <w:rPr>
          <w:rFonts w:hint="default" w:ascii="宋体" w:hAnsi="宋体" w:eastAsia="宋体" w:cs="宋体"/>
        </w:rPr>
      </w:pPr>
      <w:r>
        <w:rPr>
          <w:rFonts w:hint="default" w:ascii="宋体" w:hAnsi="宋体" w:eastAsia="宋体" w:cs="宋体"/>
        </w:rPr>
        <w:t>一致性是指当一个双胞胎有某一个病，另外的那一个也有同样的病。如果某一个病的一致</w:t>
      </w:r>
    </w:p>
    <w:p>
      <w:pPr>
        <w:autoSpaceDE w:val="0"/>
        <w:autoSpaceDN w:val="0"/>
        <w:snapToGrid w:val="0"/>
        <w:spacing w:before="12"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性，在单卵双</w:t>
      </w:r>
      <w:r>
        <w:rPr>
          <w:rFonts w:hint="default" w:ascii="宋体" w:hAnsi="宋体" w:eastAsia="宋体" w:cs="宋体"/>
        </w:rPr>
        <w:t>胞胎中比双卵双胞胎中要高很多，那么这病的基因因素，就比它的环境因素</w:t>
      </w:r>
      <w:r>
        <w:rPr>
          <w:rFonts w:hint="default" w:ascii="宋体" w:hAnsi="宋体" w:eastAsia="宋体" w:cs="宋体"/>
          <w:spacing w:val="-1"/>
        </w:rPr>
        <w:t>要大了。目前</w:t>
      </w:r>
      <w:r>
        <w:rPr>
          <w:rFonts w:hint="default" w:ascii="宋体" w:hAnsi="宋体" w:eastAsia="宋体" w:cs="宋体"/>
        </w:rPr>
        <w:t>，由于我们对基因谱跟基因的功能还不太了解，我们就只能以这方法来决定</w:t>
      </w:r>
      <w:r>
        <w:rPr>
          <w:rFonts w:hint="default" w:ascii="宋体" w:hAnsi="宋体" w:eastAsia="宋体" w:cs="宋体"/>
          <w:spacing w:val="-1"/>
        </w:rPr>
        <w:t>某一个病的基</w:t>
      </w:r>
      <w:r>
        <w:rPr>
          <w:rFonts w:hint="default" w:ascii="宋体" w:hAnsi="宋体" w:eastAsia="宋体" w:cs="宋体"/>
        </w:rPr>
        <w:t>因和环境的因素；将来对基因的了解增加后，就可以比较准确的了区分两者之间的关系了。</w:t>
      </w:r>
    </w:p>
    <w:p>
      <w:pPr>
        <w:autoSpaceDE w:val="0"/>
        <w:autoSpaceDN w:val="0"/>
        <w:snapToGrid w:val="0"/>
        <w:spacing w:before="202"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我们先看双胞</w:t>
      </w:r>
      <w:r>
        <w:rPr>
          <w:rFonts w:hint="default" w:ascii="宋体" w:hAnsi="宋体" w:eastAsia="宋体" w:cs="宋体"/>
        </w:rPr>
        <w:t>胎的特征的一致性：这图表告诉我们，体高，体重，和智商都跟基因影响很有关系：（图中白色的数据表示单卵双胞胎，黄色的数据表示双卵双胞胎）：</w:t>
      </w:r>
    </w:p>
    <w:p>
      <w:pPr>
        <w:autoSpaceDE w:val="0"/>
        <w:autoSpaceDN w:val="0"/>
        <w:snapToGrid w:val="0"/>
        <w:spacing w:before="6373"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396" w:right="1200" w:bottom="759" w:left="1440" w:header="0" w:footer="0" w:gutter="0"/>
          <w:pgNumType w:fmt="decimal" w:start="0"/>
          <w:cols w:space="720" w:num="1"/>
          <w:docGrid w:linePitch="1" w:charSpace="0"/>
        </w:sectPr>
      </w:pPr>
      <w:r>
        <w:rPr>
          <w:rFonts w:hint="default" w:ascii="Calibri" w:hAnsi="Calibri" w:eastAsia="Calibri" w:cs="Calibri"/>
          <w:sz w:val="22"/>
        </w:rPr>
        <w:t>—22</w:t>
      </w:r>
      <w:r>
        <w:rPr>
          <w:rFonts w:hint="default" w:ascii="Calibri" w:hAnsi="Calibri" w:eastAsia="Calibri" w:cs="Calibri"/>
          <w:color w:val="000000"/>
          <w:spacing w:val="0"/>
          <w:w w:val="100"/>
          <w:position w:val="0"/>
          <w:sz w:val="22"/>
          <w:highlight w:val="none"/>
          <w:u w:val="none"/>
          <w:lang w:val="en-US" w:eastAsia="zh-CN" w:bidi="ar-SA"/>
        </w:rPr>
        <w:pict>
          <v:shape id="1069" o:spid="_x0000_s1049" type="#_x0000_t75" style="position:absolute;left:0;margin-left:72pt;margin-top:424.15pt;height:270pt;width:360pt;mso-position-horizontal-relative:page;mso-position-vertical-relative:page;rotation:0f;z-index:-251634688;" o:ole="f" fillcolor="#FFFFFF" filled="f" o:preferrelative="t" stroked="f" coordorigin="0,0" coordsize="21600,21600">
            <v:fill on="f" color2="#FFFFFF" focus="0%"/>
            <v:imagedata gain="65536f" blacklevel="0f" gamma="0" chromakey="#FFFFFF" o:title="" r:id="rId13"/>
            <o:lock v:ext="edit" position="f" selection="f" grouping="f" rotation="f" cropping="f" text="f" aspectratio="t"/>
          </v:shape>
        </w:pict>
      </w:r>
    </w:p>
    <w:p>
      <w:pPr>
        <w:rPr>
          <w:rFonts w:hint="default"/>
        </w:rPr>
      </w:pPr>
      <w:r>
        <w:rPr>
          <w:rFonts w:hint="default"/>
        </w:rPr>
        <w:t>其次：糖尿病第一型的基因因素比第二型要大:</w:t>
      </w:r>
    </w:p>
    <w:p>
      <w:pPr>
        <w:autoSpaceDE w:val="0"/>
        <w:autoSpaceDN w:val="0"/>
        <w:snapToGrid w:val="0"/>
        <w:spacing w:before="5903" w:after="0" w:line="300" w:lineRule="exact"/>
        <w:ind w:left="0" w:right="0" w:firstLine="0"/>
        <w:jc w:val="left"/>
        <w:textAlignment w:val="auto"/>
        <w:rPr>
          <w:rFonts w:hint="default" w:ascii="宋体" w:hAnsi="宋体" w:eastAsia="宋体" w:cs="宋体"/>
        </w:rPr>
      </w:pPr>
      <w:r>
        <w:rPr>
          <w:rFonts w:hint="default" w:ascii="宋体" w:hAnsi="宋体" w:eastAsia="宋体" w:cs="宋体"/>
          <w:color w:val="000000"/>
          <w:spacing w:val="0"/>
          <w:w w:val="100"/>
          <w:position w:val="0"/>
          <w:sz w:val="24"/>
          <w:highlight w:val="none"/>
          <w:u w:val="none"/>
          <w:lang w:val="en-US" w:eastAsia="zh-CN" w:bidi="ar-SA"/>
        </w:rPr>
        <w:pict>
          <v:shape id="1072" o:spid="_x0000_s1050" type="#_x0000_t75" style="position:absolute;left:0;margin-left:72.75pt;margin-top:94.85pt;height:270pt;width:360pt;mso-position-horizontal-relative:page;mso-position-vertical-relative:page;rotation:0f;z-index:-251633664;" o:ole="f" fillcolor="#FFFFFF" filled="f" o:preferrelative="t" stroked="f" coordorigin="0,0" coordsize="21600,21600">
            <v:fill on="f" color2="#FFFFFF" focus="0%"/>
            <v:imagedata gain="65536f" blacklevel="0f" gamma="0" chromakey="#FFFFFF" o:title="" r:id="rId14"/>
            <o:lock v:ext="edit" position="f" selection="f" grouping="f" rotation="f" cropping="f" text="f" aspectratio="t"/>
          </v:shape>
        </w:pict>
      </w:r>
      <w:r>
        <w:rPr>
          <w:rFonts w:hint="default" w:ascii="宋体" w:hAnsi="宋体" w:eastAsia="宋体" w:cs="宋体"/>
          <w:spacing w:val="-1"/>
        </w:rPr>
        <w:t>第三：血压高</w:t>
      </w:r>
      <w:r>
        <w:rPr>
          <w:rFonts w:hint="default" w:ascii="宋体" w:hAnsi="宋体" w:eastAsia="宋体" w:cs="宋体"/>
        </w:rPr>
        <w:t>，血脂高，血糖高也是基因因素影响的。三高的话，基因的因素就很强了。</w:t>
      </w:r>
    </w:p>
    <w:p>
      <w:pPr>
        <w:autoSpaceDE w:val="0"/>
        <w:autoSpaceDN w:val="0"/>
        <w:snapToGrid w:val="0"/>
        <w:spacing w:before="1022"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440" w:right="1440" w:bottom="759" w:left="1440" w:header="0" w:footer="0" w:gutter="0"/>
          <w:pgNumType w:fmt="decimal" w:start="0"/>
          <w:cols w:space="720" w:num="1"/>
          <w:docGrid w:linePitch="1" w:charSpace="0"/>
        </w:sectPr>
      </w:pPr>
      <w:r>
        <w:rPr>
          <w:rFonts w:hint="default" w:ascii="Calibri" w:hAnsi="Calibri" w:eastAsia="Calibri" w:cs="Calibri"/>
          <w:sz w:val="22"/>
        </w:rPr>
        <w:t>—23</w:t>
      </w:r>
    </w:p>
    <w:p>
      <w:pPr>
        <w:autoSpaceDE w:val="0"/>
        <w:autoSpaceDN w:val="0"/>
        <w:snapToGrid w:val="0"/>
        <w:spacing w:before="5602"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第四：精神病</w:t>
      </w:r>
      <w:r>
        <w:rPr>
          <w:rFonts w:hint="default" w:ascii="宋体" w:hAnsi="宋体" w:eastAsia="宋体" w:cs="宋体"/>
        </w:rPr>
        <w:t>如自闭症，精神分裂症（也称思觉失调症），抑郁症，爱尔斯默症跟基因影响很有关系：</w:t>
      </w:r>
      <w:r>
        <w:rPr>
          <w:rFonts w:hint="default" w:ascii="宋体" w:hAnsi="宋体" w:eastAsia="宋体" w:cs="宋体"/>
          <w:color w:val="000000"/>
          <w:spacing w:val="0"/>
          <w:w w:val="100"/>
          <w:position w:val="0"/>
          <w:sz w:val="24"/>
          <w:highlight w:val="none"/>
          <w:u w:val="none"/>
          <w:lang w:val="en-US" w:eastAsia="zh-CN" w:bidi="ar-SA"/>
        </w:rPr>
        <w:pict>
          <v:shape id="1074" o:spid="_x0000_s1051" type="#_x0000_t75" style="position:absolute;left:0;margin-left:72pt;margin-top:72pt;height:270pt;width:360pt;mso-position-horizontal-relative:page;mso-position-vertical-relative:page;rotation:0f;z-index:-251632640;" o:ole="f" fillcolor="#FFFFFF" filled="f" o:preferrelative="t" stroked="f" coordorigin="0,0" coordsize="21600,21600">
            <v:fill on="f" color2="#FFFFFF" focus="0%"/>
            <v:imagedata gain="65536f" blacklevel="0f" gamma="0" chromakey="#FFFFFF" o:title="" r:id="rId15"/>
            <o:lock v:ext="edit" position="f" selection="f" grouping="f" rotation="f" cropping="f" text="f" aspectratio="t"/>
          </v:shape>
        </w:pict>
      </w:r>
    </w:p>
    <w:p>
      <w:pPr>
        <w:autoSpaceDE w:val="0"/>
        <w:autoSpaceDN w:val="0"/>
        <w:snapToGrid w:val="0"/>
        <w:spacing w:before="5891" w:after="0" w:line="300" w:lineRule="exact"/>
        <w:ind w:left="0" w:right="0" w:firstLine="0"/>
        <w:jc w:val="left"/>
        <w:textAlignment w:val="auto"/>
        <w:rPr>
          <w:rFonts w:hint="default" w:ascii="宋体" w:hAnsi="宋体" w:eastAsia="宋体" w:cs="宋体"/>
        </w:rPr>
      </w:pPr>
      <w:r>
        <w:rPr>
          <w:rFonts w:hint="default" w:ascii="宋体" w:hAnsi="宋体" w:eastAsia="宋体" w:cs="宋体"/>
        </w:rPr>
        <w:t>到目前为止，研究已发现三个有可能诱发抑郁症的基因或区域：一、五羟色胺启动体，</w:t>
      </w:r>
      <w:r>
        <w:rPr>
          <w:rFonts w:hint="default" w:ascii="宋体" w:hAnsi="宋体" w:eastAsia="宋体" w:cs="宋体"/>
          <w:color w:val="000000"/>
          <w:spacing w:val="0"/>
          <w:w w:val="100"/>
          <w:position w:val="0"/>
          <w:sz w:val="24"/>
          <w:highlight w:val="none"/>
          <w:u w:val="none"/>
          <w:lang w:val="en-US" w:eastAsia="zh-CN" w:bidi="ar-SA"/>
        </w:rPr>
        <w:pict>
          <v:shape id="1075" o:spid="_x0000_s1052" type="#_x0000_t75" style="position:absolute;left:0;margin-left:72pt;margin-top:400pt;height:270pt;width:360pt;mso-position-horizontal-relative:page;mso-position-vertical-relative:page;rotation:0f;z-index:-251631616;" o:ole="f" fillcolor="#FFFFFF" filled="f" o:preferrelative="t" stroked="f" coordorigin="0,0" coordsize="21600,21600">
            <v:fill on="f" color2="#FFFFFF" focus="0%"/>
            <v:imagedata gain="65536f" blacklevel="0f" gamma="0" chromakey="#FFFFFF" o:title="" r:id="rId16"/>
            <o:lock v:ext="edit" position="f" selection="f" grouping="f" rotation="f" cropping="f" text="f" aspectratio="t"/>
          </v:shape>
        </w:pict>
      </w:r>
      <w:r>
        <w:rPr>
          <w:rFonts w:hint="default" w:ascii="宋体" w:hAnsi="宋体" w:eastAsia="宋体" w:cs="宋体"/>
        </w:rPr>
        <w:t>5HTTPLPR；二、胆碱受体毒蕈碱二，CHRM2；三、染色</w:t>
      </w:r>
      <w:r>
        <w:rPr>
          <w:rFonts w:hint="default" w:ascii="宋体" w:hAnsi="宋体" w:eastAsia="宋体" w:cs="宋体"/>
          <w:spacing w:val="30"/>
        </w:rPr>
        <w:t>体</w:t>
      </w:r>
      <w:r>
        <w:rPr>
          <w:rFonts w:hint="default" w:ascii="宋体" w:hAnsi="宋体" w:eastAsia="宋体" w:cs="宋体"/>
        </w:rPr>
        <w:t>3p25-2</w:t>
      </w:r>
      <w:r>
        <w:rPr>
          <w:rFonts w:hint="default" w:ascii="宋体" w:hAnsi="宋体" w:eastAsia="宋体" w:cs="宋体"/>
          <w:spacing w:val="60"/>
        </w:rPr>
        <w:t>6</w:t>
      </w:r>
      <w:r>
        <w:rPr>
          <w:rFonts w:hint="default" w:ascii="宋体" w:hAnsi="宋体" w:eastAsia="宋体" w:cs="宋体"/>
        </w:rPr>
        <w:t>区域。从目前的发现看</w:t>
      </w:r>
    </w:p>
    <w:p>
      <w:pPr>
        <w:autoSpaceDE w:val="0"/>
        <w:autoSpaceDN w:val="0"/>
        <w:snapToGrid w:val="0"/>
        <w:spacing w:before="307"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440" w:right="1440" w:bottom="759" w:left="1440" w:header="0" w:footer="0" w:gutter="0"/>
          <w:pgNumType w:fmt="decimal" w:start="0"/>
          <w:cols w:space="720" w:num="1"/>
          <w:docGrid w:linePitch="1" w:charSpace="0"/>
        </w:sectPr>
      </w:pPr>
      <w:r>
        <w:rPr>
          <w:rFonts w:hint="default" w:ascii="Calibri" w:hAnsi="Calibri" w:eastAsia="Calibri" w:cs="Calibri"/>
          <w:sz w:val="22"/>
        </w:rPr>
        <w:t>—24</w:t>
      </w:r>
    </w:p>
    <w:p>
      <w:pPr>
        <w:autoSpaceDE w:val="0"/>
        <w:autoSpaceDN w:val="0"/>
        <w:snapToGrid w:val="0"/>
        <w:spacing w:before="2" w:after="0" w:line="300" w:lineRule="exact"/>
        <w:ind w:left="0" w:right="0" w:firstLine="0"/>
        <w:jc w:val="left"/>
        <w:textAlignment w:val="auto"/>
        <w:rPr>
          <w:rFonts w:hint="default" w:ascii="宋体" w:hAnsi="宋体" w:eastAsia="宋体" w:cs="宋体"/>
        </w:rPr>
      </w:pPr>
      <w:r>
        <w:rPr>
          <w:rFonts w:hint="default" w:ascii="宋体" w:hAnsi="宋体" w:eastAsia="宋体" w:cs="宋体"/>
        </w:rPr>
        <w:t>来，在这几处等位基因多形性的人，在压力下情绪比较容易波动，从而导致抑郁和焦虑。</w:t>
      </w:r>
    </w:p>
    <w:p>
      <w:pPr>
        <w:autoSpaceDE w:val="0"/>
        <w:autoSpaceDN w:val="0"/>
        <w:snapToGrid w:val="0"/>
        <w:spacing w:before="12" w:after="0" w:line="358" w:lineRule="exact"/>
        <w:ind w:left="0" w:right="0" w:firstLine="0"/>
        <w:jc w:val="left"/>
        <w:textAlignment w:val="auto"/>
        <w:rPr>
          <w:rFonts w:hint="default" w:ascii="宋体" w:hAnsi="宋体" w:eastAsia="宋体" w:cs="宋体"/>
        </w:rPr>
      </w:pPr>
      <w:r>
        <w:rPr>
          <w:rFonts w:hint="default" w:ascii="宋体" w:hAnsi="宋体" w:eastAsia="宋体" w:cs="宋体"/>
          <w:spacing w:val="-1"/>
        </w:rPr>
        <w:t>当然，我们需</w:t>
      </w:r>
      <w:r>
        <w:rPr>
          <w:rFonts w:hint="default" w:ascii="宋体" w:hAnsi="宋体" w:eastAsia="宋体" w:cs="宋体"/>
        </w:rPr>
        <w:t>要更多的研究来进一步证实这些发现。而且，这几处的基因差异就算被证实，</w:t>
      </w:r>
      <w:r>
        <w:rPr>
          <w:rFonts w:hint="default" w:ascii="宋体" w:hAnsi="宋体" w:eastAsia="宋体" w:cs="宋体"/>
          <w:spacing w:val="1"/>
        </w:rPr>
        <w:t>也只能解释少</w:t>
      </w:r>
      <w:r>
        <w:rPr>
          <w:rFonts w:hint="default" w:ascii="宋体" w:hAnsi="宋体" w:eastAsia="宋体" w:cs="宋体"/>
        </w:rPr>
        <w:t>数抑郁症病人的基因异常。所以我们需要对抑郁症的基因结构与功能更多更全面的了解。</w:t>
      </w:r>
    </w:p>
    <w:p>
      <w:pPr>
        <w:autoSpaceDE w:val="0"/>
        <w:autoSpaceDN w:val="0"/>
        <w:snapToGrid w:val="0"/>
        <w:spacing w:before="5153"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诱发抑郁症的</w:t>
      </w:r>
      <w:r>
        <w:rPr>
          <w:rFonts w:hint="default" w:ascii="宋体" w:hAnsi="宋体" w:eastAsia="宋体" w:cs="宋体"/>
        </w:rPr>
        <w:t>环境因素，一般是一些造成负面情绪的打击。最常见的打击，包括亲人死亡，自己或家人生病，失业（如果是学生，那就是失学，成绩出问题），感情上的问题如夫妻</w:t>
      </w:r>
      <w:r>
        <w:rPr>
          <w:rFonts w:hint="default" w:ascii="宋体" w:hAnsi="宋体" w:eastAsia="宋体" w:cs="宋体"/>
          <w:color w:val="000000"/>
          <w:spacing w:val="0"/>
          <w:w w:val="100"/>
          <w:position w:val="0"/>
          <w:sz w:val="24"/>
          <w:highlight w:val="none"/>
          <w:u w:val="none"/>
          <w:lang w:val="en-US" w:eastAsia="zh-CN" w:bidi="ar-SA"/>
        </w:rPr>
        <w:pict>
          <v:shape id="1077" o:spid="_x0000_s1053" type="#_x0000_t75" style="position:absolute;left:0;margin-left:72pt;margin-top:153.6pt;height:234.9pt;width:360pt;mso-position-horizontal-relative:page;mso-position-vertical-relative:page;rotation:0f;z-index:-251630592;" o:ole="f" fillcolor="#FFFFFF" filled="f" o:preferrelative="t" stroked="f" coordorigin="0,0" coordsize="21600,21600">
            <v:fill on="f" color2="#FFFFFF" focus="0%"/>
            <v:imagedata gain="65536f" blacklevel="0f" gamma="0" chromakey="#FFFFFF" o:title="" r:id="rId17"/>
            <o:lock v:ext="edit" position="f" selection="f" grouping="f" rotation="f" cropping="f" text="f" aspectratio="t"/>
          </v:shape>
        </w:pict>
      </w:r>
    </w:p>
    <w:p>
      <w:pPr>
        <w:autoSpaceDE w:val="0"/>
        <w:autoSpaceDN w:val="0"/>
        <w:snapToGrid w:val="0"/>
        <w:spacing w:before="46" w:after="0" w:line="300" w:lineRule="exact"/>
        <w:ind w:left="0" w:right="0" w:firstLine="0"/>
        <w:jc w:val="left"/>
        <w:textAlignment w:val="auto"/>
        <w:rPr>
          <w:rFonts w:hint="default" w:ascii="宋体" w:hAnsi="宋体" w:eastAsia="宋体" w:cs="宋体"/>
        </w:rPr>
      </w:pPr>
      <w:r>
        <w:rPr>
          <w:rFonts w:hint="default" w:ascii="宋体" w:hAnsi="宋体" w:eastAsia="宋体" w:cs="宋体"/>
          <w:spacing w:val="-1"/>
        </w:rPr>
        <w:t>婚姻矛盾，失</w:t>
      </w:r>
      <w:r>
        <w:rPr>
          <w:rFonts w:hint="default" w:ascii="宋体" w:hAnsi="宋体" w:eastAsia="宋体" w:cs="宋体"/>
        </w:rPr>
        <w:t>恋，或与别人发生矛盾冲突，意外受伤等。其它环境的变化或压力，如搬家、</w:t>
      </w:r>
    </w:p>
    <w:p>
      <w:pPr>
        <w:autoSpaceDE w:val="0"/>
        <w:autoSpaceDN w:val="0"/>
        <w:snapToGrid w:val="0"/>
        <w:spacing w:before="14"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变换职业、进</w:t>
      </w:r>
      <w:r>
        <w:rPr>
          <w:rFonts w:hint="default" w:ascii="宋体" w:hAnsi="宋体" w:eastAsia="宋体" w:cs="宋体"/>
        </w:rPr>
        <w:t>大学、缺乏扶持、性情孤单，或自己个性造成的孤僻，容易跟别人发生矛盾，或坏习惯如酗酒、吸毒、赌博，都可能诱发抑郁症。</w:t>
      </w:r>
    </w:p>
    <w:p>
      <w:pPr>
        <w:autoSpaceDE w:val="0"/>
        <w:autoSpaceDN w:val="0"/>
        <w:snapToGrid w:val="0"/>
        <w:spacing w:before="199"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抑郁症是基因</w:t>
      </w:r>
      <w:r>
        <w:rPr>
          <w:rFonts w:hint="default" w:ascii="宋体" w:hAnsi="宋体" w:eastAsia="宋体" w:cs="宋体"/>
        </w:rPr>
        <w:t>与环境互动而产生的，但基因不是决定或控制人们命运的单一因素。一个人</w:t>
      </w:r>
      <w:r>
        <w:rPr>
          <w:rFonts w:hint="default" w:ascii="宋体" w:hAnsi="宋体" w:eastAsia="宋体" w:cs="宋体"/>
          <w:spacing w:val="-1"/>
        </w:rPr>
        <w:t>虽然带有抑郁</w:t>
      </w:r>
      <w:r>
        <w:rPr>
          <w:rFonts w:hint="default" w:ascii="宋体" w:hAnsi="宋体" w:eastAsia="宋体" w:cs="宋体"/>
        </w:rPr>
        <w:t>症的基因，如若环境良好，他就不会得抑郁症。另一方面，当环境恶劣，压力很大，如果没有抑郁症的遗传基因或基因的变异，也不一定得抑郁症。</w:t>
      </w:r>
    </w:p>
    <w:p>
      <w:pPr>
        <w:autoSpaceDE w:val="0"/>
        <w:autoSpaceDN w:val="0"/>
        <w:snapToGrid w:val="0"/>
        <w:spacing w:before="24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在这里附带提两个有关基因与信仰的事情。第一：人类堕落以后，基因产生的身体和心态</w:t>
      </w:r>
    </w:p>
    <w:p>
      <w:pPr>
        <w:autoSpaceDE w:val="0"/>
        <w:autoSpaceDN w:val="0"/>
        <w:snapToGrid w:val="0"/>
        <w:spacing w:before="11" w:after="0" w:line="358" w:lineRule="exact"/>
        <w:ind w:left="0" w:right="0" w:firstLine="0"/>
        <w:jc w:val="left"/>
        <w:textAlignment w:val="auto"/>
        <w:rPr>
          <w:rFonts w:hint="default" w:ascii="宋体" w:hAnsi="宋体" w:eastAsia="宋体" w:cs="宋体"/>
        </w:rPr>
      </w:pPr>
      <w:r>
        <w:rPr>
          <w:rFonts w:hint="default" w:ascii="宋体" w:hAnsi="宋体" w:eastAsia="宋体" w:cs="宋体"/>
          <w:spacing w:val="-1"/>
        </w:rPr>
        <w:t>行为上的特征</w:t>
      </w:r>
      <w:r>
        <w:rPr>
          <w:rFonts w:hint="default" w:ascii="宋体" w:hAnsi="宋体" w:eastAsia="宋体" w:cs="宋体"/>
        </w:rPr>
        <w:t>，有些是好的，有些是不太好的。举例来说，智商的高低受基因的影响很大，</w:t>
      </w:r>
      <w:r>
        <w:rPr>
          <w:rFonts w:hint="default" w:ascii="宋体" w:hAnsi="宋体" w:eastAsia="宋体" w:cs="宋体"/>
          <w:spacing w:val="1"/>
        </w:rPr>
        <w:t>当然也有环</w:t>
      </w:r>
      <w:r>
        <w:rPr>
          <w:rFonts w:hint="default" w:ascii="宋体" w:hAnsi="宋体" w:eastAsia="宋体" w:cs="宋体"/>
        </w:rPr>
        <w:t>境因素在内。明显地，智商低的人不能因此就说既然天生我的智商低，那我就</w:t>
      </w:r>
      <w:r>
        <w:rPr>
          <w:rFonts w:hint="default" w:ascii="宋体" w:hAnsi="宋体" w:eastAsia="宋体" w:cs="宋体"/>
          <w:spacing w:val="1"/>
        </w:rPr>
        <w:t>不需要去处</w:t>
      </w:r>
      <w:r>
        <w:rPr>
          <w:rFonts w:hint="default" w:ascii="宋体" w:hAnsi="宋体" w:eastAsia="宋体" w:cs="宋体"/>
        </w:rPr>
        <w:t>理自己的事务。同样，坏脾气有部分是基因影响造成的，可是我们不能说，既</w:t>
      </w:r>
      <w:r>
        <w:rPr>
          <w:rFonts w:hint="default" w:ascii="宋体" w:hAnsi="宋体" w:eastAsia="宋体" w:cs="宋体"/>
          <w:spacing w:val="1"/>
        </w:rPr>
        <w:t>然我的坏脾</w:t>
      </w:r>
      <w:r>
        <w:rPr>
          <w:rFonts w:hint="default" w:ascii="宋体" w:hAnsi="宋体" w:eastAsia="宋体" w:cs="宋体"/>
        </w:rPr>
        <w:t>气是天生的，我就可以随便发脾气。抑郁症的病人，不能说既然我的抑郁是天</w:t>
      </w:r>
      <w:r>
        <w:rPr>
          <w:rFonts w:hint="default" w:ascii="宋体" w:hAnsi="宋体" w:eastAsia="宋体" w:cs="宋体"/>
          <w:spacing w:val="1"/>
        </w:rPr>
        <w:t>生的，我就不</w:t>
      </w:r>
      <w:r>
        <w:rPr>
          <w:rFonts w:hint="default" w:ascii="宋体" w:hAnsi="宋体" w:eastAsia="宋体" w:cs="宋体"/>
        </w:rPr>
        <w:t>需要接受治疗。纵然我们不能改变基因，我们还是有責任去处理基因带来的后果。換句话说，基因特征跟道德对错是两码事。今天，同性恋是先天的还是后天的是一个很大的争</w:t>
      </w:r>
    </w:p>
    <w:p>
      <w:pPr>
        <w:autoSpaceDE w:val="0"/>
        <w:autoSpaceDN w:val="0"/>
        <w:snapToGrid w:val="0"/>
        <w:spacing w:before="861"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440" w:right="1200" w:bottom="759" w:left="1440" w:header="0" w:footer="0" w:gutter="0"/>
          <w:pgNumType w:fmt="decimal" w:start="0"/>
          <w:cols w:space="720" w:num="1"/>
          <w:docGrid w:linePitch="1" w:charSpace="0"/>
        </w:sectPr>
      </w:pPr>
      <w:r>
        <w:rPr>
          <w:rFonts w:hint="default" w:ascii="Calibri" w:hAnsi="Calibri" w:eastAsia="Calibri" w:cs="Calibri"/>
          <w:sz w:val="22"/>
        </w:rPr>
        <w:t>—25</w:t>
      </w:r>
    </w:p>
    <w:p>
      <w:pPr>
        <w:autoSpaceDE w:val="0"/>
        <w:autoSpaceDN w:val="0"/>
        <w:snapToGrid w:val="0"/>
        <w:spacing w:before="2" w:after="0" w:line="300" w:lineRule="exact"/>
        <w:ind w:left="0" w:right="0" w:firstLine="0"/>
        <w:jc w:val="left"/>
        <w:textAlignment w:val="auto"/>
        <w:rPr>
          <w:rFonts w:hint="default" w:ascii="宋体" w:hAnsi="宋体" w:eastAsia="宋体" w:cs="宋体"/>
        </w:rPr>
      </w:pPr>
      <w:r>
        <w:rPr>
          <w:rFonts w:hint="default" w:ascii="宋体" w:hAnsi="宋体" w:eastAsia="宋体" w:cs="宋体"/>
        </w:rPr>
        <w:t>论话题。根据目前的证据，同性恋的性取向（意思说对同性有性吸引）是有部分基因因素造成的。可是，我们不能因此就认为同性恋行为从道德上来说是对的。</w:t>
      </w:r>
    </w:p>
    <w:p>
      <w:pPr>
        <w:autoSpaceDE w:val="0"/>
        <w:autoSpaceDN w:val="0"/>
        <w:snapToGrid w:val="0"/>
        <w:spacing w:before="259" w:after="0" w:line="300" w:lineRule="exact"/>
        <w:ind w:left="0" w:right="0" w:firstLine="0"/>
        <w:jc w:val="left"/>
        <w:textAlignment w:val="auto"/>
        <w:rPr>
          <w:rFonts w:hint="default" w:ascii="宋体" w:hAnsi="宋体" w:eastAsia="宋体" w:cs="宋体"/>
        </w:rPr>
      </w:pPr>
      <w:r>
        <w:rPr>
          <w:rFonts w:hint="default" w:ascii="宋体" w:hAnsi="宋体" w:eastAsia="宋体" w:cs="宋体"/>
        </w:rPr>
        <w:t>其次：目前基因学的发现，跟圣经并不矛盾。基督徒相信，科学是神自然启示，圣经是神特别启示。既然神是这两种启示的源头，经过考证的科学发现，跟正确的圣经解读，不应该互相有矛盾。举例来说：每个人线粒体的基因是从母亲遗传得来的，这就说明目前在世</w:t>
      </w:r>
      <w:r>
        <w:rPr>
          <w:rFonts w:hint="default" w:ascii="宋体" w:hAnsi="宋体" w:eastAsia="宋体" w:cs="宋体"/>
          <w:spacing w:val="-2"/>
        </w:rPr>
        <w:t>界上的人类，都是从一个女人而来。男人的 Y 染色</w:t>
      </w:r>
      <w:r>
        <w:rPr>
          <w:rFonts w:hint="default" w:ascii="宋体" w:hAnsi="宋体" w:eastAsia="宋体" w:cs="宋体"/>
          <w:spacing w:val="-1"/>
        </w:rPr>
        <w:t>体，是从父亲遗传得来的。 这也说明：</w:t>
      </w:r>
      <w:r>
        <w:rPr>
          <w:rFonts w:hint="default" w:ascii="宋体" w:hAnsi="宋体" w:eastAsia="宋体" w:cs="宋体"/>
          <w:spacing w:val="1"/>
        </w:rPr>
        <w:t>目前所有男人</w:t>
      </w:r>
      <w:r>
        <w:rPr>
          <w:rFonts w:hint="default" w:ascii="宋体" w:hAnsi="宋体" w:eastAsia="宋体" w:cs="宋体"/>
        </w:rPr>
        <w:t>都是一个男人的后裔。数学上的推算，也说明目前人类的一个男祖先，跟目前人类的一个女祖先，很可能在十多万年前，同一个时期出现在世界上。这些发现，虽然</w:t>
      </w:r>
      <w:r>
        <w:rPr>
          <w:rFonts w:hint="default" w:ascii="宋体" w:hAnsi="宋体" w:eastAsia="宋体" w:cs="宋体"/>
          <w:spacing w:val="-1"/>
        </w:rPr>
        <w:t>严格来说，</w:t>
      </w:r>
      <w:r>
        <w:rPr>
          <w:rFonts w:hint="default" w:ascii="宋体" w:hAnsi="宋体" w:eastAsia="宋体" w:cs="宋体"/>
        </w:rPr>
        <w:t>不能证明创世记的记载，可是说明圣经与科学并不矛盾。此外，人寿命的长短，与其染色体上的端粒体的长短有关。端粒体的长短，跟适当的营养、锻炼、压力有关。过去一百年间，西方人类的寿命已经比一百年前长了三十多年。换句话说，端粒体的长度跟环境与健康因素有关。创世记里有些人活到九百多岁，也就不是神话或幻想而产生的如此记载了。</w:t>
      </w:r>
    </w:p>
    <w:p>
      <w:pPr>
        <w:rPr>
          <w:rFonts w:hint="default"/>
        </w:rPr>
      </w:pPr>
    </w:p>
    <w:p>
      <w:pPr>
        <w:rPr>
          <w:rFonts w:hint="default"/>
        </w:rPr>
      </w:pPr>
    </w:p>
    <w:p>
      <w:pPr>
        <w:rPr>
          <w:rFonts w:hint="default"/>
        </w:rPr>
      </w:pPr>
    </w:p>
    <w:p>
      <w:pPr>
        <w:autoSpaceDE w:val="0"/>
        <w:autoSpaceDN w:val="0"/>
        <w:snapToGrid w:val="0"/>
        <w:spacing w:before="258" w:after="0" w:line="400" w:lineRule="exact"/>
        <w:ind w:left="0" w:right="0" w:firstLine="0"/>
        <w:jc w:val="left"/>
        <w:textAlignment w:val="auto"/>
        <w:rPr>
          <w:rFonts w:hint="default" w:ascii="宋体" w:hAnsi="宋体" w:eastAsia="宋体" w:cs="宋体"/>
          <w:sz w:val="32"/>
        </w:rPr>
      </w:pPr>
      <w:r>
        <w:rPr>
          <w:rFonts w:hint="eastAsia" w:ascii="宋体" w:hAnsi="宋体" w:eastAsia="宋体" w:cs="宋体"/>
          <w:sz w:val="32"/>
          <w:lang w:val="en-US" w:eastAsia="zh-CN"/>
        </w:rPr>
        <w:t>五</w:t>
      </w:r>
      <w:r>
        <w:rPr>
          <w:rFonts w:hint="default" w:ascii="宋体" w:hAnsi="宋体" w:eastAsia="宋体" w:cs="宋体"/>
          <w:sz w:val="32"/>
        </w:rPr>
        <w:t>、抑郁症究竟有多普遍</w:t>
      </w:r>
      <w:r>
        <w:rPr>
          <w:rFonts w:hint="default" w:ascii="宋体" w:hAnsi="宋体" w:eastAsia="宋体" w:cs="宋体"/>
          <w:color w:val="000000"/>
          <w:spacing w:val="0"/>
          <w:w w:val="100"/>
          <w:position w:val="0"/>
          <w:sz w:val="32"/>
          <w:highlight w:val="none"/>
          <w:u w:val="none"/>
          <w:lang w:val="en-US" w:eastAsia="zh-CN" w:bidi="ar-SA"/>
        </w:rPr>
        <w:pict>
          <v:shape id="1079" o:spid="_x0000_s1054" type="#_x0000_t75" style="position:absolute;left:0;margin-left:71.75pt;margin-top:342.65pt;height:1.35pt;width:176.45pt;mso-position-horizontal-relative:page;mso-position-vertical-relative:page;rotation:0f;z-index:-251629568;" o:ole="f" fillcolor="#FFFFFF" filled="f" o:preferrelative="t" stroked="f" coordorigin="0,0" coordsize="21600,21600">
            <v:fill on="f" color2="#FFFFFF" focus="0%"/>
            <v:imagedata gain="65536f" blacklevel="0f" gamma="0" chromakey="#FFFFFF" o:title="" r:id="rId18"/>
            <o:lock v:ext="edit" position="f" selection="f" grouping="f" rotation="f" cropping="f" text="f" aspectratio="t"/>
          </v:shape>
        </w:pict>
      </w:r>
    </w:p>
    <w:p>
      <w:pPr>
        <w:autoSpaceDE w:val="0"/>
        <w:autoSpaceDN w:val="0"/>
        <w:snapToGrid w:val="0"/>
        <w:spacing w:before="232" w:after="0" w:line="358" w:lineRule="exact"/>
        <w:ind w:left="0" w:right="0" w:firstLine="0"/>
        <w:jc w:val="left"/>
        <w:textAlignment w:val="auto"/>
        <w:rPr>
          <w:rFonts w:hint="default" w:ascii="宋体" w:hAnsi="宋体" w:eastAsia="宋体" w:cs="宋体"/>
        </w:rPr>
      </w:pPr>
      <w:r>
        <w:rPr>
          <w:rFonts w:hint="default" w:ascii="宋体" w:hAnsi="宋体" w:eastAsia="宋体" w:cs="宋体"/>
          <w:spacing w:val="-1"/>
        </w:rPr>
        <w:t>抑郁症的流</w:t>
      </w:r>
      <w:r>
        <w:rPr>
          <w:rFonts w:hint="default" w:ascii="宋体" w:hAnsi="宋体" w:eastAsia="宋体" w:cs="宋体"/>
        </w:rPr>
        <w:t>行率，每个国家有不同。根据国际卫生组织</w:t>
      </w:r>
      <w:r>
        <w:rPr>
          <w:rFonts w:hint="default" w:ascii="宋体" w:hAnsi="宋体" w:eastAsia="宋体" w:cs="宋体"/>
          <w:spacing w:val="30"/>
        </w:rPr>
        <w:t>在</w:t>
      </w:r>
      <w:r>
        <w:rPr>
          <w:rFonts w:hint="default" w:ascii="宋体" w:hAnsi="宋体" w:eastAsia="宋体" w:cs="宋体"/>
        </w:rPr>
        <w:t>200</w:t>
      </w:r>
      <w:r>
        <w:rPr>
          <w:rFonts w:hint="default" w:ascii="宋体" w:hAnsi="宋体" w:eastAsia="宋体" w:cs="宋体"/>
          <w:spacing w:val="60"/>
        </w:rPr>
        <w:t>2</w:t>
      </w:r>
      <w:r>
        <w:rPr>
          <w:rFonts w:hint="default" w:ascii="宋体" w:hAnsi="宋体" w:eastAsia="宋体" w:cs="宋体"/>
        </w:rPr>
        <w:t>年的统计， 在西方社会里，</w:t>
      </w:r>
      <w:r>
        <w:rPr>
          <w:rFonts w:hint="default" w:ascii="宋体" w:hAnsi="宋体" w:eastAsia="宋体" w:cs="宋体"/>
          <w:spacing w:val="1"/>
        </w:rPr>
        <w:t>成年人一生的</w:t>
      </w:r>
      <w:r>
        <w:rPr>
          <w:rFonts w:hint="default" w:ascii="宋体" w:hAnsi="宋体" w:eastAsia="宋体" w:cs="宋体"/>
        </w:rPr>
        <w:t>发病率是百分之五到百分之十。在中国和日本，却只有百分之二。一般行内</w:t>
      </w:r>
      <w:r>
        <w:rPr>
          <w:rFonts w:hint="default" w:ascii="宋体" w:hAnsi="宋体" w:eastAsia="宋体" w:cs="宋体"/>
          <w:spacing w:val="1"/>
        </w:rPr>
        <w:t>人士都认为，</w:t>
      </w:r>
      <w:r>
        <w:rPr>
          <w:rFonts w:hint="default" w:ascii="宋体" w:hAnsi="宋体" w:eastAsia="宋体" w:cs="宋体"/>
        </w:rPr>
        <w:t>这偏低的数据并不表示中国人和日本人精神健康特别好，所以不容易得抑郁</w:t>
      </w:r>
      <w:r>
        <w:rPr>
          <w:rFonts w:hint="default" w:ascii="宋体" w:hAnsi="宋体" w:eastAsia="宋体" w:cs="宋体"/>
          <w:spacing w:val="1"/>
        </w:rPr>
        <w:t>症；而是因为</w:t>
      </w:r>
      <w:r>
        <w:rPr>
          <w:rFonts w:hint="default" w:ascii="宋体" w:hAnsi="宋体" w:eastAsia="宋体" w:cs="宋体"/>
        </w:rPr>
        <w:t>东方人爱面子，不肯承认自己有抑郁症。这情况在香港人和美国洛杉矶的华</w:t>
      </w:r>
      <w:r>
        <w:rPr>
          <w:rFonts w:hint="default" w:ascii="宋体" w:hAnsi="宋体" w:eastAsia="宋体" w:cs="宋体"/>
          <w:spacing w:val="1"/>
        </w:rPr>
        <w:t>人中也很明显</w:t>
      </w:r>
      <w:r>
        <w:rPr>
          <w:rFonts w:hint="default" w:ascii="宋体" w:hAnsi="宋体" w:eastAsia="宋体" w:cs="宋体"/>
        </w:rPr>
        <w:t>，抑郁症的流行率在香港和洛杉矶都偏低。最近这种片面否认自己有抑郁症的倾向已经有所改变。200</w:t>
      </w:r>
      <w:r>
        <w:rPr>
          <w:rFonts w:hint="default" w:ascii="宋体" w:hAnsi="宋体" w:eastAsia="宋体" w:cs="宋体"/>
          <w:spacing w:val="61"/>
        </w:rPr>
        <w:t>9</w:t>
      </w:r>
      <w:r>
        <w:rPr>
          <w:rFonts w:hint="default" w:ascii="宋体" w:hAnsi="宋体" w:eastAsia="宋体" w:cs="宋体"/>
        </w:rPr>
        <w:t>年在香港和中国大陆的两个普查中都发现，中国人群中抑郁症的流行率，达百分之八左右。</w:t>
      </w:r>
    </w:p>
    <w:p>
      <w:pPr>
        <w:autoSpaceDE w:val="0"/>
        <w:autoSpaceDN w:val="0"/>
        <w:snapToGrid w:val="0"/>
        <w:spacing w:before="257" w:after="0" w:line="300" w:lineRule="exact"/>
        <w:ind w:left="0" w:right="0" w:firstLine="0"/>
        <w:jc w:val="left"/>
        <w:textAlignment w:val="auto"/>
        <w:rPr>
          <w:rFonts w:hint="default" w:ascii="宋体" w:hAnsi="宋体" w:eastAsia="宋体" w:cs="宋体"/>
        </w:rPr>
      </w:pPr>
      <w:r>
        <w:rPr>
          <w:rFonts w:hint="default" w:ascii="宋体" w:hAnsi="宋体" w:eastAsia="宋体" w:cs="宋体"/>
        </w:rPr>
        <w:t>可是，这些普查的结果并不意味着所有患抑郁症的中国人愿意接受治疗。最近的一项研究</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发现，中国的抑郁症患者中，仍然只有很少数的病人（少于百分之五）曾经接受过治疗。</w:t>
      </w:r>
    </w:p>
    <w:p>
      <w:pPr>
        <w:autoSpaceDE w:val="0"/>
        <w:autoSpaceDN w:val="0"/>
        <w:snapToGrid w:val="0"/>
        <w:spacing w:before="259" w:after="0" w:line="300" w:lineRule="exact"/>
        <w:ind w:left="0" w:right="0" w:firstLine="0"/>
        <w:jc w:val="left"/>
        <w:textAlignment w:val="auto"/>
        <w:rPr>
          <w:rFonts w:hint="default" w:ascii="宋体" w:hAnsi="宋体" w:eastAsia="宋体" w:cs="宋体"/>
        </w:rPr>
      </w:pPr>
      <w:r>
        <w:rPr>
          <w:rFonts w:hint="default" w:ascii="宋体" w:hAnsi="宋体" w:eastAsia="宋体" w:cs="宋体"/>
        </w:rPr>
        <w:t>抑郁症若不接受治疗，其结果可能是很严重的，大约有百分之十的抑郁症病人最终因绝望</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而自杀。中国人的自杀率，比西方国家多两到三倍。中国人需要正视抑郁症问题，这是现</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代社会刻不容缓的事情。</w:t>
      </w:r>
    </w:p>
    <w:p>
      <w:pPr>
        <w:autoSpaceDE w:val="0"/>
        <w:autoSpaceDN w:val="0"/>
        <w:snapToGrid w:val="0"/>
        <w:spacing w:before="257" w:after="0" w:line="400" w:lineRule="exact"/>
        <w:ind w:left="0" w:right="0" w:firstLine="0"/>
        <w:jc w:val="left"/>
        <w:textAlignment w:val="auto"/>
        <w:rPr>
          <w:rFonts w:hint="default" w:ascii="宋体" w:hAnsi="宋体" w:eastAsia="宋体" w:cs="宋体"/>
          <w:sz w:val="32"/>
        </w:rPr>
      </w:pPr>
      <w:r>
        <w:rPr>
          <w:rFonts w:hint="eastAsia" w:ascii="宋体" w:hAnsi="宋体" w:eastAsia="宋体" w:cs="宋体"/>
          <w:sz w:val="32"/>
          <w:lang w:val="en-US" w:eastAsia="zh-CN"/>
        </w:rPr>
        <w:t>六</w:t>
      </w:r>
      <w:r>
        <w:rPr>
          <w:rFonts w:hint="default" w:ascii="宋体" w:hAnsi="宋体" w:eastAsia="宋体" w:cs="宋体"/>
          <w:sz w:val="32"/>
        </w:rPr>
        <w:t>、为什么基督徒可能得抑郁症？信仰对抑郁症病人有帮助吗？</w:t>
      </w:r>
      <w:r>
        <w:rPr>
          <w:rFonts w:hint="default" w:ascii="宋体" w:hAnsi="宋体" w:eastAsia="宋体" w:cs="宋体"/>
          <w:color w:val="000000"/>
          <w:spacing w:val="0"/>
          <w:w w:val="100"/>
          <w:position w:val="0"/>
          <w:sz w:val="32"/>
          <w:highlight w:val="none"/>
          <w:u w:val="none"/>
          <w:lang w:val="en-US" w:eastAsia="zh-CN" w:bidi="ar-SA"/>
        </w:rPr>
        <w:pict>
          <v:shape id="1080" o:spid="_x0000_s1055" type="#_x0000_t75" style="position:absolute;left:0;margin-left:71.75pt;margin-top:621.2pt;height:1.35pt;width:448.4pt;mso-position-horizontal-relative:page;mso-position-vertical-relative:page;rotation:0f;z-index:-251628544;" o:ole="f" fillcolor="#FFFFFF" filled="f" o:preferrelative="t" stroked="f" coordorigin="0,0" coordsize="21600,21600">
            <v:fill on="f" color2="#FFFFFF" focus="0%"/>
            <v:imagedata gain="65536f" blacklevel="0f" gamma="0" chromakey="#FFFFFF" o:title="" r:id="rId19"/>
            <o:lock v:ext="edit" position="f" selection="f" grouping="f" rotation="f" cropping="f" text="f" aspectratio="t"/>
          </v:shape>
        </w:pict>
      </w:r>
    </w:p>
    <w:p>
      <w:pPr>
        <w:autoSpaceDE w:val="0"/>
        <w:autoSpaceDN w:val="0"/>
        <w:snapToGrid w:val="0"/>
        <w:spacing w:before="280" w:after="0" w:line="300" w:lineRule="exact"/>
        <w:ind w:left="0" w:right="0" w:firstLine="0"/>
        <w:jc w:val="left"/>
        <w:textAlignment w:val="auto"/>
        <w:rPr>
          <w:rFonts w:hint="default" w:ascii="宋体" w:hAnsi="宋体" w:eastAsia="宋体" w:cs="宋体"/>
        </w:rPr>
      </w:pPr>
      <w:r>
        <w:rPr>
          <w:rFonts w:hint="default" w:ascii="宋体" w:hAnsi="宋体" w:eastAsia="宋体" w:cs="宋体"/>
        </w:rPr>
        <w:t>基督徒有新生命，有圣经、圣灵、以及教会的教导与帮助，为什么还会得抑郁症呢？最简</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单的解释：因为他们基因并没有改变。所以，基督徒可能得抑郁症，就好像基督徒可能得</w:t>
      </w:r>
    </w:p>
    <w:p>
      <w:pPr>
        <w:autoSpaceDE w:val="0"/>
        <w:autoSpaceDN w:val="0"/>
        <w:snapToGrid w:val="0"/>
        <w:spacing w:before="12"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高血压，糖</w:t>
      </w:r>
      <w:r>
        <w:rPr>
          <w:rFonts w:hint="default" w:ascii="宋体" w:hAnsi="宋体" w:eastAsia="宋体" w:cs="宋体"/>
        </w:rPr>
        <w:t>尿病，癌症，或传染病一样。基因的毛病，是世界堕落的结果，只有在天地更</w:t>
      </w:r>
      <w:r>
        <w:rPr>
          <w:rFonts w:hint="default" w:ascii="宋体" w:hAnsi="宋体" w:eastAsia="宋体" w:cs="宋体"/>
          <w:spacing w:val="-1"/>
        </w:rPr>
        <w:t>新，身体完</w:t>
      </w:r>
      <w:r>
        <w:rPr>
          <w:rFonts w:hint="default" w:ascii="宋体" w:hAnsi="宋体" w:eastAsia="宋体" w:cs="宋体"/>
        </w:rPr>
        <w:t>全得赎的时候才可能改变。当然，坚定正确的信仰可以帮助基督徒减少环境的</w:t>
      </w:r>
    </w:p>
    <w:p>
      <w:pPr>
        <w:autoSpaceDE w:val="0"/>
        <w:autoSpaceDN w:val="0"/>
        <w:snapToGrid w:val="0"/>
        <w:spacing w:before="480"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440" w:right="1198" w:bottom="759" w:left="1440" w:header="0" w:footer="0" w:gutter="0"/>
          <w:pgNumType w:fmt="decimal" w:start="0"/>
          <w:cols w:space="720" w:num="1"/>
          <w:docGrid w:linePitch="1" w:charSpace="0"/>
        </w:sectPr>
      </w:pPr>
      <w:r>
        <w:rPr>
          <w:rFonts w:hint="default" w:ascii="Calibri" w:hAnsi="Calibri" w:eastAsia="Calibri" w:cs="Calibri"/>
          <w:sz w:val="22"/>
        </w:rPr>
        <w:t>—26</w:t>
      </w:r>
    </w:p>
    <w:p>
      <w:pPr>
        <w:autoSpaceDE w:val="0"/>
        <w:autoSpaceDN w:val="0"/>
        <w:snapToGrid w:val="0"/>
        <w:spacing w:before="0"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诱因，但是</w:t>
      </w:r>
      <w:r>
        <w:rPr>
          <w:rFonts w:hint="default" w:ascii="宋体" w:hAnsi="宋体" w:eastAsia="宋体" w:cs="宋体"/>
        </w:rPr>
        <w:t>不能改变他们的基因。如果基督徒有导致抑郁症的基因，就算灵性很好，信仰非常坚定正确，也可能得抑郁症。</w:t>
      </w:r>
    </w:p>
    <w:p>
      <w:pPr>
        <w:autoSpaceDE w:val="0"/>
        <w:autoSpaceDN w:val="0"/>
        <w:snapToGrid w:val="0"/>
        <w:spacing w:before="202" w:after="0" w:line="358" w:lineRule="exact"/>
        <w:ind w:left="0" w:right="0" w:firstLine="0"/>
        <w:jc w:val="left"/>
        <w:textAlignment w:val="auto"/>
        <w:rPr>
          <w:rFonts w:hint="default" w:ascii="宋体" w:hAnsi="宋体" w:eastAsia="宋体" w:cs="宋体"/>
        </w:rPr>
      </w:pPr>
      <w:r>
        <w:rPr>
          <w:rFonts w:hint="default" w:ascii="宋体" w:hAnsi="宋体" w:eastAsia="宋体" w:cs="宋体"/>
          <w:spacing w:val="-1"/>
        </w:rPr>
        <w:t>上面已经提</w:t>
      </w:r>
      <w:r>
        <w:rPr>
          <w:rFonts w:hint="default" w:ascii="宋体" w:hAnsi="宋体" w:eastAsia="宋体" w:cs="宋体"/>
        </w:rPr>
        <w:t>过，有些基督徒不认同这想法，因为他们认为抑郁症不是一个具体的病，而只是人生苦难的一种；抑郁焦虑，基本上是因为灵性和内在信念体系出了问题。197</w:t>
      </w:r>
      <w:r>
        <w:rPr>
          <w:rFonts w:hint="default" w:ascii="宋体" w:hAnsi="宋体" w:eastAsia="宋体" w:cs="宋体"/>
          <w:spacing w:val="61"/>
        </w:rPr>
        <w:t>0</w:t>
      </w:r>
      <w:r>
        <w:rPr>
          <w:rFonts w:hint="default" w:ascii="宋体" w:hAnsi="宋体" w:eastAsia="宋体" w:cs="宋体"/>
        </w:rPr>
        <w:t xml:space="preserve">年， </w:t>
      </w:r>
      <w:r>
        <w:rPr>
          <w:rFonts w:hint="default" w:ascii="宋体" w:hAnsi="宋体" w:eastAsia="宋体" w:cs="宋体"/>
          <w:spacing w:val="-2"/>
        </w:rPr>
        <w:t>美国著名的改革宗威斯敏斯特神学院实用神学教授亚当斯（</w:t>
      </w:r>
      <w:r>
        <w:rPr>
          <w:rFonts w:hint="default" w:ascii="宋体" w:hAnsi="宋体" w:eastAsia="宋体" w:cs="宋体"/>
          <w:spacing w:val="-1"/>
        </w:rPr>
        <w:t>Jay Adams）在他写的《能以</w:t>
      </w:r>
      <w:r>
        <w:rPr>
          <w:rFonts w:hint="default" w:ascii="宋体" w:hAnsi="宋体" w:eastAsia="宋体" w:cs="宋体"/>
        </w:rPr>
        <w:t>胜任辅导》(Competent to Counsel) 一书中，提出他对当时美国临床心理学的挑战与质</w:t>
      </w:r>
      <w:r>
        <w:rPr>
          <w:rFonts w:hint="default" w:ascii="宋体" w:hAnsi="宋体" w:eastAsia="宋体" w:cs="宋体"/>
          <w:spacing w:val="-1"/>
        </w:rPr>
        <w:t>疑。他认为精</w:t>
      </w:r>
      <w:r>
        <w:rPr>
          <w:rFonts w:hint="default" w:ascii="宋体" w:hAnsi="宋体" w:eastAsia="宋体" w:cs="宋体"/>
        </w:rPr>
        <w:t>神病是虚构的而实际上不存在，因为精神病不能被客观的测试如验血</w:t>
      </w:r>
      <w:r>
        <w:rPr>
          <w:rFonts w:hint="default" w:ascii="宋体" w:hAnsi="宋体" w:eastAsia="宋体" w:cs="宋体"/>
          <w:spacing w:val="31"/>
        </w:rPr>
        <w:t>或</w:t>
      </w:r>
      <w:r>
        <w:rPr>
          <w:rFonts w:hint="default" w:ascii="宋体" w:hAnsi="宋体" w:eastAsia="宋体" w:cs="宋体"/>
          <w:spacing w:val="60"/>
        </w:rPr>
        <w:t>X</w:t>
      </w:r>
      <w:r>
        <w:rPr>
          <w:rFonts w:hint="default" w:ascii="宋体" w:hAnsi="宋体" w:eastAsia="宋体" w:cs="宋体"/>
        </w:rPr>
        <w:t>光</w:t>
      </w:r>
      <w:r>
        <w:rPr>
          <w:rFonts w:hint="default" w:ascii="宋体" w:hAnsi="宋体" w:eastAsia="宋体" w:cs="宋体"/>
          <w:spacing w:val="-1"/>
        </w:rPr>
        <w:t>验证。在他</w:t>
      </w:r>
      <w:r>
        <w:rPr>
          <w:rFonts w:hint="default" w:ascii="宋体" w:hAnsi="宋体" w:eastAsia="宋体" w:cs="宋体"/>
        </w:rPr>
        <w:t>个人的经验里，他认为精神病院里被诊断为抑郁、焦虑、精神分裂症的病人，</w:t>
      </w:r>
      <w:r>
        <w:rPr>
          <w:rFonts w:hint="default" w:ascii="宋体" w:hAnsi="宋体" w:eastAsia="宋体" w:cs="宋体"/>
          <w:spacing w:val="-1"/>
        </w:rPr>
        <w:t>大概都是些</w:t>
      </w:r>
      <w:r>
        <w:rPr>
          <w:rFonts w:hint="default" w:ascii="宋体" w:hAnsi="宋体" w:eastAsia="宋体" w:cs="宋体"/>
        </w:rPr>
        <w:t>不愿意面对自己该承担的责任，而躲在医院里逃避现实的人。他认为抑郁，焦</w:t>
      </w:r>
      <w:r>
        <w:rPr>
          <w:rFonts w:hint="default" w:ascii="宋体" w:hAnsi="宋体" w:eastAsia="宋体" w:cs="宋体"/>
          <w:spacing w:val="-1"/>
        </w:rPr>
        <w:t>虑，情绪波</w:t>
      </w:r>
      <w:r>
        <w:rPr>
          <w:rFonts w:hint="default" w:ascii="宋体" w:hAnsi="宋体" w:eastAsia="宋体" w:cs="宋体"/>
        </w:rPr>
        <w:t>动起伏的症状，绝大部分是与灵性不好或不肯认罪有关。亚当斯还提出应该用</w:t>
      </w:r>
      <w:r>
        <w:rPr>
          <w:rFonts w:hint="default" w:ascii="宋体" w:hAnsi="宋体" w:eastAsia="宋体" w:cs="宋体"/>
          <w:spacing w:val="-1"/>
        </w:rPr>
        <w:t>圣经辅导（起</w:t>
      </w:r>
      <w:r>
        <w:rPr>
          <w:rFonts w:hint="default" w:ascii="宋体" w:hAnsi="宋体" w:eastAsia="宋体" w:cs="宋体"/>
        </w:rPr>
        <w:t>先亚当斯称这辅导为 “劝戒辅导”，Nouthetic</w:t>
      </w:r>
      <w:r>
        <w:rPr>
          <w:rFonts w:hint="default" w:ascii="宋体" w:hAnsi="宋体" w:eastAsia="宋体" w:cs="宋体"/>
          <w:spacing w:val="120"/>
        </w:rPr>
        <w:t xml:space="preserve"> </w:t>
      </w:r>
      <w:r>
        <w:rPr>
          <w:rFonts w:hint="default" w:ascii="宋体" w:hAnsi="宋体" w:eastAsia="宋体" w:cs="宋体"/>
        </w:rPr>
        <w:t>Counseling，后来他的接</w:t>
      </w:r>
      <w:r>
        <w:rPr>
          <w:rFonts w:hint="default" w:ascii="宋体" w:hAnsi="宋体" w:eastAsia="宋体" w:cs="宋体"/>
          <w:spacing w:val="-1"/>
        </w:rPr>
        <w:t>班人修改了他</w:t>
      </w:r>
      <w:r>
        <w:rPr>
          <w:rFonts w:hint="default" w:ascii="宋体" w:hAnsi="宋体" w:eastAsia="宋体" w:cs="宋体"/>
        </w:rPr>
        <w:t>的一些理论，把名称改为“圣经辅导”Biblical Counseling）来帮助教会里有精神或情绪问题的人，而不是把他们转介给临床心理治疗师。</w:t>
      </w:r>
    </w:p>
    <w:p>
      <w:pPr>
        <w:autoSpaceDE w:val="0"/>
        <w:autoSpaceDN w:val="0"/>
        <w:snapToGrid w:val="0"/>
        <w:spacing w:before="200"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在这里我们</w:t>
      </w:r>
      <w:r>
        <w:rPr>
          <w:rFonts w:hint="default" w:ascii="宋体" w:hAnsi="宋体" w:eastAsia="宋体" w:cs="宋体"/>
        </w:rPr>
        <w:t>先来讨论抑郁症是不是一个具体的病。至于圣经辅导是否有效，我们留到“抑郁症的治疗”里面来讨论。</w:t>
      </w:r>
    </w:p>
    <w:p>
      <w:pPr>
        <w:autoSpaceDE w:val="0"/>
        <w:autoSpaceDN w:val="0"/>
        <w:snapToGrid w:val="0"/>
        <w:spacing w:before="199"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精神科学在</w:t>
      </w:r>
      <w:r>
        <w:rPr>
          <w:rFonts w:hint="default" w:ascii="宋体" w:hAnsi="宋体" w:eastAsia="宋体" w:cs="宋体"/>
        </w:rPr>
        <w:t>过去四十年有长足的进步。抑郁症和其他精神障碍所致的大脑功能紊乱，现在</w:t>
      </w:r>
      <w:r>
        <w:rPr>
          <w:rFonts w:hint="default" w:ascii="宋体" w:hAnsi="宋体" w:eastAsia="宋体" w:cs="宋体"/>
          <w:spacing w:val="-1"/>
        </w:rPr>
        <w:t>可以用脑扫</w:t>
      </w:r>
      <w:r>
        <w:rPr>
          <w:rFonts w:hint="default" w:ascii="宋体" w:hAnsi="宋体" w:eastAsia="宋体" w:cs="宋体"/>
        </w:rPr>
        <w:t>描或血液检查测试出来；有可能诱发抑郁症的基因，也已经找到几个。所以，</w:t>
      </w:r>
      <w:r>
        <w:rPr>
          <w:rFonts w:hint="default" w:ascii="宋体" w:hAnsi="宋体" w:eastAsia="宋体" w:cs="宋体"/>
          <w:spacing w:val="-1"/>
        </w:rPr>
        <w:t>当年亚当斯</w:t>
      </w:r>
      <w:r>
        <w:rPr>
          <w:rFonts w:hint="default" w:ascii="宋体" w:hAnsi="宋体" w:eastAsia="宋体" w:cs="宋体"/>
        </w:rPr>
        <w:t>对精神科学的质疑和批判，现在已经有些答案。诚然，精神病人是否需要为自</w:t>
      </w:r>
    </w:p>
    <w:p>
      <w:pPr>
        <w:autoSpaceDE w:val="0"/>
        <w:autoSpaceDN w:val="0"/>
        <w:snapToGrid w:val="0"/>
        <w:spacing w:before="3"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己的病症负</w:t>
      </w:r>
      <w:r>
        <w:rPr>
          <w:rFonts w:hint="default" w:ascii="宋体" w:hAnsi="宋体" w:eastAsia="宋体" w:cs="宋体"/>
        </w:rPr>
        <w:t>责任，所有症状如抑郁焦虑，恐慌，燥狂，幻听，怀疑，错觉等，是否有一部</w:t>
      </w:r>
      <w:r>
        <w:rPr>
          <w:rFonts w:hint="default" w:ascii="宋体" w:hAnsi="宋体" w:eastAsia="宋体" w:cs="宋体"/>
          <w:spacing w:val="-1"/>
        </w:rPr>
        <w:t>分在病人的</w:t>
      </w:r>
      <w:r>
        <w:rPr>
          <w:rFonts w:hint="default" w:ascii="宋体" w:hAnsi="宋体" w:eastAsia="宋体" w:cs="宋体"/>
        </w:rPr>
        <w:t>掌控之下，仍然是个复杂的问题。简单来说，今天一般精神病医生认为病人还</w:t>
      </w:r>
      <w:r>
        <w:rPr>
          <w:rFonts w:hint="default" w:ascii="宋体" w:hAnsi="宋体" w:eastAsia="宋体" w:cs="宋体"/>
          <w:spacing w:val="-1"/>
        </w:rPr>
        <w:t>是需要对自</w:t>
      </w:r>
      <w:r>
        <w:rPr>
          <w:rFonts w:hint="default" w:ascii="宋体" w:hAnsi="宋体" w:eastAsia="宋体" w:cs="宋体"/>
        </w:rPr>
        <w:t>己的病状和行为负责任的。可是，也不能认为这一切的症状，都是病人捏造出</w:t>
      </w:r>
      <w:r>
        <w:rPr>
          <w:rFonts w:hint="default" w:ascii="宋体" w:hAnsi="宋体" w:eastAsia="宋体" w:cs="宋体"/>
          <w:spacing w:val="-1"/>
        </w:rPr>
        <w:t>来为要逃避</w:t>
      </w:r>
      <w:r>
        <w:rPr>
          <w:rFonts w:hint="default" w:ascii="宋体" w:hAnsi="宋体" w:eastAsia="宋体" w:cs="宋体"/>
        </w:rPr>
        <w:t>责任。况且，犯罪或信心不足不可能是抑郁焦虑的主要原因，因为每个人都是</w:t>
      </w:r>
      <w:r>
        <w:rPr>
          <w:rFonts w:hint="default" w:ascii="宋体" w:hAnsi="宋体" w:eastAsia="宋体" w:cs="宋体"/>
          <w:spacing w:val="-1"/>
        </w:rPr>
        <w:t>罪人，也都</w:t>
      </w:r>
      <w:r>
        <w:rPr>
          <w:rFonts w:hint="default" w:ascii="宋体" w:hAnsi="宋体" w:eastAsia="宋体" w:cs="宋体"/>
        </w:rPr>
        <w:t>经常犯罪，每个基督徒的信心也常常不足，可是只有百分之十的人患抑郁或焦</w:t>
      </w:r>
      <w:r>
        <w:rPr>
          <w:rFonts w:hint="default" w:ascii="宋体" w:hAnsi="宋体" w:eastAsia="宋体" w:cs="宋体"/>
          <w:spacing w:val="-1"/>
        </w:rPr>
        <w:t>虑。难道其</w:t>
      </w:r>
      <w:r>
        <w:rPr>
          <w:rFonts w:hint="default" w:ascii="宋体" w:hAnsi="宋体" w:eastAsia="宋体" w:cs="宋体"/>
        </w:rPr>
        <w:t>它百分之九十没有抑郁焦虑的人，信心都很足够，也都比较不容易犯罪吗？更</w:t>
      </w:r>
      <w:r>
        <w:rPr>
          <w:rFonts w:hint="default" w:ascii="宋体" w:hAnsi="宋体" w:eastAsia="宋体" w:cs="宋体"/>
          <w:spacing w:val="-1"/>
        </w:rPr>
        <w:t>明显的，许</w:t>
      </w:r>
      <w:r>
        <w:rPr>
          <w:rFonts w:hint="default" w:ascii="宋体" w:hAnsi="宋体" w:eastAsia="宋体" w:cs="宋体"/>
        </w:rPr>
        <w:t>多人的抑郁，却是别人犯罪造成的结果。一个青年人被酒驾的人撞死，随后他</w:t>
      </w:r>
    </w:p>
    <w:p>
      <w:pPr>
        <w:autoSpaceDE w:val="0"/>
        <w:autoSpaceDN w:val="0"/>
        <w:snapToGrid w:val="0"/>
        <w:spacing w:before="2" w:after="0" w:line="358" w:lineRule="exact"/>
        <w:ind w:left="0" w:right="0" w:firstLine="0"/>
        <w:jc w:val="left"/>
        <w:textAlignment w:val="auto"/>
        <w:rPr>
          <w:rFonts w:hint="default" w:ascii="宋体" w:hAnsi="宋体" w:eastAsia="宋体" w:cs="宋体"/>
        </w:rPr>
      </w:pPr>
      <w:r>
        <w:rPr>
          <w:rFonts w:hint="default" w:ascii="宋体" w:hAnsi="宋体" w:eastAsia="宋体" w:cs="宋体"/>
        </w:rPr>
        <w:t>母亲的抑郁，难道不是这酒驾的人造成的，反而是她自己犯罪或信心不足的结果吗？一</w:t>
      </w:r>
      <w:r>
        <w:rPr>
          <w:rFonts w:hint="default" w:ascii="宋体" w:hAnsi="宋体" w:eastAsia="宋体" w:cs="宋体"/>
          <w:spacing w:val="-1"/>
        </w:rPr>
        <w:t>个被强暴的</w:t>
      </w:r>
      <w:r>
        <w:rPr>
          <w:rFonts w:hint="default" w:ascii="宋体" w:hAnsi="宋体" w:eastAsia="宋体" w:cs="宋体"/>
        </w:rPr>
        <w:t>女子，或一个被虐待的小孩，遭创伤后遗留的恐慌与焦虑，难道是他们自己的罪或信心不足产生的？</w:t>
      </w:r>
    </w:p>
    <w:p>
      <w:pPr>
        <w:autoSpaceDE w:val="0"/>
        <w:autoSpaceDN w:val="0"/>
        <w:snapToGrid w:val="0"/>
        <w:spacing w:before="200"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我们承认，</w:t>
      </w:r>
      <w:r>
        <w:rPr>
          <w:rFonts w:hint="default" w:ascii="宋体" w:hAnsi="宋体" w:eastAsia="宋体" w:cs="宋体"/>
        </w:rPr>
        <w:t>每个人自己犯过的罪或信心不足，仅仅是可能诱发抑郁症的原因之一，但并不</w:t>
      </w:r>
      <w:r>
        <w:rPr>
          <w:rFonts w:hint="default" w:ascii="宋体" w:hAnsi="宋体" w:eastAsia="宋体" w:cs="宋体"/>
          <w:spacing w:val="-1"/>
        </w:rPr>
        <w:t>是最重要或</w:t>
      </w:r>
      <w:r>
        <w:rPr>
          <w:rFonts w:hint="default" w:ascii="宋体" w:hAnsi="宋体" w:eastAsia="宋体" w:cs="宋体"/>
        </w:rPr>
        <w:t>最普遍的诱因。抑郁症是因着基因跟环境互动而产生的大脑功能紊乱。一些基</w:t>
      </w:r>
    </w:p>
    <w:p>
      <w:pPr>
        <w:autoSpaceDE w:val="0"/>
        <w:autoSpaceDN w:val="0"/>
        <w:snapToGrid w:val="0"/>
        <w:spacing w:before="2"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督徒可能得</w:t>
      </w:r>
      <w:r>
        <w:rPr>
          <w:rFonts w:hint="default" w:ascii="宋体" w:hAnsi="宋体" w:eastAsia="宋体" w:cs="宋体"/>
        </w:rPr>
        <w:t>抑郁症，因为在他们身上仍然还有今生不能摆脱的比较不能承受压力的基因。</w:t>
      </w:r>
      <w:r>
        <w:rPr>
          <w:rFonts w:hint="default" w:ascii="宋体" w:hAnsi="宋体" w:eastAsia="宋体" w:cs="宋体"/>
          <w:spacing w:val="-1"/>
        </w:rPr>
        <w:t>此外，多数</w:t>
      </w:r>
      <w:r>
        <w:rPr>
          <w:rFonts w:hint="default" w:ascii="宋体" w:hAnsi="宋体" w:eastAsia="宋体" w:cs="宋体"/>
        </w:rPr>
        <w:t>抑郁症病人的确感觉内心黑暗枯干，毫无喜乐，读经祷告敬拜唱诗的时候，味</w:t>
      </w:r>
      <w:r>
        <w:rPr>
          <w:rFonts w:hint="default" w:ascii="宋体" w:hAnsi="宋体" w:eastAsia="宋体" w:cs="宋体"/>
          <w:spacing w:val="-1"/>
        </w:rPr>
        <w:t>同嚼蜡；在</w:t>
      </w:r>
      <w:r>
        <w:rPr>
          <w:rFonts w:hint="default" w:ascii="宋体" w:hAnsi="宋体" w:eastAsia="宋体" w:cs="宋体"/>
        </w:rPr>
        <w:t>灵修时心里毫无神的同在，心灰意冷，甚至觉得生不如死。可是，这些症状是</w:t>
      </w:r>
      <w:r>
        <w:rPr>
          <w:rFonts w:hint="default" w:ascii="宋体" w:hAnsi="宋体" w:eastAsia="宋体" w:cs="宋体"/>
          <w:spacing w:val="-1"/>
        </w:rPr>
        <w:t>抑郁症的后</w:t>
      </w:r>
      <w:r>
        <w:rPr>
          <w:rFonts w:hint="default" w:ascii="宋体" w:hAnsi="宋体" w:eastAsia="宋体" w:cs="宋体"/>
        </w:rPr>
        <w:t>果，不是造成抑郁症的原因。可惜今天很多基督徒不分青红皂白，武断地认为</w:t>
      </w:r>
    </w:p>
    <w:p>
      <w:pPr>
        <w:autoSpaceDE w:val="0"/>
        <w:autoSpaceDN w:val="0"/>
        <w:snapToGrid w:val="0"/>
        <w:spacing w:before="245"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396" w:right="1438" w:bottom="759" w:left="1440" w:header="0" w:footer="0" w:gutter="0"/>
          <w:pgNumType w:fmt="decimal" w:start="0"/>
          <w:cols w:space="720" w:num="1"/>
          <w:docGrid w:linePitch="1" w:charSpace="0"/>
        </w:sectPr>
      </w:pPr>
      <w:r>
        <w:rPr>
          <w:rFonts w:hint="default" w:ascii="Calibri" w:hAnsi="Calibri" w:eastAsia="Calibri" w:cs="Calibri"/>
          <w:sz w:val="22"/>
        </w:rPr>
        <w:t>—27</w:t>
      </w:r>
    </w:p>
    <w:p>
      <w:pPr>
        <w:autoSpaceDE w:val="0"/>
        <w:autoSpaceDN w:val="0"/>
        <w:snapToGrid w:val="0"/>
        <w:spacing w:before="0"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这些抑郁症的</w:t>
      </w:r>
      <w:r>
        <w:rPr>
          <w:rFonts w:hint="default" w:ascii="宋体" w:hAnsi="宋体" w:eastAsia="宋体" w:cs="宋体"/>
        </w:rPr>
        <w:t>心理状况是病人得病的原因，而非得抑郁症的后果，并因此责备病人，要求</w:t>
      </w:r>
      <w:r>
        <w:rPr>
          <w:rFonts w:hint="default" w:ascii="宋体" w:hAnsi="宋体" w:eastAsia="宋体" w:cs="宋体"/>
          <w:spacing w:val="-1"/>
        </w:rPr>
        <w:t>他们承认隐而</w:t>
      </w:r>
      <w:r>
        <w:rPr>
          <w:rFonts w:hint="default" w:ascii="宋体" w:hAnsi="宋体" w:eastAsia="宋体" w:cs="宋体"/>
        </w:rPr>
        <w:t>未现的罪。这样做不但对病情毫无帮助，反而增加病人的内疚自责，其结果犹如在伤口上倒醋（箴</w:t>
      </w:r>
      <w:r>
        <w:rPr>
          <w:rFonts w:hint="default" w:ascii="宋体" w:hAnsi="宋体" w:eastAsia="宋体" w:cs="宋体"/>
          <w:spacing w:val="30"/>
        </w:rPr>
        <w:t>言</w:t>
      </w:r>
      <w:r>
        <w:rPr>
          <w:rFonts w:hint="default" w:ascii="宋体" w:hAnsi="宋体" w:eastAsia="宋体" w:cs="宋体"/>
        </w:rPr>
        <w:t>25</w:t>
      </w:r>
      <w:r>
        <w:rPr>
          <w:rFonts w:hint="eastAsia" w:ascii="宋体" w:hAnsi="宋体" w:eastAsia="宋体" w:cs="宋体"/>
          <w:lang w:val="en-US" w:eastAsia="zh-CN"/>
        </w:rPr>
        <w:t>:</w:t>
      </w:r>
      <w:r>
        <w:rPr>
          <w:rFonts w:hint="default" w:ascii="宋体" w:hAnsi="宋体" w:eastAsia="宋体" w:cs="宋体"/>
        </w:rPr>
        <w:t>20），而不是照着彼此相爱的原则来帮助病人获得医治。</w:t>
      </w:r>
    </w:p>
    <w:p>
      <w:pPr>
        <w:autoSpaceDE w:val="0"/>
        <w:autoSpaceDN w:val="0"/>
        <w:snapToGrid w:val="0"/>
        <w:spacing w:before="201"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今天，许多圣</w:t>
      </w:r>
      <w:r>
        <w:rPr>
          <w:rFonts w:hint="default" w:ascii="宋体" w:hAnsi="宋体" w:eastAsia="宋体" w:cs="宋体"/>
        </w:rPr>
        <w:t>经辅导专家，虽然语气不如亚当斯那么强烈自信，可是基本上还是坚持亚当</w:t>
      </w:r>
      <w:r>
        <w:rPr>
          <w:rFonts w:hint="default" w:ascii="宋体" w:hAnsi="宋体" w:eastAsia="宋体" w:cs="宋体"/>
          <w:spacing w:val="-1"/>
        </w:rPr>
        <w:t>斯的理论，认</w:t>
      </w:r>
      <w:r>
        <w:rPr>
          <w:rFonts w:hint="default" w:ascii="宋体" w:hAnsi="宋体" w:eastAsia="宋体" w:cs="宋体"/>
        </w:rPr>
        <w:t>为所有的精神病（如抑郁症）实际上是灵性的问题，而不是基因与环境互动引起大脑功能紊乱的疾病。举例来说，亚当斯的一个接班人韦尔契博士（Edward T.Welch）在他写的一本</w:t>
      </w:r>
      <w:r>
        <w:rPr>
          <w:rFonts w:hint="default" w:ascii="宋体" w:hAnsi="宋体" w:eastAsia="宋体" w:cs="宋体"/>
          <w:spacing w:val="30"/>
        </w:rPr>
        <w:t>书</w:t>
      </w:r>
      <w:r>
        <w:rPr>
          <w:rFonts w:hint="default" w:ascii="宋体" w:hAnsi="宋体" w:eastAsia="宋体" w:cs="宋体"/>
        </w:rPr>
        <w:t>Depression：Looking up from the stubborn darkness《忧郁症：重生之歌》里，详细地讨论了他对抑郁症的看法，也讨论了他如何用圣经辅导来帮助</w:t>
      </w:r>
      <w:r>
        <w:rPr>
          <w:rFonts w:hint="default" w:ascii="宋体" w:hAnsi="宋体" w:eastAsia="宋体" w:cs="宋体"/>
          <w:spacing w:val="-2"/>
        </w:rPr>
        <w:t>病人走出忧郁。韦尔契博士认为所谓抑郁症只是人类痛苦经</w:t>
      </w:r>
      <w:r>
        <w:rPr>
          <w:rFonts w:hint="default" w:ascii="宋体" w:hAnsi="宋体" w:eastAsia="宋体" w:cs="宋体"/>
          <w:spacing w:val="-1"/>
        </w:rPr>
        <w:t>历的其中一种而已。他认为虽然抑郁症可</w:t>
      </w:r>
      <w:r>
        <w:rPr>
          <w:rFonts w:hint="default" w:ascii="宋体" w:hAnsi="宋体" w:eastAsia="宋体" w:cs="宋体"/>
        </w:rPr>
        <w:t>以根据美国精神科学会定下的诊断标准来诊断，这却并不代表它就是一种病。</w:t>
      </w:r>
      <w:r>
        <w:rPr>
          <w:rFonts w:hint="default" w:ascii="宋体" w:hAnsi="宋体" w:eastAsia="宋体" w:cs="宋体"/>
          <w:spacing w:val="-1"/>
        </w:rPr>
        <w:t>韦尔契博士</w:t>
      </w:r>
      <w:r>
        <w:rPr>
          <w:rFonts w:hint="default" w:ascii="宋体" w:hAnsi="宋体" w:eastAsia="宋体" w:cs="宋体"/>
        </w:rPr>
        <w:t>对药物治疗抱着很大的怀疑。他虽然否定抑郁症是心灵犯罪或信心不足直接造成的（在这一点上，我们可以说，韦尔契的观点，比亚当斯的观点进步了），但他却认为所谓的抑郁症，无论轻或重，基本上是一個灵性的问题。他肯定：抑郁症的核心问题，是一个内在信仰体系的问题（p122，137）。换句话说，造成抑郁症的主要原因，是灵性不好造成内在信念体系的扭曲。</w:t>
      </w:r>
    </w:p>
    <w:p>
      <w:pPr>
        <w:autoSpaceDE w:val="0"/>
        <w:autoSpaceDN w:val="0"/>
        <w:snapToGrid w:val="0"/>
        <w:spacing w:before="202" w:after="0" w:line="358" w:lineRule="exact"/>
        <w:ind w:left="0" w:right="149" w:firstLine="0"/>
        <w:jc w:val="left"/>
        <w:textAlignment w:val="auto"/>
        <w:rPr>
          <w:rFonts w:hint="default" w:ascii="宋体" w:hAnsi="宋体" w:eastAsia="宋体" w:cs="宋体"/>
        </w:rPr>
      </w:pPr>
      <w:r>
        <w:rPr>
          <w:rFonts w:hint="default" w:ascii="宋体" w:hAnsi="宋体" w:eastAsia="宋体" w:cs="宋体"/>
        </w:rPr>
        <w:t>韦尔契博士的立论是：抑郁焦虑的诱因虽然很多，但它们并不足够造成抑郁症，因为造成抑郁症基本与核心的问题，是个人的内在信念系统与他跟神的关系扭曲了。换句话说，抑郁症的核心问题是灵性上的，是个人对神的信念，和对神话语跟环境诱因的解读出了问题。因此，他认为辅导应该针对来访者与神的关系，以圣经的话来改变他负面的内在信念以及对事物的解读，也同时帮助他接受抑郁症正面的意义（p137-157）。从这些基础上，</w:t>
      </w:r>
      <w:r>
        <w:rPr>
          <w:rFonts w:hint="default" w:ascii="宋体" w:hAnsi="宋体" w:eastAsia="宋体" w:cs="宋体"/>
          <w:spacing w:val="-1"/>
        </w:rPr>
        <w:t>他建议以圣经</w:t>
      </w:r>
      <w:r>
        <w:rPr>
          <w:rFonts w:hint="default" w:ascii="宋体" w:hAnsi="宋体" w:eastAsia="宋体" w:cs="宋体"/>
        </w:rPr>
        <w:t>来改变来访者对诱因的解读：比如他们的人际关系，魔鬼的攻击，神的管教，</w:t>
      </w:r>
      <w:r>
        <w:rPr>
          <w:rFonts w:hint="default" w:ascii="宋体" w:hAnsi="宋体" w:eastAsia="宋体" w:cs="宋体"/>
          <w:spacing w:val="-1"/>
        </w:rPr>
        <w:t>各种社会文化</w:t>
      </w:r>
      <w:r>
        <w:rPr>
          <w:rFonts w:hint="default" w:ascii="宋体" w:hAnsi="宋体" w:eastAsia="宋体" w:cs="宋体"/>
        </w:rPr>
        <w:t>因素，死亡的威胁，心中隱藏的恐惧，愤怒，失望，罪咎等。换句话说，内在信念系统如果圣经化了，病人就有足够低档抑郁症环境诱因的能力。</w:t>
      </w:r>
    </w:p>
    <w:p>
      <w:pPr>
        <w:autoSpaceDE w:val="0"/>
        <w:autoSpaceDN w:val="0"/>
        <w:snapToGrid w:val="0"/>
        <w:spacing w:before="199" w:after="0" w:line="358" w:lineRule="exact"/>
        <w:ind w:left="0" w:right="239" w:firstLine="0"/>
        <w:jc w:val="both"/>
        <w:textAlignment w:val="auto"/>
        <w:rPr>
          <w:rFonts w:hint="default" w:ascii="宋体" w:hAnsi="宋体" w:eastAsia="宋体" w:cs="宋体"/>
        </w:rPr>
      </w:pPr>
      <w:r>
        <w:rPr>
          <w:rFonts w:hint="default" w:ascii="宋体" w:hAnsi="宋体" w:eastAsia="宋体" w:cs="宋体"/>
          <w:spacing w:val="-1"/>
        </w:rPr>
        <w:t>韦尔契博士</w:t>
      </w:r>
      <w:r>
        <w:rPr>
          <w:rFonts w:hint="default" w:ascii="宋体" w:hAnsi="宋体" w:eastAsia="宋体" w:cs="宋体"/>
        </w:rPr>
        <w:t>在他的书里，的确带给读者很多安慰与鼓励的话。我把他的观点陈述出来，因</w:t>
      </w:r>
      <w:r>
        <w:rPr>
          <w:rFonts w:hint="default" w:ascii="宋体" w:hAnsi="宋体" w:eastAsia="宋体" w:cs="宋体"/>
          <w:spacing w:val="-1"/>
        </w:rPr>
        <w:t>为我知道他</w:t>
      </w:r>
      <w:r>
        <w:rPr>
          <w:rFonts w:hint="default" w:ascii="宋体" w:hAnsi="宋体" w:eastAsia="宋体" w:cs="宋体"/>
        </w:rPr>
        <w:t>的书在美国华人神学院和教会里，是很受欢迎的。他写的书，也是海外华人神</w:t>
      </w:r>
    </w:p>
    <w:p>
      <w:pPr>
        <w:autoSpaceDE w:val="0"/>
        <w:autoSpaceDN w:val="0"/>
        <w:snapToGrid w:val="0"/>
        <w:spacing w:before="2"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学院的教科书</w:t>
      </w:r>
      <w:r>
        <w:rPr>
          <w:rFonts w:hint="default" w:ascii="宋体" w:hAnsi="宋体" w:eastAsia="宋体" w:cs="宋体"/>
        </w:rPr>
        <w:t>。虽然我认同韦尔契博士大部分的教导，可是，对这些新一代的圣经辅导学</w:t>
      </w:r>
      <w:r>
        <w:rPr>
          <w:rFonts w:hint="default" w:ascii="宋体" w:hAnsi="宋体" w:eastAsia="宋体" w:cs="宋体"/>
          <w:spacing w:val="-1"/>
        </w:rPr>
        <w:t>者的观点，归</w:t>
      </w:r>
      <w:r>
        <w:rPr>
          <w:rFonts w:hint="default" w:ascii="宋体" w:hAnsi="宋体" w:eastAsia="宋体" w:cs="宋体"/>
        </w:rPr>
        <w:t>纳来说，有四个方面我不能认同。我坚持认为：</w:t>
      </w:r>
    </w:p>
    <w:p>
      <w:pPr>
        <w:autoSpaceDE w:val="0"/>
        <w:autoSpaceDN w:val="0"/>
        <w:snapToGrid w:val="0"/>
        <w:spacing w:before="2" w:after="0" w:line="358" w:lineRule="exact"/>
        <w:ind w:left="0" w:right="240" w:firstLine="0"/>
        <w:jc w:val="both"/>
        <w:textAlignment w:val="auto"/>
        <w:rPr>
          <w:rFonts w:hint="default" w:ascii="宋体" w:hAnsi="宋体" w:eastAsia="宋体" w:cs="宋体"/>
        </w:rPr>
      </w:pPr>
      <w:r>
        <w:rPr>
          <w:rFonts w:hint="default" w:ascii="宋体" w:hAnsi="宋体" w:eastAsia="宋体" w:cs="宋体"/>
        </w:rPr>
        <w:t>第一，抑郁症是一种具体的</w:t>
      </w:r>
      <w:r>
        <w:rPr>
          <w:rFonts w:hint="default" w:ascii="宋体" w:hAnsi="宋体" w:eastAsia="宋体" w:cs="宋体"/>
          <w:spacing w:val="-1"/>
        </w:rPr>
        <w:t>疾病，是基因</w:t>
      </w:r>
      <w:r>
        <w:rPr>
          <w:rFonts w:hint="default" w:ascii="宋体" w:hAnsi="宋体" w:eastAsia="宋体" w:cs="宋体"/>
        </w:rPr>
        <w:t>与环境互动引起的大脑神经系统功能紊乱造成的，跟一般情绪不好，感情脆</w:t>
      </w:r>
      <w:r>
        <w:rPr>
          <w:rFonts w:hint="default" w:ascii="宋体" w:hAnsi="宋体" w:eastAsia="宋体" w:cs="宋体"/>
          <w:spacing w:val="-1"/>
        </w:rPr>
        <w:t>弱不同。换句</w:t>
      </w:r>
      <w:r>
        <w:rPr>
          <w:rFonts w:hint="default" w:ascii="宋体" w:hAnsi="宋体" w:eastAsia="宋体" w:cs="宋体"/>
        </w:rPr>
        <w:t>话说，抑郁症基本上不是一个灵性的问题，就如各种癌症基本上不是灵性问题一样。</w:t>
      </w:r>
    </w:p>
    <w:p>
      <w:pPr>
        <w:autoSpaceDE w:val="0"/>
        <w:autoSpaceDN w:val="0"/>
        <w:snapToGrid w:val="0"/>
        <w:spacing w:before="202" w:after="0" w:line="358" w:lineRule="exact"/>
        <w:ind w:left="0" w:right="238" w:firstLine="0"/>
        <w:jc w:val="both"/>
        <w:textAlignment w:val="auto"/>
        <w:rPr>
          <w:rFonts w:hint="default" w:ascii="宋体" w:hAnsi="宋体" w:eastAsia="宋体" w:cs="宋体"/>
        </w:rPr>
      </w:pPr>
      <w:r>
        <w:rPr>
          <w:rFonts w:hint="default" w:ascii="宋体" w:hAnsi="宋体" w:eastAsia="宋体" w:cs="宋体"/>
          <w:spacing w:val="-1"/>
        </w:rPr>
        <w:t>第二，每个</w:t>
      </w:r>
      <w:r>
        <w:rPr>
          <w:rFonts w:hint="default" w:ascii="宋体" w:hAnsi="宋体" w:eastAsia="宋体" w:cs="宋体"/>
        </w:rPr>
        <w:t>疾病都有灵性的层面，不单是抑郁症有。我相信疾病是人类堕落的结果。这堕</w:t>
      </w:r>
      <w:r>
        <w:rPr>
          <w:rFonts w:hint="default" w:ascii="宋体" w:hAnsi="宋体" w:eastAsia="宋体" w:cs="宋体"/>
          <w:spacing w:val="-1"/>
        </w:rPr>
        <w:t>落带来四个</w:t>
      </w:r>
      <w:r>
        <w:rPr>
          <w:rFonts w:hint="default" w:ascii="宋体" w:hAnsi="宋体" w:eastAsia="宋体" w:cs="宋体"/>
        </w:rPr>
        <w:t>关系的破裂：人与神，人与人，人与环境，人与自己的关系，都破裂了。人的</w:t>
      </w:r>
      <w:r>
        <w:rPr>
          <w:rFonts w:hint="default" w:ascii="宋体" w:hAnsi="宋体" w:eastAsia="宋体" w:cs="宋体"/>
          <w:spacing w:val="-1"/>
        </w:rPr>
        <w:t>疾病是跟这</w:t>
      </w:r>
      <w:r>
        <w:rPr>
          <w:rFonts w:hint="default" w:ascii="宋体" w:hAnsi="宋体" w:eastAsia="宋体" w:cs="宋体"/>
        </w:rPr>
        <w:t>四个关系的破裂有关的（抑郁症特别是人与自己</w:t>
      </w:r>
      <w:r>
        <w:rPr>
          <w:rFonts w:hint="eastAsia" w:ascii="宋体" w:hAnsi="宋体" w:eastAsia="宋体" w:cs="宋体"/>
          <w:lang w:val="en-US" w:eastAsia="zh-CN"/>
        </w:rPr>
        <w:t>/</w:t>
      </w:r>
      <w:r>
        <w:rPr>
          <w:rFonts w:hint="default" w:ascii="宋体" w:hAnsi="宋体" w:eastAsia="宋体" w:cs="宋体"/>
        </w:rPr>
        <w:t>与别人关系破裂的表征），</w:t>
      </w:r>
      <w:r>
        <w:rPr>
          <w:rFonts w:hint="default" w:ascii="宋体" w:hAnsi="宋体" w:eastAsia="宋体" w:cs="宋体"/>
          <w:spacing w:val="-1"/>
        </w:rPr>
        <w:t>因此可以说</w:t>
      </w:r>
      <w:r>
        <w:rPr>
          <w:rFonts w:hint="default" w:ascii="宋体" w:hAnsi="宋体" w:eastAsia="宋体" w:cs="宋体"/>
        </w:rPr>
        <w:t>，所有的疾病都有一个属灵的层面。如果说基督徒得抑郁症是重生之歌，那么</w:t>
      </w:r>
      <w:r>
        <w:rPr>
          <w:rFonts w:hint="default" w:ascii="宋体" w:hAnsi="宋体" w:eastAsia="宋体" w:cs="宋体"/>
          <w:spacing w:val="-1"/>
        </w:rPr>
        <w:t>基</w:t>
      </w:r>
    </w:p>
    <w:p>
      <w:pPr>
        <w:autoSpaceDE w:val="0"/>
        <w:autoSpaceDN w:val="0"/>
        <w:snapToGrid w:val="0"/>
        <w:spacing w:before="245"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396" w:right="1200" w:bottom="759" w:left="1440" w:header="0" w:footer="0" w:gutter="0"/>
          <w:pgNumType w:fmt="decimal" w:start="0"/>
          <w:cols w:space="720" w:num="1"/>
          <w:docGrid w:linePitch="1" w:charSpace="0"/>
        </w:sectPr>
      </w:pPr>
      <w:r>
        <w:rPr>
          <w:rFonts w:hint="default" w:ascii="Calibri" w:hAnsi="Calibri" w:eastAsia="Calibri" w:cs="Calibri"/>
          <w:sz w:val="22"/>
        </w:rPr>
        <w:t>—28</w:t>
      </w:r>
    </w:p>
    <w:p>
      <w:pPr>
        <w:autoSpaceDE w:val="0"/>
        <w:autoSpaceDN w:val="0"/>
        <w:snapToGrid w:val="0"/>
        <w:spacing w:before="0" w:after="0" w:line="358" w:lineRule="exact"/>
        <w:ind w:left="0" w:right="0" w:firstLine="0"/>
        <w:jc w:val="left"/>
        <w:textAlignment w:val="auto"/>
        <w:rPr>
          <w:rFonts w:hint="default" w:ascii="宋体" w:hAnsi="宋体" w:eastAsia="宋体" w:cs="宋体"/>
        </w:rPr>
      </w:pPr>
      <w:r>
        <w:rPr>
          <w:rFonts w:hint="default" w:ascii="宋体" w:hAnsi="宋体" w:eastAsia="宋体" w:cs="宋体"/>
          <w:spacing w:val="-1"/>
        </w:rPr>
        <w:t>督徒得癌</w:t>
      </w:r>
      <w:r>
        <w:rPr>
          <w:rFonts w:hint="default" w:ascii="宋体" w:hAnsi="宋体" w:eastAsia="宋体" w:cs="宋体"/>
        </w:rPr>
        <w:t>症也应该是重生之歌。因为在疾病过程中，每个病人都应该不仅寻求病得医治，</w:t>
      </w:r>
      <w:r>
        <w:rPr>
          <w:rFonts w:hint="default" w:ascii="宋体" w:hAnsi="宋体" w:eastAsia="宋体" w:cs="宋体"/>
          <w:spacing w:val="1"/>
        </w:rPr>
        <w:t>也应该同时</w:t>
      </w:r>
      <w:r>
        <w:rPr>
          <w:rFonts w:hint="default" w:ascii="宋体" w:hAnsi="宋体" w:eastAsia="宋体" w:cs="宋体"/>
        </w:rPr>
        <w:t>寻求对四种破裂关系的修补，灵命因此得到更新。所以，接受治疗与灵性被更</w:t>
      </w:r>
      <w:r>
        <w:rPr>
          <w:rFonts w:hint="default" w:ascii="宋体" w:hAnsi="宋体" w:eastAsia="宋体" w:cs="宋体"/>
          <w:spacing w:val="1"/>
        </w:rPr>
        <w:t>新，虽然是</w:t>
      </w:r>
      <w:r>
        <w:rPr>
          <w:rFonts w:hint="default" w:ascii="宋体" w:hAnsi="宋体" w:eastAsia="宋体" w:cs="宋体"/>
        </w:rPr>
        <w:t>两码事，却有时候可能互相产生良性互动。我在下一章再回头讨论这问题。当</w:t>
      </w:r>
      <w:r>
        <w:rPr>
          <w:rFonts w:hint="default" w:ascii="宋体" w:hAnsi="宋体" w:eastAsia="宋体" w:cs="宋体"/>
          <w:spacing w:val="1"/>
        </w:rPr>
        <w:t>然，每个人</w:t>
      </w:r>
      <w:r>
        <w:rPr>
          <w:rFonts w:hint="default" w:ascii="宋体" w:hAnsi="宋体" w:eastAsia="宋体" w:cs="宋体"/>
        </w:rPr>
        <w:t>，无论有病无病，都应该靠神来修补这四种关系的破裂；可是，一般健康无病</w:t>
      </w:r>
      <w:r>
        <w:rPr>
          <w:rFonts w:hint="default" w:ascii="宋体" w:hAnsi="宋体" w:eastAsia="宋体" w:cs="宋体"/>
          <w:spacing w:val="1"/>
        </w:rPr>
        <w:t>的人，往往没</w:t>
      </w:r>
      <w:r>
        <w:rPr>
          <w:rFonts w:hint="default" w:ascii="宋体" w:hAnsi="宋体" w:eastAsia="宋体" w:cs="宋体"/>
        </w:rPr>
        <w:t>有这种自觉跟意愿，遇到重病的时候才发现自己生命的脆弱，才开始思考人生的意义与问题。</w:t>
      </w:r>
    </w:p>
    <w:p>
      <w:pPr>
        <w:autoSpaceDE w:val="0"/>
        <w:autoSpaceDN w:val="0"/>
        <w:snapToGrid w:val="0"/>
        <w:spacing w:before="200"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第三，我承</w:t>
      </w:r>
      <w:r>
        <w:rPr>
          <w:rFonts w:hint="default" w:ascii="宋体" w:hAnsi="宋体" w:eastAsia="宋体" w:cs="宋体"/>
        </w:rPr>
        <w:t>认有些抑郁症的病人有负面的信念，他们的负面内在观点，对事物悲观的解读，增加他们情绪的压抑。认知治疗的创始人贝克（Aaron Beck）几十年前就已经提出了从改变负面认知来辅导抑郁症的观点。可是，我认为这负面的信念和对事物的解读，很多时</w:t>
      </w:r>
      <w:r>
        <w:rPr>
          <w:rFonts w:hint="default" w:ascii="宋体" w:hAnsi="宋体" w:eastAsia="宋体" w:cs="宋体"/>
          <w:spacing w:val="-1"/>
        </w:rPr>
        <w:t>候是抑郁症</w:t>
      </w:r>
      <w:r>
        <w:rPr>
          <w:rFonts w:hint="default" w:ascii="宋体" w:hAnsi="宋体" w:eastAsia="宋体" w:cs="宋体"/>
        </w:rPr>
        <w:t>带来的后果，而不是导致抑郁症的成因。当然，辅导需要针对这些负面的信念，</w:t>
      </w:r>
      <w:r>
        <w:rPr>
          <w:rFonts w:hint="default" w:ascii="宋体" w:hAnsi="宋体" w:eastAsia="宋体" w:cs="宋体"/>
          <w:spacing w:val="1"/>
        </w:rPr>
        <w:t>负面信念体系</w:t>
      </w:r>
      <w:r>
        <w:rPr>
          <w:rFonts w:hint="default" w:ascii="宋体" w:hAnsi="宋体" w:eastAsia="宋体" w:cs="宋体"/>
        </w:rPr>
        <w:t>被改变的确很多时候对抑郁症有帮助。尽管如此，负面的信念与灵性的强弱跟得抑郁症，并不是一个简单直接的因果关系。非基督徒的内在的信念体系扭曲，但大部</w:t>
      </w:r>
      <w:r>
        <w:rPr>
          <w:rFonts w:hint="default" w:ascii="宋体" w:hAnsi="宋体" w:eastAsia="宋体" w:cs="宋体"/>
          <w:spacing w:val="-1"/>
        </w:rPr>
        <w:t>分并不抑郁</w:t>
      </w:r>
      <w:r>
        <w:rPr>
          <w:rFonts w:hint="default" w:ascii="宋体" w:hAnsi="宋体" w:eastAsia="宋体" w:cs="宋体"/>
        </w:rPr>
        <w:t>。反之，很多灵性很好却患了抑郁症的基督徒，他们的内在信念体系并不扭曲。下面我提到教会历史上一些基督徒得抑郁症的案例的时候，再回头讨论这一点。</w:t>
      </w:r>
    </w:p>
    <w:p>
      <w:pPr>
        <w:autoSpaceDE w:val="0"/>
        <w:autoSpaceDN w:val="0"/>
        <w:snapToGrid w:val="0"/>
        <w:spacing w:before="247" w:after="0" w:line="300" w:lineRule="exact"/>
        <w:ind w:left="0" w:right="0" w:firstLine="0"/>
        <w:jc w:val="left"/>
        <w:textAlignment w:val="auto"/>
        <w:rPr>
          <w:rFonts w:hint="default" w:ascii="宋体" w:hAnsi="宋体" w:eastAsia="宋体" w:cs="宋体"/>
        </w:rPr>
      </w:pPr>
      <w:r>
        <w:rPr>
          <w:rFonts w:hint="default" w:ascii="宋体" w:hAnsi="宋体" w:eastAsia="宋体" w:cs="宋体"/>
        </w:rPr>
        <w:t>第四，严重的抑郁症是必须用药物治疗的，不能单靠圣经辅导。我以下面两个个案来强调</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这一点，也在下一章更详细的讨论以圣经辅导来治疗抑郁症的困难。</w:t>
      </w:r>
    </w:p>
    <w:p>
      <w:pPr>
        <w:autoSpaceDE w:val="0"/>
        <w:autoSpaceDN w:val="0"/>
        <w:snapToGrid w:val="0"/>
        <w:spacing w:before="257" w:after="0" w:line="300" w:lineRule="exact"/>
        <w:ind w:left="0" w:right="0" w:firstLine="0"/>
        <w:jc w:val="left"/>
        <w:textAlignment w:val="auto"/>
        <w:rPr>
          <w:rFonts w:hint="default" w:ascii="宋体" w:hAnsi="宋体" w:eastAsia="宋体" w:cs="宋体"/>
        </w:rPr>
      </w:pPr>
      <w:r>
        <w:rPr>
          <w:rFonts w:hint="default" w:ascii="宋体" w:hAnsi="宋体" w:eastAsia="宋体" w:cs="宋体"/>
        </w:rPr>
        <w:t>个案六：一个三十岁的姐妹，产后第三天开始非常抑郁，彻底失眠，担心焦虑。她怕接近</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婴儿，因为她有一种想要伤害婴儿的不可理喻的冲动。她非常自责内疚，认定自己不是一</w:t>
      </w:r>
    </w:p>
    <w:p>
      <w:pPr>
        <w:autoSpaceDE w:val="0"/>
        <w:autoSpaceDN w:val="0"/>
        <w:snapToGrid w:val="0"/>
        <w:spacing w:before="60" w:after="0" w:line="300" w:lineRule="exact"/>
        <w:ind w:left="0" w:right="0" w:firstLine="0"/>
        <w:jc w:val="left"/>
        <w:textAlignment w:val="auto"/>
        <w:rPr>
          <w:rFonts w:hint="default" w:ascii="宋体" w:hAnsi="宋体" w:eastAsia="宋体" w:cs="宋体"/>
        </w:rPr>
      </w:pPr>
      <w:r>
        <w:rPr>
          <w:rFonts w:hint="default" w:ascii="宋体" w:hAnsi="宋体" w:eastAsia="宋体" w:cs="宋体"/>
        </w:rPr>
        <w:t>个好母亲。教会来为她按手祷告，也有人来替她赶鬼。过了十天，她哭笑无常的情况好像</w:t>
      </w:r>
    </w:p>
    <w:p>
      <w:pPr>
        <w:autoSpaceDE w:val="0"/>
        <w:autoSpaceDN w:val="0"/>
        <w:snapToGrid w:val="0"/>
        <w:spacing w:before="12" w:after="0" w:line="358" w:lineRule="exact"/>
        <w:ind w:left="0" w:right="0" w:firstLine="0"/>
        <w:jc w:val="left"/>
        <w:textAlignment w:val="auto"/>
        <w:rPr>
          <w:rFonts w:hint="default" w:ascii="宋体" w:hAnsi="宋体" w:eastAsia="宋体" w:cs="宋体"/>
        </w:rPr>
      </w:pPr>
      <w:r>
        <w:rPr>
          <w:rFonts w:hint="default" w:ascii="宋体" w:hAnsi="宋体" w:eastAsia="宋体" w:cs="宋体"/>
          <w:spacing w:val="-1"/>
        </w:rPr>
        <w:t>平静下来，</w:t>
      </w:r>
      <w:r>
        <w:rPr>
          <w:rFonts w:hint="default" w:ascii="宋体" w:hAnsi="宋体" w:eastAsia="宋体" w:cs="宋体"/>
        </w:rPr>
        <w:t>可是脸上毫无表情，眼目呆滞，行动缓慢。这是她的第二胎，因为又是生女儿，</w:t>
      </w:r>
      <w:r>
        <w:rPr>
          <w:rFonts w:hint="default" w:ascii="宋体" w:hAnsi="宋体" w:eastAsia="宋体" w:cs="宋体"/>
          <w:spacing w:val="1"/>
        </w:rPr>
        <w:t>男家不满。</w:t>
      </w:r>
      <w:r>
        <w:rPr>
          <w:rFonts w:hint="default" w:ascii="宋体" w:hAnsi="宋体" w:eastAsia="宋体" w:cs="宋体"/>
        </w:rPr>
        <w:t>教会也跟男家做辅导。她姐姐产后也曾经有过同样症状，可是十天之后就慢慢</w:t>
      </w:r>
      <w:r>
        <w:rPr>
          <w:rFonts w:hint="default" w:ascii="宋体" w:hAnsi="宋体" w:eastAsia="宋体" w:cs="宋体"/>
          <w:spacing w:val="1"/>
        </w:rPr>
        <w:t>好起来。这次</w:t>
      </w:r>
      <w:r>
        <w:rPr>
          <w:rFonts w:hint="default" w:ascii="宋体" w:hAnsi="宋体" w:eastAsia="宋体" w:cs="宋体"/>
        </w:rPr>
        <w:t>，她的家人也曾经考虑过是否需要寻求精神科治疗，可是最后觉得还是要从好处想，信心不要动摇。结果在产</w:t>
      </w:r>
      <w:r>
        <w:rPr>
          <w:rFonts w:hint="default" w:ascii="宋体" w:hAnsi="宋体" w:eastAsia="宋体" w:cs="宋体"/>
          <w:spacing w:val="30"/>
        </w:rPr>
        <w:t>后</w:t>
      </w:r>
      <w:r>
        <w:rPr>
          <w:rFonts w:hint="default" w:ascii="宋体" w:hAnsi="宋体" w:eastAsia="宋体" w:cs="宋体"/>
        </w:rPr>
        <w:t>2</w:t>
      </w:r>
      <w:r>
        <w:rPr>
          <w:rFonts w:hint="default" w:ascii="宋体" w:hAnsi="宋体" w:eastAsia="宋体" w:cs="宋体"/>
          <w:spacing w:val="60"/>
        </w:rPr>
        <w:t>0</w:t>
      </w:r>
      <w:r>
        <w:rPr>
          <w:rFonts w:hint="default" w:ascii="宋体" w:hAnsi="宋体" w:eastAsia="宋体" w:cs="宋体"/>
        </w:rPr>
        <w:t>天，她从阳台上跳下自杀。</w:t>
      </w:r>
    </w:p>
    <w:p>
      <w:pPr>
        <w:autoSpaceDE w:val="0"/>
        <w:autoSpaceDN w:val="0"/>
        <w:snapToGrid w:val="0"/>
        <w:spacing w:before="248" w:after="0" w:line="300" w:lineRule="exact"/>
        <w:ind w:left="0" w:right="0" w:firstLine="0"/>
        <w:jc w:val="left"/>
        <w:textAlignment w:val="auto"/>
        <w:rPr>
          <w:rFonts w:hint="default" w:ascii="宋体" w:hAnsi="宋体" w:eastAsia="宋体" w:cs="宋体"/>
        </w:rPr>
      </w:pPr>
      <w:r>
        <w:rPr>
          <w:rFonts w:hint="default" w:ascii="宋体" w:hAnsi="宋体" w:eastAsia="宋体" w:cs="宋体"/>
        </w:rPr>
        <w:t>个案七：一个是四十来岁的传道人，忠心服事主十多年，工作结的果子很多。可是他突然</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变得非常抑郁焦虑，毫无动力，思想不能集中，彻底失眠，而且竟然常常想到自杀。以前</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的信心，奋斗的精神，完全消失。很多基督徒为他祷告，鼓励他要有信心，可是一点不起</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效。后来一对美国传道人夫妇，坚持把他带到精神科医生的诊所去看病。他服抗抑郁症的</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药几周后，情绪开始恢复正常，他才领悟自己当初失去信心，意志消沉，有自杀轻生的意</w:t>
      </w:r>
    </w:p>
    <w:p>
      <w:pPr>
        <w:autoSpaceDE w:val="0"/>
        <w:autoSpaceDN w:val="0"/>
        <w:snapToGrid w:val="0"/>
        <w:spacing w:before="12"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念，是抑郁</w:t>
      </w:r>
      <w:r>
        <w:rPr>
          <w:rFonts w:hint="default" w:ascii="宋体" w:hAnsi="宋体" w:eastAsia="宋体" w:cs="宋体"/>
        </w:rPr>
        <w:t>症的病征与后果</w:t>
      </w:r>
      <w:r>
        <w:rPr>
          <w:rFonts w:hint="default" w:ascii="宋体" w:hAnsi="宋体" w:eastAsia="宋体" w:cs="宋体"/>
          <w:color w:val="0000FF"/>
        </w:rPr>
        <w:t>，</w:t>
      </w:r>
      <w:r>
        <w:rPr>
          <w:rFonts w:hint="default" w:ascii="宋体" w:hAnsi="宋体" w:eastAsia="宋体" w:cs="宋体"/>
        </w:rPr>
        <w:t>而不是他灵性出问题的结果，更不是导致他得抑郁症的诱因。他家族抑郁症历史很强。后来他的抑郁症又复发了几次，并且还带有双向症状，每次都跟</w:t>
      </w:r>
    </w:p>
    <w:p>
      <w:pPr>
        <w:autoSpaceDE w:val="0"/>
        <w:autoSpaceDN w:val="0"/>
        <w:snapToGrid w:val="0"/>
        <w:spacing w:before="48" w:after="0" w:line="300" w:lineRule="exact"/>
        <w:ind w:left="0" w:right="0" w:firstLine="0"/>
        <w:jc w:val="left"/>
        <w:textAlignment w:val="auto"/>
        <w:rPr>
          <w:rFonts w:hint="default" w:ascii="宋体" w:hAnsi="宋体" w:eastAsia="宋体" w:cs="宋体"/>
        </w:rPr>
      </w:pPr>
      <w:r>
        <w:rPr>
          <w:rFonts w:hint="default" w:ascii="宋体" w:hAnsi="宋体" w:eastAsia="宋体" w:cs="宋体"/>
        </w:rPr>
        <w:t>他停止服药有关，也都需要正确的药物治疗之后才痊愈。这例个案的尾声，我在第七章再</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讨论。</w:t>
      </w:r>
    </w:p>
    <w:p>
      <w:pPr>
        <w:autoSpaceDE w:val="0"/>
        <w:autoSpaceDN w:val="0"/>
        <w:snapToGrid w:val="0"/>
        <w:spacing w:before="971"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396" w:right="1199" w:bottom="759" w:left="1440" w:header="0" w:footer="0" w:gutter="0"/>
          <w:pgNumType w:fmt="decimal" w:start="0"/>
          <w:cols w:space="720" w:num="1"/>
          <w:docGrid w:linePitch="1" w:charSpace="0"/>
        </w:sectPr>
      </w:pPr>
      <w:r>
        <w:rPr>
          <w:rFonts w:hint="default" w:ascii="Calibri" w:hAnsi="Calibri" w:eastAsia="Calibri" w:cs="Calibri"/>
          <w:sz w:val="22"/>
        </w:rPr>
        <w:t>—29</w:t>
      </w:r>
    </w:p>
    <w:p>
      <w:pPr>
        <w:autoSpaceDE w:val="0"/>
        <w:autoSpaceDN w:val="0"/>
        <w:snapToGrid w:val="0"/>
        <w:spacing w:before="0"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我必须在这</w:t>
      </w:r>
      <w:r>
        <w:rPr>
          <w:rFonts w:hint="default" w:ascii="宋体" w:hAnsi="宋体" w:eastAsia="宋体" w:cs="宋体"/>
        </w:rPr>
        <w:t>里附带一提，外国基督徒心理学家大部分并不认同圣经辅导的理念。这些学者</w:t>
      </w:r>
      <w:r>
        <w:rPr>
          <w:rFonts w:hint="default" w:ascii="宋体" w:hAnsi="宋体" w:eastAsia="宋体" w:cs="宋体"/>
          <w:spacing w:val="-1"/>
        </w:rPr>
        <w:t>也提出别的</w:t>
      </w:r>
      <w:r>
        <w:rPr>
          <w:rFonts w:hint="default" w:ascii="宋体" w:hAnsi="宋体" w:eastAsia="宋体" w:cs="宋体"/>
        </w:rPr>
        <w:t>基督徒辅导模式，诸如整合模式，分层模式等，来实际帮助病人。整合模式尝</w:t>
      </w:r>
      <w:r>
        <w:rPr>
          <w:rFonts w:hint="default" w:ascii="宋体" w:hAnsi="宋体" w:eastAsia="宋体" w:cs="宋体"/>
          <w:spacing w:val="-1"/>
        </w:rPr>
        <w:t>试将心理辅</w:t>
      </w:r>
      <w:r>
        <w:rPr>
          <w:rFonts w:hint="default" w:ascii="宋体" w:hAnsi="宋体" w:eastAsia="宋体" w:cs="宋体"/>
        </w:rPr>
        <w:t>导与精神科学里跟基督信仰没有抵触的理论和实践，与圣经对精神健康的有关</w:t>
      </w:r>
      <w:r>
        <w:rPr>
          <w:rFonts w:hint="default" w:ascii="宋体" w:hAnsi="宋体" w:eastAsia="宋体" w:cs="宋体"/>
          <w:spacing w:val="-1"/>
        </w:rPr>
        <w:t>教导整合起</w:t>
      </w:r>
      <w:r>
        <w:rPr>
          <w:rFonts w:hint="default" w:ascii="宋体" w:hAnsi="宋体" w:eastAsia="宋体" w:cs="宋体"/>
        </w:rPr>
        <w:t>来，对人类心灵问题提出一个比较完整的答案。分层模式却认为，精神科学和</w:t>
      </w:r>
      <w:r>
        <w:rPr>
          <w:rFonts w:hint="default" w:ascii="宋体" w:hAnsi="宋体" w:eastAsia="宋体" w:cs="宋体"/>
          <w:spacing w:val="-1"/>
        </w:rPr>
        <w:t>心理学与圣</w:t>
      </w:r>
      <w:r>
        <w:rPr>
          <w:rFonts w:hint="default" w:ascii="宋体" w:hAnsi="宋体" w:eastAsia="宋体" w:cs="宋体"/>
        </w:rPr>
        <w:t>经教导，二者是从不同层面来讨论或探索人的心灵问题，原则上是并不互相矛</w:t>
      </w:r>
      <w:r>
        <w:rPr>
          <w:rFonts w:hint="default" w:ascii="宋体" w:hAnsi="宋体" w:eastAsia="宋体" w:cs="宋体"/>
          <w:spacing w:val="-1"/>
        </w:rPr>
        <w:t>盾的，因此</w:t>
      </w:r>
      <w:r>
        <w:rPr>
          <w:rFonts w:hint="default" w:ascii="宋体" w:hAnsi="宋体" w:eastAsia="宋体" w:cs="宋体"/>
        </w:rPr>
        <w:t>基督徒可能不需要去刻意把它们的理念整合起来；在实践上，精神科医生或心</w:t>
      </w:r>
      <w:r>
        <w:rPr>
          <w:rFonts w:hint="default" w:ascii="宋体" w:hAnsi="宋体" w:eastAsia="宋体" w:cs="宋体"/>
          <w:spacing w:val="-1"/>
        </w:rPr>
        <w:t>理咨询师可</w:t>
      </w:r>
      <w:r>
        <w:rPr>
          <w:rFonts w:hint="default" w:ascii="宋体" w:hAnsi="宋体" w:eastAsia="宋体" w:cs="宋体"/>
        </w:rPr>
        <w:t>以跟牧师合作，从不同的层面来帮助病人。以我个人而言，我颇认同这两个模</w:t>
      </w:r>
      <w:r>
        <w:rPr>
          <w:rFonts w:hint="default" w:ascii="宋体" w:hAnsi="宋体" w:eastAsia="宋体" w:cs="宋体"/>
          <w:spacing w:val="-1"/>
        </w:rPr>
        <w:t>式。在临床</w:t>
      </w:r>
      <w:r>
        <w:rPr>
          <w:rFonts w:hint="default" w:ascii="宋体" w:hAnsi="宋体" w:eastAsia="宋体" w:cs="宋体"/>
        </w:rPr>
        <w:t>上，有时候我采用整合模式，跟病人直接讨论信仰问题；有时候却采取分层模</w:t>
      </w:r>
      <w:r>
        <w:rPr>
          <w:rFonts w:hint="default" w:ascii="宋体" w:hAnsi="宋体" w:eastAsia="宋体" w:cs="宋体"/>
          <w:spacing w:val="-1"/>
        </w:rPr>
        <w:t>式，跟教牧</w:t>
      </w:r>
      <w:r>
        <w:rPr>
          <w:rFonts w:hint="default" w:ascii="宋体" w:hAnsi="宋体" w:eastAsia="宋体" w:cs="宋体"/>
        </w:rPr>
        <w:t>同工们合作，针对不同的问题，从不同的层面去帮助病人。举例来说，很多病</w:t>
      </w:r>
      <w:r>
        <w:rPr>
          <w:rFonts w:hint="default" w:ascii="宋体" w:hAnsi="宋体" w:eastAsia="宋体" w:cs="宋体"/>
          <w:spacing w:val="-1"/>
        </w:rPr>
        <w:t>人是先找牧</w:t>
      </w:r>
      <w:r>
        <w:rPr>
          <w:rFonts w:hint="default" w:ascii="宋体" w:hAnsi="宋体" w:eastAsia="宋体" w:cs="宋体"/>
        </w:rPr>
        <w:t>师，等到牧师碰到严重抑郁焦虑或怀疑错觉的时候，才把个案转介给我。从我</w:t>
      </w:r>
      <w:r>
        <w:rPr>
          <w:rFonts w:hint="default" w:ascii="宋体" w:hAnsi="宋体" w:eastAsia="宋体" w:cs="宋体"/>
          <w:spacing w:val="-1"/>
        </w:rPr>
        <w:t>的临床经验</w:t>
      </w:r>
      <w:r>
        <w:rPr>
          <w:rFonts w:hint="default" w:ascii="宋体" w:hAnsi="宋体" w:eastAsia="宋体" w:cs="宋体"/>
        </w:rPr>
        <w:t>来说，如果有更多的信徒或牧师可以接受整合模式或分层模式，那么华人教会里的精神和情绪问题，就比较容易处理得多了。</w:t>
      </w:r>
    </w:p>
    <w:p>
      <w:pPr>
        <w:autoSpaceDE w:val="0"/>
        <w:autoSpaceDN w:val="0"/>
        <w:snapToGrid w:val="0"/>
        <w:spacing w:before="201" w:after="0" w:line="358" w:lineRule="exact"/>
        <w:ind w:left="0" w:right="0" w:firstLine="0"/>
        <w:jc w:val="left"/>
        <w:textAlignment w:val="auto"/>
        <w:rPr>
          <w:rFonts w:hint="default" w:ascii="宋体" w:hAnsi="宋体" w:eastAsia="宋体" w:cs="宋体"/>
        </w:rPr>
      </w:pPr>
      <w:r>
        <w:rPr>
          <w:rFonts w:hint="default" w:ascii="宋体" w:hAnsi="宋体" w:eastAsia="宋体" w:cs="宋体"/>
          <w:spacing w:val="-1"/>
        </w:rPr>
        <w:t>其实，教会</w:t>
      </w:r>
      <w:r>
        <w:rPr>
          <w:rFonts w:hint="default" w:ascii="宋体" w:hAnsi="宋体" w:eastAsia="宋体" w:cs="宋体"/>
        </w:rPr>
        <w:t>历史里，很多被神重用的基督徒也曾经得过抑郁症。改教的马丁路德，十七岁</w:t>
      </w:r>
      <w:r>
        <w:rPr>
          <w:rFonts w:hint="default" w:ascii="宋体" w:hAnsi="宋体" w:eastAsia="宋体" w:cs="宋体"/>
          <w:spacing w:val="-1"/>
        </w:rPr>
        <w:t>就开始有恐</w:t>
      </w:r>
      <w:r>
        <w:rPr>
          <w:rFonts w:hint="default" w:ascii="宋体" w:hAnsi="宋体" w:eastAsia="宋体" w:cs="宋体"/>
        </w:rPr>
        <w:t>惧和焦虑，这么年轻就有焦虑，说明是基因有毛病。二十五岁以后，开始有抑郁的症状（我们今天知道，抑郁跟焦虑经常是相连的）。 三十五岁结婚，同年德国的农</w:t>
      </w:r>
      <w:r>
        <w:rPr>
          <w:rFonts w:hint="default" w:ascii="宋体" w:hAnsi="宋体" w:eastAsia="宋体" w:cs="宋体"/>
          <w:spacing w:val="-1"/>
        </w:rPr>
        <w:t>民要求马丁</w:t>
      </w:r>
      <w:r>
        <w:rPr>
          <w:rFonts w:hint="default" w:ascii="宋体" w:hAnsi="宋体" w:eastAsia="宋体" w:cs="宋体"/>
        </w:rPr>
        <w:t>路德支持他们抗议德国王子对他们的压迫。农民抗议的理由是根据马丁路德倡</w:t>
      </w:r>
      <w:r>
        <w:rPr>
          <w:rFonts w:hint="default" w:ascii="宋体" w:hAnsi="宋体" w:eastAsia="宋体" w:cs="宋体"/>
          <w:spacing w:val="-1"/>
        </w:rPr>
        <w:t>导的“人</w:t>
      </w:r>
      <w:r>
        <w:rPr>
          <w:rFonts w:hint="default" w:ascii="宋体" w:hAnsi="宋体" w:eastAsia="宋体" w:cs="宋体"/>
        </w:rPr>
        <w:t>人在神面前平等”这一教义。可是他当时不肯站在农民的一边，结果几十万农</w:t>
      </w:r>
      <w:r>
        <w:rPr>
          <w:rFonts w:hint="default" w:ascii="宋体" w:hAnsi="宋体" w:eastAsia="宋体" w:cs="宋体"/>
          <w:spacing w:val="-1"/>
        </w:rPr>
        <w:t>民在起义中</w:t>
      </w:r>
      <w:r>
        <w:rPr>
          <w:rFonts w:hint="default" w:ascii="宋体" w:hAnsi="宋体" w:eastAsia="宋体" w:cs="宋体"/>
        </w:rPr>
        <w:t>被屠杀。从此马丁路德的抑郁症变得更严重，很多时候都无法起床。他甚至怀</w:t>
      </w:r>
      <w:r>
        <w:rPr>
          <w:rFonts w:hint="default" w:ascii="宋体" w:hAnsi="宋体" w:eastAsia="宋体" w:cs="宋体"/>
          <w:spacing w:val="-1"/>
        </w:rPr>
        <w:t>疑自己会不</w:t>
      </w:r>
      <w:r>
        <w:rPr>
          <w:rFonts w:hint="default" w:ascii="宋体" w:hAnsi="宋体" w:eastAsia="宋体" w:cs="宋体"/>
        </w:rPr>
        <w:t>会得救，因而需要请同工在他的耳边大声喊：“你的罪已经被赦免，你已经因信称义了。”当然，马丁路德的抑郁，也跟他与他父亲之间有严重的矛盾有关。</w:t>
      </w:r>
    </w:p>
    <w:p>
      <w:pPr>
        <w:autoSpaceDE w:val="0"/>
        <w:autoSpaceDN w:val="0"/>
        <w:snapToGrid w:val="0"/>
        <w:spacing w:before="198" w:after="0" w:line="360" w:lineRule="exact"/>
        <w:ind w:left="0" w:right="0" w:firstLine="0"/>
        <w:jc w:val="both"/>
        <w:textAlignment w:val="auto"/>
        <w:rPr>
          <w:rFonts w:hint="default" w:ascii="宋体" w:hAnsi="宋体" w:eastAsia="宋体" w:cs="宋体"/>
        </w:rPr>
      </w:pPr>
      <w:r>
        <w:rPr>
          <w:rFonts w:hint="default" w:ascii="宋体" w:hAnsi="宋体" w:eastAsia="宋体" w:cs="宋体"/>
          <w:spacing w:val="-1"/>
        </w:rPr>
        <w:t>著名的特瑞</w:t>
      </w:r>
      <w:r>
        <w:rPr>
          <w:rFonts w:hint="default" w:ascii="宋体" w:hAnsi="宋体" w:eastAsia="宋体" w:cs="宋体"/>
        </w:rPr>
        <w:t>莎修女，在书信中经常提到她自己心灵深处有一种极可怕、不能忍受、挥之不</w:t>
      </w:r>
      <w:r>
        <w:rPr>
          <w:rFonts w:hint="default" w:ascii="宋体" w:hAnsi="宋体" w:eastAsia="宋体" w:cs="宋体"/>
          <w:spacing w:val="-1"/>
        </w:rPr>
        <w:t>去，不可理</w:t>
      </w:r>
      <w:r>
        <w:rPr>
          <w:rFonts w:hint="default" w:ascii="宋体" w:hAnsi="宋体" w:eastAsia="宋体" w:cs="宋体"/>
        </w:rPr>
        <w:t>解的黑暗与枯干。在写给主教的信里，她描述这种内心黑暗如同死亡和地狱一</w:t>
      </w:r>
    </w:p>
    <w:p>
      <w:pPr>
        <w:autoSpaceDE w:val="0"/>
        <w:autoSpaceDN w:val="0"/>
        <w:snapToGrid w:val="0"/>
        <w:spacing w:before="0" w:after="0" w:line="358" w:lineRule="exact"/>
        <w:ind w:left="0" w:right="0" w:firstLine="0"/>
        <w:jc w:val="left"/>
        <w:textAlignment w:val="auto"/>
        <w:rPr>
          <w:rFonts w:hint="default" w:ascii="宋体" w:hAnsi="宋体" w:eastAsia="宋体" w:cs="宋体"/>
        </w:rPr>
      </w:pPr>
      <w:r>
        <w:rPr>
          <w:rFonts w:hint="default" w:ascii="宋体" w:hAnsi="宋体" w:eastAsia="宋体" w:cs="宋体"/>
          <w:spacing w:val="-1"/>
        </w:rPr>
        <w:t>样可怕。她</w:t>
      </w:r>
      <w:r>
        <w:rPr>
          <w:rFonts w:hint="default" w:ascii="宋体" w:hAnsi="宋体" w:eastAsia="宋体" w:cs="宋体"/>
        </w:rPr>
        <w:t>每天在群众面前的微笑，只是她极力要遮盖其内心黑暗与枯干的大斗篷。她六</w:t>
      </w:r>
      <w:r>
        <w:rPr>
          <w:rFonts w:hint="default" w:ascii="宋体" w:hAnsi="宋体" w:eastAsia="宋体" w:cs="宋体"/>
          <w:spacing w:val="-1"/>
        </w:rPr>
        <w:t>十多年的抑</w:t>
      </w:r>
      <w:r>
        <w:rPr>
          <w:rFonts w:hint="default" w:ascii="宋体" w:hAnsi="宋体" w:eastAsia="宋体" w:cs="宋体"/>
        </w:rPr>
        <w:t>郁，只曾经在短短的几周里得到舒缓。尽管她内心如此黑暗，她的心态与信念</w:t>
      </w:r>
      <w:r>
        <w:rPr>
          <w:rFonts w:hint="default" w:ascii="宋体" w:hAnsi="宋体" w:eastAsia="宋体" w:cs="宋体"/>
          <w:spacing w:val="-1"/>
        </w:rPr>
        <w:t>却是无比正</w:t>
      </w:r>
      <w:r>
        <w:rPr>
          <w:rFonts w:hint="default" w:ascii="宋体" w:hAnsi="宋体" w:eastAsia="宋体" w:cs="宋体"/>
        </w:rPr>
        <w:t>面，坚强和积极的。最后在晚年的时候，她终于认定和接受这黑暗是神给她的</w:t>
      </w:r>
      <w:r>
        <w:rPr>
          <w:rFonts w:hint="default" w:ascii="宋体" w:hAnsi="宋体" w:eastAsia="宋体" w:cs="宋体"/>
          <w:spacing w:val="-1"/>
        </w:rPr>
        <w:t>特殊经历，</w:t>
      </w:r>
      <w:r>
        <w:rPr>
          <w:rFonts w:hint="default" w:ascii="宋体" w:hAnsi="宋体" w:eastAsia="宋体" w:cs="宋体"/>
        </w:rPr>
        <w:t>要她可以透过这黑暗的低潮而体会并认同那些在加尔各答的穷苦无助的人的心境。有兴趣的话，读者可以在《来做我光》Come Be My Light 这本书里更详细去理解特瑞莎修女的抑郁。</w:t>
      </w:r>
    </w:p>
    <w:p>
      <w:pPr>
        <w:autoSpaceDE w:val="0"/>
        <w:autoSpaceDN w:val="0"/>
        <w:snapToGrid w:val="0"/>
        <w:spacing w:before="202"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富勒神学院</w:t>
      </w:r>
      <w:r>
        <w:rPr>
          <w:rFonts w:hint="default" w:ascii="宋体" w:hAnsi="宋体" w:eastAsia="宋体" w:cs="宋体"/>
        </w:rPr>
        <w:t>第一任全职院长肯内尔（EJ Carnell），在二十世纪五零年代曾经被认为是美</w:t>
      </w:r>
      <w:r>
        <w:rPr>
          <w:rFonts w:hint="default" w:ascii="宋体" w:hAnsi="宋体" w:eastAsia="宋体" w:cs="宋体"/>
          <w:spacing w:val="-1"/>
        </w:rPr>
        <w:t>国福音派新</w:t>
      </w:r>
      <w:r>
        <w:rPr>
          <w:rFonts w:hint="default" w:ascii="宋体" w:hAnsi="宋体" w:eastAsia="宋体" w:cs="宋体"/>
        </w:rPr>
        <w:t>一代最有前途的神学家。年轻时他就开始经常失眠（这是基因毛病的现象），</w:t>
      </w:r>
      <w:r>
        <w:rPr>
          <w:rFonts w:hint="default" w:ascii="宋体" w:hAnsi="宋体" w:eastAsia="宋体" w:cs="宋体"/>
          <w:spacing w:val="-1"/>
        </w:rPr>
        <w:t>当校长后，</w:t>
      </w:r>
      <w:r>
        <w:rPr>
          <w:rFonts w:hint="default" w:ascii="宋体" w:hAnsi="宋体" w:eastAsia="宋体" w:cs="宋体"/>
        </w:rPr>
        <w:t>在各种压力下患严重抑郁症，接受过电疗，几年后无法坚持而辞职。因着当时对抑郁症的治疗不理想，加上种种放不下的压力，最后他在旅馆里服安眠药自杀。</w:t>
      </w:r>
    </w:p>
    <w:p>
      <w:pPr>
        <w:autoSpaceDE w:val="0"/>
        <w:autoSpaceDN w:val="0"/>
        <w:snapToGrid w:val="0"/>
        <w:spacing w:before="202"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十九世纪英</w:t>
      </w:r>
      <w:r>
        <w:rPr>
          <w:rFonts w:hint="default" w:ascii="宋体" w:hAnsi="宋体" w:eastAsia="宋体" w:cs="宋体"/>
        </w:rPr>
        <w:t>国的施布真，十七岁就被神重用，二十五岁的时候，在一次聚会里有人捣蛋，大喊“失火了”，一万多会众争相逃命，结果踩死了好几个人。施布真从此经常抑郁，</w:t>
      </w:r>
      <w:r>
        <w:rPr>
          <w:rFonts w:hint="default" w:ascii="宋体" w:hAnsi="宋体" w:eastAsia="宋体" w:cs="宋体"/>
          <w:spacing w:val="-1"/>
        </w:rPr>
        <w:t>很</w:t>
      </w:r>
    </w:p>
    <w:p>
      <w:pPr>
        <w:autoSpaceDE w:val="0"/>
        <w:autoSpaceDN w:val="0"/>
        <w:snapToGrid w:val="0"/>
        <w:spacing w:before="245"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396" w:right="1439" w:bottom="759" w:left="1440" w:header="0" w:footer="0" w:gutter="0"/>
          <w:pgNumType w:fmt="decimal" w:start="0"/>
          <w:cols w:space="720" w:num="1"/>
          <w:docGrid w:linePitch="1" w:charSpace="0"/>
        </w:sectPr>
      </w:pPr>
      <w:r>
        <w:rPr>
          <w:rFonts w:hint="default" w:ascii="Calibri" w:hAnsi="Calibri" w:eastAsia="Calibri" w:cs="Calibri"/>
          <w:sz w:val="22"/>
        </w:rPr>
        <w:t>—30</w:t>
      </w:r>
    </w:p>
    <w:p>
      <w:pPr>
        <w:autoSpaceDE w:val="0"/>
        <w:autoSpaceDN w:val="0"/>
        <w:snapToGrid w:val="0"/>
        <w:spacing w:before="0" w:after="0" w:line="358" w:lineRule="exact"/>
        <w:ind w:left="0" w:right="238" w:firstLine="0"/>
        <w:jc w:val="both"/>
        <w:textAlignment w:val="auto"/>
        <w:rPr>
          <w:rFonts w:hint="default" w:ascii="宋体" w:hAnsi="宋体" w:eastAsia="宋体" w:cs="宋体"/>
        </w:rPr>
      </w:pPr>
      <w:r>
        <w:rPr>
          <w:rFonts w:hint="default" w:ascii="宋体" w:hAnsi="宋体" w:eastAsia="宋体" w:cs="宋体"/>
          <w:spacing w:val="-1"/>
        </w:rPr>
        <w:t>多时候几</w:t>
      </w:r>
      <w:r>
        <w:rPr>
          <w:rFonts w:hint="default" w:ascii="宋体" w:hAnsi="宋体" w:eastAsia="宋体" w:cs="宋体"/>
        </w:rPr>
        <w:t>乎不能站起来讲道。多年后，施布真描述自己的抑郁时在日记中写道：“我每时每刻都想痛哭，却说不出理由来。”他去世时才五十二岁。</w:t>
      </w:r>
    </w:p>
    <w:p>
      <w:pPr>
        <w:autoSpaceDE w:val="0"/>
        <w:autoSpaceDN w:val="0"/>
        <w:snapToGrid w:val="0"/>
        <w:spacing w:before="202" w:after="0" w:line="358" w:lineRule="exact"/>
        <w:ind w:left="0" w:right="149" w:firstLine="0"/>
        <w:jc w:val="left"/>
        <w:textAlignment w:val="auto"/>
        <w:rPr>
          <w:rFonts w:hint="default" w:ascii="宋体" w:hAnsi="宋体" w:eastAsia="宋体" w:cs="宋体"/>
        </w:rPr>
      </w:pPr>
      <w:r>
        <w:rPr>
          <w:rFonts w:hint="default" w:ascii="宋体" w:hAnsi="宋体" w:eastAsia="宋体" w:cs="宋体"/>
        </w:rPr>
        <w:t>最近，马鞍峰教会写“标杆人生”一书的华理克牧师的二十七岁很爱主的儿子因长期患抑郁症而自杀，这是灵性最好的基督徒也可能得抑郁症的又一个现实例子。所以，灵性好坏与内在信念体系是没有直接关系的。</w:t>
      </w:r>
    </w:p>
    <w:p>
      <w:pPr>
        <w:autoSpaceDE w:val="0"/>
        <w:autoSpaceDN w:val="0"/>
        <w:snapToGrid w:val="0"/>
        <w:spacing w:before="197" w:after="0" w:line="360" w:lineRule="exact"/>
        <w:ind w:left="0" w:right="239" w:firstLine="0"/>
        <w:jc w:val="both"/>
        <w:textAlignment w:val="auto"/>
        <w:rPr>
          <w:rFonts w:hint="default" w:ascii="宋体" w:hAnsi="宋体" w:eastAsia="宋体" w:cs="宋体"/>
        </w:rPr>
      </w:pPr>
      <w:r>
        <w:rPr>
          <w:rFonts w:hint="default" w:ascii="宋体" w:hAnsi="宋体" w:eastAsia="宋体" w:cs="宋体"/>
          <w:spacing w:val="-1"/>
        </w:rPr>
        <w:t>对我来说，</w:t>
      </w:r>
      <w:r>
        <w:rPr>
          <w:rFonts w:hint="default" w:ascii="宋体" w:hAnsi="宋体" w:eastAsia="宋体" w:cs="宋体"/>
        </w:rPr>
        <w:t>这几位灵性很好的基督徒心灵里的黑暗，不是因为他们有负面的信念系统，而</w:t>
      </w:r>
      <w:r>
        <w:rPr>
          <w:rFonts w:hint="default" w:ascii="宋体" w:hAnsi="宋体" w:eastAsia="宋体" w:cs="宋体"/>
          <w:spacing w:val="-1"/>
        </w:rPr>
        <w:t>是他们的抑</w:t>
      </w:r>
      <w:r>
        <w:rPr>
          <w:rFonts w:hint="default" w:ascii="宋体" w:hAnsi="宋体" w:eastAsia="宋体" w:cs="宋体"/>
        </w:rPr>
        <w:t>郁症所产生的后果。从他们描述自己抑郁的经历里，可以看出他们的信念是正</w:t>
      </w:r>
    </w:p>
    <w:p>
      <w:pPr>
        <w:autoSpaceDE w:val="0"/>
        <w:autoSpaceDN w:val="0"/>
        <w:snapToGrid w:val="0"/>
        <w:spacing w:before="0"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面而且阳光的</w:t>
      </w:r>
      <w:r>
        <w:rPr>
          <w:rFonts w:hint="default" w:ascii="宋体" w:hAnsi="宋体" w:eastAsia="宋体" w:cs="宋体"/>
        </w:rPr>
        <w:t>。我再说：灵性好的基督徒也可能得抑郁症，不是因为他们有扭曲负面的信念体系，或是灵性上有什么隐而未现的问题，而是因为他们有导致抑郁症的基因毛病。</w:t>
      </w:r>
    </w:p>
    <w:p>
      <w:pPr>
        <w:autoSpaceDE w:val="0"/>
        <w:autoSpaceDN w:val="0"/>
        <w:snapToGrid w:val="0"/>
        <w:spacing w:before="245" w:after="0" w:line="300" w:lineRule="exact"/>
        <w:ind w:left="0" w:right="0" w:firstLine="0"/>
        <w:jc w:val="left"/>
        <w:textAlignment w:val="auto"/>
        <w:rPr>
          <w:rFonts w:hint="default" w:ascii="宋体" w:hAnsi="宋体" w:eastAsia="宋体" w:cs="宋体"/>
        </w:rPr>
      </w:pPr>
      <w:r>
        <w:rPr>
          <w:rFonts w:hint="default" w:ascii="宋体" w:hAnsi="宋体" w:eastAsia="宋体" w:cs="宋体"/>
        </w:rPr>
        <w:t>可是，如果灵性好的基督徒也可能因抑郁而自杀，信仰坚定和灵性好对抑郁症有帮助吗？</w:t>
      </w:r>
    </w:p>
    <w:p>
      <w:pPr>
        <w:autoSpaceDE w:val="0"/>
        <w:autoSpaceDN w:val="0"/>
        <w:snapToGrid w:val="0"/>
        <w:spacing w:before="213"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灵性与精神健</w:t>
      </w:r>
      <w:r>
        <w:rPr>
          <w:rFonts w:hint="default" w:ascii="宋体" w:hAnsi="宋体" w:eastAsia="宋体" w:cs="宋体"/>
        </w:rPr>
        <w:t>康的良性互动，我留到第九章里再比较详细讨。简单来说，既然抑郁症是环</w:t>
      </w:r>
      <w:r>
        <w:rPr>
          <w:rFonts w:hint="default" w:ascii="宋体" w:hAnsi="宋体" w:eastAsia="宋体" w:cs="宋体"/>
          <w:spacing w:val="-1"/>
        </w:rPr>
        <w:t>境与基因的互</w:t>
      </w:r>
      <w:r>
        <w:rPr>
          <w:rFonts w:hint="default" w:ascii="宋体" w:hAnsi="宋体" w:eastAsia="宋体" w:cs="宋体"/>
        </w:rPr>
        <w:t>动所造成的，基督徒得严重抑郁症还是需要药物治疗的。我相信</w:t>
      </w:r>
      <w:r>
        <w:rPr>
          <w:rFonts w:hint="eastAsia" w:ascii="宋体" w:hAnsi="宋体" w:eastAsia="宋体" w:cs="宋体"/>
          <w:lang w:val="en-US" w:eastAsia="zh-CN"/>
        </w:rPr>
        <w:t>神迹</w:t>
      </w:r>
      <w:r>
        <w:rPr>
          <w:rFonts w:hint="default" w:ascii="宋体" w:hAnsi="宋体" w:eastAsia="宋体" w:cs="宋体"/>
        </w:rPr>
        <w:t>奇事，</w:t>
      </w:r>
      <w:r>
        <w:rPr>
          <w:rFonts w:hint="default" w:ascii="宋体" w:hAnsi="宋体" w:eastAsia="宋体" w:cs="宋体"/>
          <w:spacing w:val="-1"/>
        </w:rPr>
        <w:t>但我不认为只</w:t>
      </w:r>
      <w:r>
        <w:rPr>
          <w:rFonts w:hint="default" w:ascii="宋体" w:hAnsi="宋体" w:eastAsia="宋体" w:cs="宋体"/>
        </w:rPr>
        <w:t>要不断恳切祷告，就一定可以平安喜乐，远离抑郁。坏事临到好基督徒，也</w:t>
      </w:r>
      <w:r>
        <w:rPr>
          <w:rFonts w:hint="default" w:ascii="宋体" w:hAnsi="宋体" w:eastAsia="宋体" w:cs="宋体"/>
          <w:spacing w:val="-1"/>
        </w:rPr>
        <w:t>可能是神的美</w:t>
      </w:r>
      <w:r>
        <w:rPr>
          <w:rFonts w:hint="default" w:ascii="宋体" w:hAnsi="宋体" w:eastAsia="宋体" w:cs="宋体"/>
        </w:rPr>
        <w:t>意。在本书的尾声里，我会把我姨妈得精神病的</w:t>
      </w:r>
      <w:r>
        <w:rPr>
          <w:rFonts w:hint="eastAsia" w:ascii="宋体" w:hAnsi="宋体" w:eastAsia="宋体" w:cs="宋体"/>
          <w:lang w:val="en-US" w:eastAsia="zh-CN"/>
        </w:rPr>
        <w:t>见证</w:t>
      </w:r>
      <w:r>
        <w:rPr>
          <w:rFonts w:hint="default" w:ascii="宋体" w:hAnsi="宋体" w:eastAsia="宋体" w:cs="宋体"/>
        </w:rPr>
        <w:t>写出来。很多患抑郁症的基督徒都留下美好的见证。基督徒的信仰不是只能在平安顺利的境况下才能</w:t>
      </w:r>
      <w:r>
        <w:rPr>
          <w:rFonts w:hint="eastAsia" w:ascii="宋体" w:hAnsi="宋体" w:eastAsia="宋体" w:cs="宋体"/>
          <w:lang w:val="en-US" w:eastAsia="zh-CN"/>
        </w:rPr>
        <w:t>践</w:t>
      </w:r>
      <w:r>
        <w:rPr>
          <w:rFonts w:hint="default" w:ascii="宋体" w:hAnsi="宋体" w:eastAsia="宋体" w:cs="宋体"/>
        </w:rPr>
        <w:t>行的。</w:t>
      </w:r>
    </w:p>
    <w:p>
      <w:pPr>
        <w:autoSpaceDE w:val="0"/>
        <w:autoSpaceDN w:val="0"/>
        <w:snapToGrid w:val="0"/>
        <w:spacing w:before="202"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所以，坚定的</w:t>
      </w:r>
      <w:r>
        <w:rPr>
          <w:rFonts w:hint="default" w:ascii="宋体" w:hAnsi="宋体" w:eastAsia="宋体" w:cs="宋体"/>
        </w:rPr>
        <w:t>基督信仰对精神病患者是有帮助的。过去二十五年的研究已经证明，信仰对</w:t>
      </w:r>
      <w:r>
        <w:rPr>
          <w:rFonts w:hint="default" w:ascii="宋体" w:hAnsi="宋体" w:eastAsia="宋体" w:cs="宋体"/>
          <w:spacing w:val="-1"/>
        </w:rPr>
        <w:t>抑郁症，分裂</w:t>
      </w:r>
      <w:r>
        <w:rPr>
          <w:rFonts w:hint="default" w:ascii="宋体" w:hAnsi="宋体" w:eastAsia="宋体" w:cs="宋体"/>
        </w:rPr>
        <w:t>症，爱尔斯默症（老人失智症的一种）以及多种慢性身体疾病的预后有很大</w:t>
      </w:r>
      <w:r>
        <w:rPr>
          <w:rFonts w:hint="default" w:ascii="宋体" w:hAnsi="宋体" w:eastAsia="宋体" w:cs="宋体"/>
          <w:spacing w:val="-1"/>
        </w:rPr>
        <w:t>的裨益。研究</w:t>
      </w:r>
      <w:r>
        <w:rPr>
          <w:rFonts w:hint="default" w:ascii="宋体" w:hAnsi="宋体" w:eastAsia="宋体" w:cs="宋体"/>
        </w:rPr>
        <w:t>资料也表明，信仰可以帮助减少病人的自杀率。信仰之所以对病人有帮助，包括如下几个因素：它赋予病人人生的意义，给予病人心理扶持与力量，以及生活行为</w:t>
      </w:r>
      <w:r>
        <w:rPr>
          <w:rFonts w:hint="default" w:ascii="宋体" w:hAnsi="宋体" w:eastAsia="宋体" w:cs="宋体"/>
          <w:spacing w:val="-1"/>
        </w:rPr>
        <w:t>规范与指导。</w:t>
      </w:r>
      <w:r>
        <w:rPr>
          <w:rFonts w:hint="default" w:ascii="宋体" w:hAnsi="宋体" w:eastAsia="宋体" w:cs="宋体"/>
        </w:rPr>
        <w:t>虽然大概有三分之一的研究报告发现，信仰对病人的身心健康没有任何帮助，甚至造成伤害。可是，在这类研究报告中病人的信仰一般偏向迷信，例如，他们认定自己</w:t>
      </w:r>
    </w:p>
    <w:p>
      <w:pPr>
        <w:autoSpaceDE w:val="0"/>
        <w:autoSpaceDN w:val="0"/>
        <w:snapToGrid w:val="0"/>
        <w:spacing w:before="3"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只需要信心与</w:t>
      </w:r>
      <w:r>
        <w:rPr>
          <w:rFonts w:hint="default" w:ascii="宋体" w:hAnsi="宋体" w:eastAsia="宋体" w:cs="宋体"/>
        </w:rPr>
        <w:t>祷告而不需要接受治疗。所以，二十世纪心理学家和精神科学家对信仰的轻</w:t>
      </w:r>
      <w:r>
        <w:rPr>
          <w:rFonts w:hint="default" w:ascii="宋体" w:hAnsi="宋体" w:eastAsia="宋体" w:cs="宋体"/>
          <w:spacing w:val="-1"/>
        </w:rPr>
        <w:t>视与敌视，到</w:t>
      </w:r>
      <w:r>
        <w:rPr>
          <w:rFonts w:hint="default" w:ascii="宋体" w:hAnsi="宋体" w:eastAsia="宋体" w:cs="宋体"/>
        </w:rPr>
        <w:t>二十一世纪已经被实验研究的证据大大改观。我盼望所有的华人基督徒可以接受这一观念：持守信心与接受精神科学的治疗，并不是互相矛盾的。</w:t>
      </w:r>
    </w:p>
    <w:p>
      <w:pPr>
        <w:autoSpaceDE w:val="0"/>
        <w:autoSpaceDN w:val="0"/>
        <w:snapToGrid w:val="0"/>
        <w:spacing w:before="244" w:after="0" w:line="400" w:lineRule="exact"/>
        <w:ind w:left="0" w:right="0" w:firstLine="0"/>
        <w:jc w:val="left"/>
        <w:textAlignment w:val="auto"/>
        <w:rPr>
          <w:rFonts w:hint="default" w:ascii="宋体" w:hAnsi="宋体" w:eastAsia="宋体" w:cs="宋体"/>
          <w:sz w:val="32"/>
        </w:rPr>
      </w:pPr>
      <w:r>
        <w:rPr>
          <w:rFonts w:hint="eastAsia" w:ascii="宋体" w:hAnsi="宋体" w:eastAsia="宋体" w:cs="宋体"/>
          <w:sz w:val="32"/>
          <w:lang w:val="en-US" w:eastAsia="zh-CN"/>
        </w:rPr>
        <w:t>七</w:t>
      </w:r>
      <w:r>
        <w:rPr>
          <w:rFonts w:hint="default" w:ascii="宋体" w:hAnsi="宋体" w:eastAsia="宋体" w:cs="宋体"/>
          <w:sz w:val="32"/>
        </w:rPr>
        <w:t>、抑郁症的治疗：接受治疗可能讨神喜悦吗？</w:t>
      </w:r>
      <w:r>
        <w:rPr>
          <w:rFonts w:hint="default" w:ascii="宋体" w:hAnsi="宋体" w:eastAsia="宋体" w:cs="宋体"/>
          <w:color w:val="000000"/>
          <w:spacing w:val="0"/>
          <w:w w:val="100"/>
          <w:position w:val="0"/>
          <w:sz w:val="32"/>
          <w:highlight w:val="none"/>
          <w:u w:val="none"/>
          <w:lang w:val="en-US" w:eastAsia="zh-CN" w:bidi="ar-SA"/>
        </w:rPr>
        <w:pict>
          <v:shape id="1086" o:spid="_x0000_s1056" type="#_x0000_t75" style="position:absolute;left:0;margin-left:71.75pt;margin-top:579.4pt;height:1.35pt;width:336.45pt;mso-position-horizontal-relative:page;mso-position-vertical-relative:page;rotation:0f;z-index:-251627520;" o:ole="f" fillcolor="#FFFFFF" filled="f" o:preferrelative="t" stroked="f" coordorigin="0,0" coordsize="21600,21600">
            <v:fill on="f" color2="#FFFFFF" focus="0%"/>
            <v:imagedata gain="65536f" blacklevel="0f" gamma="0" chromakey="#FFFFFF" o:title="" r:id="rId20"/>
            <o:lock v:ext="edit" position="f" selection="f" grouping="f" rotation="f" cropping="f" text="f" aspectratio="t"/>
          </v:shape>
        </w:pict>
      </w:r>
    </w:p>
    <w:p>
      <w:pPr>
        <w:autoSpaceDE w:val="0"/>
        <w:autoSpaceDN w:val="0"/>
        <w:snapToGrid w:val="0"/>
        <w:spacing w:before="235" w:after="0" w:line="358" w:lineRule="exact"/>
        <w:ind w:left="0" w:right="239" w:firstLine="0"/>
        <w:jc w:val="both"/>
        <w:textAlignment w:val="auto"/>
        <w:rPr>
          <w:rFonts w:hint="default" w:ascii="宋体" w:hAnsi="宋体" w:eastAsia="宋体" w:cs="宋体"/>
          <w:color w:val="0000FF"/>
        </w:rPr>
      </w:pPr>
      <w:r>
        <w:rPr>
          <w:rFonts w:hint="default" w:ascii="宋体" w:hAnsi="宋体" w:eastAsia="宋体" w:cs="宋体"/>
          <w:color w:val="0000FF"/>
          <w:spacing w:val="-1"/>
        </w:rPr>
        <w:t>面对疾病，</w:t>
      </w:r>
      <w:r>
        <w:rPr>
          <w:rFonts w:hint="default" w:ascii="宋体" w:hAnsi="宋体" w:eastAsia="宋体" w:cs="宋体"/>
          <w:color w:val="0000FF"/>
        </w:rPr>
        <w:t>基督徒应遵行三个大原则。第一：依靠神，把疾病看为神容许临到自己身上的</w:t>
      </w:r>
      <w:r>
        <w:rPr>
          <w:rFonts w:hint="default" w:ascii="宋体" w:hAnsi="宋体" w:eastAsia="宋体" w:cs="宋体"/>
          <w:color w:val="0000FF"/>
          <w:spacing w:val="-1"/>
        </w:rPr>
        <w:t>一种考验，</w:t>
      </w:r>
      <w:r>
        <w:rPr>
          <w:rFonts w:hint="default" w:ascii="宋体" w:hAnsi="宋体" w:eastAsia="宋体" w:cs="宋体"/>
          <w:color w:val="0000FF"/>
        </w:rPr>
        <w:t>靠着圣经的话语，圣灵的帮助，与教会的扶持来面对。第二：省察检视自己的</w:t>
      </w:r>
      <w:r>
        <w:rPr>
          <w:rFonts w:hint="default" w:ascii="宋体" w:hAnsi="宋体" w:eastAsia="宋体" w:cs="宋体"/>
          <w:color w:val="0000FF"/>
          <w:spacing w:val="-1"/>
        </w:rPr>
        <w:t>人生目标与</w:t>
      </w:r>
      <w:r>
        <w:rPr>
          <w:rFonts w:hint="default" w:ascii="宋体" w:hAnsi="宋体" w:eastAsia="宋体" w:cs="宋体"/>
          <w:color w:val="0000FF"/>
        </w:rPr>
        <w:t>价值观，以及自己与神与人的关系，然后来做合适的调整；因为疾病一般能叫</w:t>
      </w:r>
      <w:r>
        <w:rPr>
          <w:rFonts w:hint="default" w:ascii="宋体" w:hAnsi="宋体" w:eastAsia="宋体" w:cs="宋体"/>
          <w:color w:val="0000FF"/>
          <w:spacing w:val="-1"/>
        </w:rPr>
        <w:t>人更体会自</w:t>
      </w:r>
      <w:r>
        <w:rPr>
          <w:rFonts w:hint="default" w:ascii="宋体" w:hAnsi="宋体" w:eastAsia="宋体" w:cs="宋体"/>
          <w:color w:val="0000FF"/>
        </w:rPr>
        <w:t>己生命的破碎与脆弱，也因此比较愿意去思考人生的大问题，和自己灵性的情</w:t>
      </w:r>
    </w:p>
    <w:p>
      <w:pPr>
        <w:autoSpaceDE w:val="0"/>
        <w:autoSpaceDN w:val="0"/>
        <w:snapToGrid w:val="0"/>
        <w:spacing w:before="0" w:after="0" w:line="358" w:lineRule="exact"/>
        <w:ind w:left="0" w:right="0" w:firstLine="0"/>
        <w:jc w:val="both"/>
        <w:textAlignment w:val="auto"/>
        <w:rPr>
          <w:rFonts w:hint="default" w:ascii="宋体" w:hAnsi="宋体" w:eastAsia="宋体" w:cs="宋体"/>
        </w:rPr>
      </w:pPr>
      <w:r>
        <w:rPr>
          <w:rFonts w:hint="default" w:ascii="宋体" w:hAnsi="宋体" w:eastAsia="宋体" w:cs="宋体"/>
          <w:color w:val="0000FF"/>
          <w:spacing w:val="-1"/>
        </w:rPr>
        <w:t>况。第三：基</w:t>
      </w:r>
      <w:r>
        <w:rPr>
          <w:rFonts w:hint="default" w:ascii="宋体" w:hAnsi="宋体" w:eastAsia="宋体" w:cs="宋体"/>
          <w:color w:val="0000FF"/>
        </w:rPr>
        <w:t>督徒应该照着神交托我们管理世界与管理自己的责任，寻求治疗。</w:t>
      </w:r>
      <w:r>
        <w:rPr>
          <w:rFonts w:hint="default" w:ascii="宋体" w:hAnsi="宋体" w:eastAsia="宋体" w:cs="宋体"/>
        </w:rPr>
        <w:t>这些原则，是每个基督徒无论面对癌症或面对抑郁症，都适用的。</w:t>
      </w:r>
    </w:p>
    <w:p>
      <w:pPr>
        <w:autoSpaceDE w:val="0"/>
        <w:autoSpaceDN w:val="0"/>
        <w:snapToGrid w:val="0"/>
        <w:spacing w:before="600"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396" w:right="1200" w:bottom="759" w:left="1440" w:header="0" w:footer="0" w:gutter="0"/>
          <w:pgNumType w:fmt="decimal" w:start="0"/>
          <w:cols w:space="720" w:num="1"/>
          <w:docGrid w:linePitch="1" w:charSpace="0"/>
        </w:sectPr>
      </w:pPr>
      <w:r>
        <w:rPr>
          <w:rFonts w:hint="default" w:ascii="Calibri" w:hAnsi="Calibri" w:eastAsia="Calibri" w:cs="Calibri"/>
          <w:sz w:val="22"/>
        </w:rPr>
        <w:t>—31</w:t>
      </w:r>
    </w:p>
    <w:p>
      <w:pPr>
        <w:autoSpaceDE w:val="0"/>
        <w:autoSpaceDN w:val="0"/>
        <w:snapToGrid w:val="0"/>
        <w:spacing w:before="2" w:after="0" w:line="300" w:lineRule="exact"/>
        <w:ind w:left="0" w:right="0" w:firstLine="0"/>
        <w:jc w:val="left"/>
        <w:textAlignment w:val="auto"/>
        <w:rPr>
          <w:rFonts w:hint="default" w:ascii="宋体" w:hAnsi="宋体" w:eastAsia="宋体" w:cs="宋体"/>
        </w:rPr>
      </w:pPr>
      <w:r>
        <w:rPr>
          <w:rFonts w:hint="default" w:ascii="宋体" w:hAnsi="宋体" w:eastAsia="宋体" w:cs="宋体"/>
        </w:rPr>
        <w:t>既然抑郁症是环境与基因的互动造成的，治疗就需要针对这两个病因。一方面以药物减少</w:t>
      </w:r>
      <w:r>
        <w:rPr>
          <w:rFonts w:hint="default" w:ascii="宋体" w:hAnsi="宋体" w:eastAsia="宋体" w:cs="宋体"/>
          <w:spacing w:val="-1"/>
        </w:rPr>
        <w:t>基因带来大</w:t>
      </w:r>
      <w:r>
        <w:rPr>
          <w:rFonts w:hint="default" w:ascii="宋体" w:hAnsi="宋体" w:eastAsia="宋体" w:cs="宋体"/>
        </w:rPr>
        <w:t>脑功能紊乱的症状；另</w:t>
      </w:r>
      <w:r>
        <w:rPr>
          <w:rFonts w:hint="eastAsia" w:ascii="宋体" w:hAnsi="宋体" w:eastAsia="宋体" w:cs="宋体"/>
          <w:lang w:val="en-US" w:eastAsia="zh-CN"/>
        </w:rPr>
        <w:t>一</w:t>
      </w:r>
      <w:r>
        <w:rPr>
          <w:rFonts w:hint="default" w:ascii="宋体" w:hAnsi="宋体" w:eastAsia="宋体" w:cs="宋体"/>
        </w:rPr>
        <w:t>方面以辅导（也叫咨询或心理治疗）来减少环境的压力，</w:t>
      </w:r>
      <w:r>
        <w:rPr>
          <w:rFonts w:hint="default" w:ascii="宋体" w:hAnsi="宋体" w:eastAsia="宋体" w:cs="宋体"/>
          <w:spacing w:val="1"/>
        </w:rPr>
        <w:t>同时增加病人</w:t>
      </w:r>
      <w:r>
        <w:rPr>
          <w:rFonts w:hint="default" w:ascii="宋体" w:hAnsi="宋体" w:eastAsia="宋体" w:cs="宋体"/>
        </w:rPr>
        <w:t>应付压力的能力，与应付抑郁症带给患者的人格标签，进而帮助病人过一个健康正常的生活。当然，抑郁症的症状因辅导与药物治疗而消失，不等于病人所有人生的问题就都解决，或者他跟神的关系就自然好起来。正如一个肺癌或结核病的病人病情好了之后，他生命里，生活里，家庭里的问题，仍然是存在的。我先讨论治疗，仍后再讨论建造抑郁症病人的属灵生命。</w:t>
      </w:r>
    </w:p>
    <w:p>
      <w:pPr>
        <w:autoSpaceDE w:val="0"/>
        <w:autoSpaceDN w:val="0"/>
        <w:snapToGrid w:val="0"/>
        <w:spacing w:before="257" w:after="0" w:line="300" w:lineRule="exact"/>
        <w:ind w:left="0" w:right="0" w:firstLine="0"/>
        <w:jc w:val="left"/>
        <w:textAlignment w:val="auto"/>
        <w:rPr>
          <w:rFonts w:hint="default" w:ascii="宋体" w:hAnsi="宋体" w:eastAsia="宋体" w:cs="宋体"/>
        </w:rPr>
      </w:pPr>
      <w:r>
        <w:rPr>
          <w:rFonts w:hint="default" w:ascii="宋体" w:hAnsi="宋体" w:eastAsia="宋体" w:cs="宋体"/>
        </w:rPr>
        <w:t>抑郁症的辅导一般从几方面入手：一、讨论病症，使病人（也称来访者）对抑郁症有更多</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了解。二、讨论诱因，使病人对诱发抑郁症的原因有所了解。三、讨论如何减少诱因。减</w:t>
      </w:r>
    </w:p>
    <w:p>
      <w:pPr>
        <w:autoSpaceDE w:val="0"/>
        <w:autoSpaceDN w:val="0"/>
        <w:snapToGrid w:val="0"/>
        <w:spacing w:before="60" w:after="0" w:line="300" w:lineRule="exact"/>
        <w:ind w:left="0" w:right="0" w:firstLine="0"/>
        <w:jc w:val="left"/>
        <w:textAlignment w:val="auto"/>
        <w:rPr>
          <w:rFonts w:hint="default" w:ascii="宋体" w:hAnsi="宋体" w:eastAsia="宋体" w:cs="宋体"/>
        </w:rPr>
      </w:pPr>
      <w:r>
        <w:rPr>
          <w:rFonts w:hint="default" w:ascii="宋体" w:hAnsi="宋体" w:eastAsia="宋体" w:cs="宋体"/>
        </w:rPr>
        <w:t>少诱因的方法包括改变负面心态（包括改变韦尔契博士书里讨论的负面信仰体系，内在信</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念以及对事物的解读），并采取适当的方法改善生活状况。四、了解自己的原生家庭，成</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长经历，明白塑造自己心态与个性的因素。五、开始操练如何过一个健康正常的生活，比</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如早睡早起，定期锻炼，饮食正常等。六、接受并正确应付抑郁症带给自己的负面标签</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（Stigma），淡化那些不了解抑郁症的人带给自己的压力、批评或轻视。</w:t>
      </w:r>
    </w:p>
    <w:p>
      <w:pPr>
        <w:autoSpaceDE w:val="0"/>
        <w:autoSpaceDN w:val="0"/>
        <w:snapToGrid w:val="0"/>
        <w:spacing w:before="259" w:after="0" w:line="300" w:lineRule="exact"/>
        <w:ind w:left="0" w:right="0" w:firstLine="0"/>
        <w:jc w:val="left"/>
        <w:textAlignment w:val="auto"/>
        <w:rPr>
          <w:rFonts w:hint="default" w:ascii="宋体" w:hAnsi="宋体" w:eastAsia="宋体" w:cs="宋体"/>
        </w:rPr>
      </w:pPr>
      <w:r>
        <w:rPr>
          <w:rFonts w:hint="default" w:ascii="宋体" w:hAnsi="宋体" w:eastAsia="宋体" w:cs="宋体"/>
        </w:rPr>
        <w:t>在确定进行药物治疗之前，医生需要跟病人及其家属讨论上述有针对性的辅导项目。不能</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病人一进门，还没说几句话就开处方。药物治疗的目的是減少或消除抑郁症症状，帮助病</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人改进睡眠质量，改善他们的食欲不振、情绪低落、 缺乏兴趣动力、提不起劲等自觉症</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状。药物治疗效果一般需要一两周才显著，所以病人需要坚持服药，知道药物的疗效不是</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一两天就可以达到的。也需要知道有时候药物会有副作用，头几天可能特别明显，如果坚</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持服药几天后，副作用应该会慢慢减轻。西方的医生开处方通常是按照学科里公认的标准</w:t>
      </w:r>
    </w:p>
    <w:p>
      <w:pPr>
        <w:autoSpaceDE w:val="0"/>
        <w:autoSpaceDN w:val="0"/>
        <w:snapToGrid w:val="0"/>
        <w:spacing w:before="10" w:after="0" w:line="360" w:lineRule="exact"/>
        <w:ind w:left="0" w:right="0" w:firstLine="0"/>
        <w:jc w:val="both"/>
        <w:textAlignment w:val="auto"/>
        <w:rPr>
          <w:rFonts w:hint="default" w:ascii="宋体" w:hAnsi="宋体" w:eastAsia="宋体" w:cs="宋体"/>
        </w:rPr>
      </w:pPr>
      <w:r>
        <w:rPr>
          <w:rFonts w:hint="default" w:ascii="宋体" w:hAnsi="宋体" w:eastAsia="宋体" w:cs="宋体"/>
          <w:spacing w:val="-1"/>
        </w:rPr>
        <w:t>程序。比如</w:t>
      </w:r>
      <w:r>
        <w:rPr>
          <w:rFonts w:hint="default" w:ascii="宋体" w:hAnsi="宋体" w:eastAsia="宋体" w:cs="宋体"/>
        </w:rPr>
        <w:t>，先用第一线的药物，就是疗效比较显著，副作用比较少，价格比较便宜的药。如果过几周效果仍不明显，再换第二线抗抑郁症的药物。病人需要配合，并及时与医生沟</w:t>
      </w:r>
    </w:p>
    <w:p>
      <w:pPr>
        <w:autoSpaceDE w:val="0"/>
        <w:autoSpaceDN w:val="0"/>
        <w:snapToGrid w:val="0"/>
        <w:spacing w:before="46" w:after="0" w:line="300" w:lineRule="exact"/>
        <w:ind w:left="0" w:right="0" w:firstLine="0"/>
        <w:jc w:val="left"/>
        <w:textAlignment w:val="auto"/>
        <w:rPr>
          <w:rFonts w:hint="default" w:ascii="宋体" w:hAnsi="宋体" w:eastAsia="宋体" w:cs="宋体"/>
        </w:rPr>
      </w:pPr>
      <w:r>
        <w:rPr>
          <w:rFonts w:hint="default" w:ascii="宋体" w:hAnsi="宋体" w:eastAsia="宋体" w:cs="宋体"/>
        </w:rPr>
        <w:t>通。</w:t>
      </w:r>
    </w:p>
    <w:p>
      <w:pPr>
        <w:autoSpaceDE w:val="0"/>
        <w:autoSpaceDN w:val="0"/>
        <w:snapToGrid w:val="0"/>
        <w:spacing w:before="257" w:after="0" w:line="300" w:lineRule="exact"/>
        <w:ind w:left="0" w:right="0" w:firstLine="0"/>
        <w:jc w:val="left"/>
        <w:textAlignment w:val="auto"/>
        <w:rPr>
          <w:rFonts w:hint="default" w:ascii="宋体" w:hAnsi="宋体" w:eastAsia="宋体" w:cs="宋体"/>
        </w:rPr>
      </w:pPr>
      <w:r>
        <w:rPr>
          <w:rFonts w:hint="default" w:ascii="宋体" w:hAnsi="宋体" w:eastAsia="宋体" w:cs="宋体"/>
        </w:rPr>
        <w:t>中国人对药物的副作用相当敏感。的确，早期的抗抑郁药如三环类药物，副作用比较大，</w:t>
      </w:r>
      <w:r>
        <w:rPr>
          <w:rFonts w:hint="default" w:ascii="宋体" w:hAnsi="宋体" w:eastAsia="宋体" w:cs="宋体"/>
          <w:spacing w:val="-1"/>
        </w:rPr>
        <w:t>用药后容易</w:t>
      </w:r>
      <w:r>
        <w:rPr>
          <w:rFonts w:hint="default" w:ascii="宋体" w:hAnsi="宋体" w:eastAsia="宋体" w:cs="宋体"/>
        </w:rPr>
        <w:t>引起头晕眼花，昏昏欲睡，口干便秘，疲劳无力。现在新一代的抗抑郁症药物，一般副作用比较少。如果医生肯负责任，对症下药，开始的时候用量比较低，病人对药物</w:t>
      </w:r>
      <w:r>
        <w:rPr>
          <w:rFonts w:hint="default" w:ascii="宋体" w:hAnsi="宋体" w:eastAsia="宋体" w:cs="宋体"/>
          <w:spacing w:val="-2"/>
        </w:rPr>
        <w:t>容易接受，因而治疗效果也比较好。有些人误认为服用抗</w:t>
      </w:r>
      <w:r>
        <w:rPr>
          <w:rFonts w:hint="default" w:ascii="宋体" w:hAnsi="宋体" w:eastAsia="宋体" w:cs="宋体"/>
          <w:spacing w:val="-1"/>
        </w:rPr>
        <w:t>抑郁药物后会让人变得行尸走肉，</w:t>
      </w:r>
      <w:r>
        <w:rPr>
          <w:rFonts w:hint="default" w:ascii="宋体" w:hAnsi="宋体" w:eastAsia="宋体" w:cs="宋体"/>
          <w:spacing w:val="1"/>
        </w:rPr>
        <w:t>肌肉僵硬，手</w:t>
      </w:r>
      <w:r>
        <w:rPr>
          <w:rFonts w:hint="default" w:ascii="宋体" w:hAnsi="宋体" w:eastAsia="宋体" w:cs="宋体"/>
        </w:rPr>
        <w:t>脚发抖，面无表情，整天昏睡，贪吃发胖等等，其实这些并不是现代抗抑郁</w:t>
      </w:r>
      <w:r>
        <w:rPr>
          <w:rFonts w:hint="default" w:ascii="宋体" w:hAnsi="宋体" w:eastAsia="宋体" w:cs="宋体"/>
          <w:spacing w:val="1"/>
        </w:rPr>
        <w:t>症药物的副作</w:t>
      </w:r>
      <w:r>
        <w:rPr>
          <w:rFonts w:hint="default" w:ascii="宋体" w:hAnsi="宋体" w:eastAsia="宋体" w:cs="宋体"/>
        </w:rPr>
        <w:t>用，而是过去老的抗分裂症药物影响多处大脑神经系统而产生的副作用。在</w:t>
      </w:r>
      <w:r>
        <w:rPr>
          <w:rFonts w:hint="default" w:ascii="宋体" w:hAnsi="宋体" w:eastAsia="宋体" w:cs="宋体"/>
          <w:spacing w:val="1"/>
        </w:rPr>
        <w:t>临床上，抑郁</w:t>
      </w:r>
      <w:r>
        <w:rPr>
          <w:rFonts w:hint="default" w:ascii="宋体" w:hAnsi="宋体" w:eastAsia="宋体" w:cs="宋体"/>
        </w:rPr>
        <w:t>症跟分裂症（也称思觉失调症）的治疗是完全不同的，而且新一代抗分裂症</w:t>
      </w:r>
      <w:r>
        <w:rPr>
          <w:rFonts w:hint="default" w:ascii="宋体" w:hAnsi="宋体" w:eastAsia="宋体" w:cs="宋体"/>
          <w:spacing w:val="1"/>
        </w:rPr>
        <w:t>的药物，也已</w:t>
      </w:r>
      <w:r>
        <w:rPr>
          <w:rFonts w:hint="default" w:ascii="宋体" w:hAnsi="宋体" w:eastAsia="宋体" w:cs="宋体"/>
        </w:rPr>
        <w:t>经没有以前那些老一代药物的副作用。“药有三分毒”这想法，对许多现代的精神科药物，并不合适。</w:t>
      </w:r>
      <w:r>
        <w:rPr>
          <w:rFonts w:hint="default" w:ascii="宋体" w:hAnsi="宋体" w:eastAsia="宋体" w:cs="宋体"/>
          <w:color w:val="000000"/>
          <w:spacing w:val="0"/>
          <w:w w:val="100"/>
          <w:position w:val="0"/>
          <w:sz w:val="24"/>
          <w:highlight w:val="none"/>
          <w:u w:val="none"/>
          <w:lang w:val="en-US" w:eastAsia="zh-CN" w:bidi="ar-SA"/>
        </w:rPr>
        <w:pict>
          <v:shape id="1088" o:spid="_x0000_s1057" type="#_x0000_t75" style="position:absolute;left:0;margin-left:467.8pt;margin-top:567.2pt;height:16.1pt;width:84.5pt;mso-position-horizontal-relative:page;mso-position-vertical-relative:page;rotation:0f;z-index:-251626496;" o:ole="f" fillcolor="#FFFFFF" filled="f" o:preferrelative="t" stroked="f" coordorigin="0,0" coordsize="21600,21600">
            <v:fill on="f" color2="#FFFFFF" focus="0%"/>
            <v:imagedata gain="65536f" blacklevel="0f" gamma="0" chromakey="#FFFFFF" o:title="" r:id="rId21"/>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089" o:spid="_x0000_s1058" type="#_x0000_t75" style="position:absolute;left:0;margin-left:71.75pt;margin-top:585.05pt;height:16.1pt;width:468.55pt;mso-position-horizontal-relative:page;mso-position-vertical-relative:page;rotation:0f;z-index:-251625472;" o:ole="f" fillcolor="#FFFFFF" filled="f" o:preferrelative="t" stroked="f" coordorigin="0,0" coordsize="21600,21600">
            <v:fill on="f" color2="#FFFFFF" focus="0%"/>
            <v:imagedata gain="65536f" blacklevel="0f" gamma="0" chromakey="#FFFFFF" o:title="" r:id="rId22"/>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090" o:spid="_x0000_s1059" type="#_x0000_t75" style="position:absolute;left:0;margin-left:71.75pt;margin-top:602.95pt;height:16.1pt;width:468.55pt;mso-position-horizontal-relative:page;mso-position-vertical-relative:page;rotation:0f;z-index:-251624448;" o:ole="f" fillcolor="#FFFFFF" filled="f" o:preferrelative="t" stroked="f" coordorigin="0,0" coordsize="21600,21600">
            <v:fill on="f" color2="#FFFFFF" focus="0%"/>
            <v:imagedata gain="65536f" blacklevel="0f" gamma="0" chromakey="#FFFFFF" o:title="" r:id="rId22"/>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091" o:spid="_x0000_s1060" type="#_x0000_t75" style="position:absolute;left:0;margin-left:71.75pt;margin-top:620.85pt;height:16.1pt;width:468.55pt;mso-position-horizontal-relative:page;mso-position-vertical-relative:page;rotation:0f;z-index:-251623424;" o:ole="f" fillcolor="#FFFFFF" filled="f" o:preferrelative="t" stroked="f" coordorigin="0,0" coordsize="21600,21600">
            <v:fill on="f" color2="#FFFFFF" focus="0%"/>
            <v:imagedata gain="65536f" blacklevel="0f" gamma="0" chromakey="#FFFFFF" o:title="" r:id="rId22"/>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092" o:spid="_x0000_s1061" type="#_x0000_t75" style="position:absolute;left:0;margin-left:71.75pt;margin-top:638.75pt;height:16.1pt;width:468.55pt;mso-position-horizontal-relative:page;mso-position-vertical-relative:page;rotation:0f;z-index:-251622400;" o:ole="f" fillcolor="#FFFFFF" filled="f" o:preferrelative="t" stroked="f" coordorigin="0,0" coordsize="21600,21600">
            <v:fill on="f" color2="#FFFFFF" focus="0%"/>
            <v:imagedata gain="65536f" blacklevel="0f" gamma="0" chromakey="#FFFFFF" o:title="" r:id="rId22"/>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093" o:spid="_x0000_s1062" type="#_x0000_t75" style="position:absolute;left:0;margin-left:71.75pt;margin-top:656.6pt;height:16.2pt;width:144.5pt;mso-position-horizontal-relative:page;mso-position-vertical-relative:page;rotation:0f;z-index:-251621376;" o:ole="f" fillcolor="#FFFFFF" filled="f" o:preferrelative="t" stroked="f" coordorigin="0,0" coordsize="21600,21600">
            <v:fill on="f" color2="#FFFFFF" focus="0%"/>
            <v:imagedata gain="65536f" blacklevel="0f" gamma="0" chromakey="#FFFFFF" o:title="" r:id="rId23"/>
            <o:lock v:ext="edit" position="f" selection="f" grouping="f" rotation="f" cropping="f" text="f" aspectratio="t"/>
          </v:shape>
        </w:pict>
      </w:r>
    </w:p>
    <w:p>
      <w:pPr>
        <w:autoSpaceDE w:val="0"/>
        <w:autoSpaceDN w:val="0"/>
        <w:snapToGrid w:val="0"/>
        <w:spacing w:before="24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在治疗方面，特别提出三个在中国人里面常遇到的问题。第一：忧郁症的失眠，特别是早醒，一般不能也不需要用安眠药治疗，必须用抗抑郁症的药物。当然，有些时候抗抑郁症的药物</w:t>
      </w:r>
    </w:p>
    <w:p>
      <w:pPr>
        <w:autoSpaceDE w:val="0"/>
        <w:autoSpaceDN w:val="0"/>
        <w:snapToGrid w:val="0"/>
        <w:spacing w:before="256"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440" w:right="1198" w:bottom="759" w:left="1440" w:header="0" w:footer="0" w:gutter="0"/>
          <w:pgNumType w:fmt="decimal" w:start="0"/>
          <w:cols w:space="720" w:num="1"/>
          <w:docGrid w:linePitch="1" w:charSpace="0"/>
        </w:sectPr>
      </w:pPr>
      <w:r>
        <w:rPr>
          <w:rFonts w:hint="default" w:ascii="Calibri" w:hAnsi="Calibri" w:eastAsia="Calibri" w:cs="Calibri"/>
          <w:sz w:val="22"/>
        </w:rPr>
        <w:t>—32</w:t>
      </w:r>
    </w:p>
    <w:p>
      <w:pPr>
        <w:autoSpaceDE w:val="0"/>
        <w:autoSpaceDN w:val="0"/>
        <w:snapToGrid w:val="0"/>
        <w:spacing w:before="0" w:after="0" w:line="358" w:lineRule="exact"/>
        <w:ind w:left="0" w:right="149" w:firstLine="0"/>
        <w:jc w:val="left"/>
        <w:textAlignment w:val="auto"/>
        <w:rPr>
          <w:rFonts w:hint="default" w:ascii="宋体" w:hAnsi="宋体" w:eastAsia="宋体" w:cs="宋体"/>
        </w:rPr>
      </w:pPr>
      <w:r>
        <w:rPr>
          <w:rFonts w:hint="default" w:ascii="宋体" w:hAnsi="宋体" w:eastAsia="宋体" w:cs="宋体"/>
        </w:rPr>
        <w:t>不能解决失眠的问题，在这种情况下，安眠药可以用来作为一种辅助治疗。抑郁症病情好转之后，睡眠就会改善，安眠药也可以逐渐减量然后停止。第二：如果对治疗有什么问题，最好跟治疗你的医生讨论。中国病人喜欢到处问别人的意见，而不跟自己医生讨论，这是於事无补的。第三：如果你把药停了，必须告诉医生。很多人把药停了，怕挨医生骂，便不敢告诉医生，这是有危险的。比如说，如果医生以为药量不够因此效果不明显，而把剂量加大，可能对病人会产生严重后果。</w:t>
      </w:r>
    </w:p>
    <w:p>
      <w:pPr>
        <w:autoSpaceDE w:val="0"/>
        <w:autoSpaceDN w:val="0"/>
        <w:snapToGrid w:val="0"/>
        <w:spacing w:before="200"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基督徒得抑郁</w:t>
      </w:r>
      <w:r>
        <w:rPr>
          <w:rFonts w:hint="default" w:ascii="宋体" w:hAnsi="宋体" w:eastAsia="宋体" w:cs="宋体"/>
        </w:rPr>
        <w:t>症接受精神科治疗可以讨神喜悦吗？这样做合乎神的心意吗？一些基督徒认</w:t>
      </w:r>
      <w:r>
        <w:rPr>
          <w:rFonts w:hint="default" w:ascii="宋体" w:hAnsi="宋体" w:eastAsia="宋体" w:cs="宋体"/>
          <w:spacing w:val="-1"/>
        </w:rPr>
        <w:t>为只要依靠信</w:t>
      </w:r>
      <w:r>
        <w:rPr>
          <w:rFonts w:hint="default" w:ascii="宋体" w:hAnsi="宋体" w:eastAsia="宋体" w:cs="宋体"/>
        </w:rPr>
        <w:t>心，坚定祷告，加上听圣经的话语就可以摆脱抑郁症。他们还认为接受治疗</w:t>
      </w:r>
      <w:r>
        <w:rPr>
          <w:rFonts w:hint="default" w:ascii="宋体" w:hAnsi="宋体" w:eastAsia="宋体" w:cs="宋体"/>
          <w:spacing w:val="-1"/>
        </w:rPr>
        <w:t>便是依靠人的</w:t>
      </w:r>
      <w:r>
        <w:rPr>
          <w:rFonts w:hint="default" w:ascii="宋体" w:hAnsi="宋体" w:eastAsia="宋体" w:cs="宋体"/>
        </w:rPr>
        <w:t>智慧和人的做法，是不讨神喜悦的。我完全同意基督徒得抑郁症需要也应该</w:t>
      </w:r>
    </w:p>
    <w:p>
      <w:pPr>
        <w:autoSpaceDE w:val="0"/>
        <w:autoSpaceDN w:val="0"/>
        <w:snapToGrid w:val="0"/>
        <w:spacing w:before="2" w:after="0" w:line="358" w:lineRule="exact"/>
        <w:ind w:left="0" w:right="209" w:firstLine="0"/>
        <w:jc w:val="left"/>
        <w:textAlignment w:val="auto"/>
        <w:rPr>
          <w:rFonts w:hint="default" w:ascii="宋体" w:hAnsi="宋体" w:eastAsia="宋体" w:cs="宋体"/>
        </w:rPr>
      </w:pPr>
      <w:r>
        <w:rPr>
          <w:rFonts w:hint="default" w:ascii="宋体" w:hAnsi="宋体" w:eastAsia="宋体" w:cs="宋体"/>
        </w:rPr>
        <w:t>祷告，读经，接受教会的扶持，寻求神的医治，并且继续追求灵命长进。可是，保罗对提摩太的话，我们应该记住：“由於你胃的问题和常患的那些疾病，你今后不要只喝水，要用一点酒。”（提</w:t>
      </w:r>
      <w:r>
        <w:rPr>
          <w:rFonts w:hint="default" w:ascii="宋体" w:hAnsi="宋体" w:eastAsia="宋体" w:cs="宋体"/>
          <w:spacing w:val="30"/>
        </w:rPr>
        <w:t>前</w:t>
      </w:r>
      <w:r>
        <w:rPr>
          <w:rFonts w:hint="default" w:ascii="宋体" w:hAnsi="宋体" w:eastAsia="宋体" w:cs="宋体"/>
        </w:rPr>
        <w:t>5:23）当然，今天胃病的治疗不是靠喝酒，可是，有病应该治疗的原则是清楚的。耶稣说：“健康的人不需要医生，有病的人才需要”（</w:t>
      </w:r>
      <w:r>
        <w:rPr>
          <w:rFonts w:hint="default" w:ascii="宋体" w:hAnsi="宋体" w:eastAsia="宋体" w:cs="宋体"/>
          <w:spacing w:val="30"/>
        </w:rPr>
        <w:t>可</w:t>
      </w:r>
      <w:r>
        <w:rPr>
          <w:rFonts w:hint="default" w:ascii="宋体" w:hAnsi="宋体" w:eastAsia="宋体" w:cs="宋体"/>
        </w:rPr>
        <w:t>2:17），也是同样的原则。</w:t>
      </w:r>
      <w:r>
        <w:rPr>
          <w:rFonts w:hint="default" w:ascii="宋体" w:hAnsi="宋体" w:eastAsia="宋体" w:cs="宋体"/>
          <w:color w:val="000000"/>
          <w:spacing w:val="0"/>
          <w:w w:val="100"/>
          <w:position w:val="0"/>
          <w:sz w:val="24"/>
          <w:highlight w:val="none"/>
          <w:u w:val="none"/>
          <w:lang w:val="en-US" w:eastAsia="zh-CN" w:bidi="ar-SA"/>
        </w:rPr>
        <w:pict>
          <v:shape id="1095" o:spid="_x0000_s1063" type="#_x0000_t75" style="position:absolute;left:0;margin-left:227.8pt;margin-top:296.55pt;height:16.1pt;width:303.55pt;mso-position-horizontal-relative:page;mso-position-vertical-relative:page;rotation:0f;z-index:-251620352;" o:ole="f" fillcolor="#FFFFFF" filled="f" o:preferrelative="t" stroked="f" coordorigin="0,0" coordsize="21600,21600">
            <v:fill on="f" color2="#FFFFFF" focus="0%"/>
            <v:imagedata gain="65536f" blacklevel="0f" gamma="0" chromakey="#FFFFFF" o:title="" r:id="rId24"/>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096" o:spid="_x0000_s1064" type="#_x0000_t75" style="position:absolute;left:0;margin-left:71.75pt;margin-top:314.45pt;height:16.2pt;width:84.5pt;mso-position-horizontal-relative:page;mso-position-vertical-relative:page;rotation:0f;z-index:-251619328;" o:ole="f" fillcolor="#FFFFFF" filled="f" o:preferrelative="t" stroked="f" coordorigin="0,0" coordsize="21600,21600">
            <v:fill on="f" color2="#FFFFFF" focus="0%"/>
            <v:imagedata gain="65536f" blacklevel="0f" gamma="0" chromakey="#FFFFFF" o:title="" r:id="rId21"/>
            <o:lock v:ext="edit" position="f" selection="f" grouping="f" rotation="f" cropping="f" text="f" aspectratio="t"/>
          </v:shape>
        </w:pict>
      </w:r>
    </w:p>
    <w:p>
      <w:pPr>
        <w:autoSpaceDE w:val="0"/>
        <w:autoSpaceDN w:val="0"/>
        <w:snapToGrid w:val="0"/>
        <w:spacing w:before="200"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当然，轻微的</w:t>
      </w:r>
      <w:r>
        <w:rPr>
          <w:rFonts w:hint="default" w:ascii="宋体" w:hAnsi="宋体" w:eastAsia="宋体" w:cs="宋体"/>
        </w:rPr>
        <w:t>抑郁症可能不一定需要治疗。可是，在几种情况下，抗抑郁症药物治疗是必</w:t>
      </w:r>
      <w:r>
        <w:rPr>
          <w:rFonts w:hint="default" w:ascii="宋体" w:hAnsi="宋体" w:eastAsia="宋体" w:cs="宋体"/>
          <w:spacing w:val="-1"/>
        </w:rPr>
        <w:t>须的。第一，</w:t>
      </w:r>
      <w:r>
        <w:rPr>
          <w:rFonts w:hint="default" w:ascii="宋体" w:hAnsi="宋体" w:eastAsia="宋体" w:cs="宋体"/>
        </w:rPr>
        <w:t>抑郁症的病人有百分之十会自杀，所以经常想到死亡或有自杀意念的病人，</w:t>
      </w:r>
      <w:r>
        <w:rPr>
          <w:rFonts w:hint="default" w:ascii="宋体" w:hAnsi="宋体" w:eastAsia="宋体" w:cs="宋体"/>
          <w:spacing w:val="-1"/>
        </w:rPr>
        <w:t>必须立刻寻求</w:t>
      </w:r>
      <w:r>
        <w:rPr>
          <w:rFonts w:hint="default" w:ascii="宋体" w:hAnsi="宋体" w:eastAsia="宋体" w:cs="宋体"/>
        </w:rPr>
        <w:t>治疗。其次，病人如果彻底失眠，没有胃口而体重减轻五公斤以上，或者躺</w:t>
      </w:r>
      <w:r>
        <w:rPr>
          <w:rFonts w:hint="default" w:ascii="宋体" w:hAnsi="宋体" w:eastAsia="宋体" w:cs="宋体"/>
          <w:spacing w:val="-1"/>
        </w:rPr>
        <w:t>在床上没法起</w:t>
      </w:r>
      <w:r>
        <w:rPr>
          <w:rFonts w:hint="default" w:ascii="宋体" w:hAnsi="宋体" w:eastAsia="宋体" w:cs="宋体"/>
        </w:rPr>
        <w:t>床，这些症状自己好起来的几率很低，治疗是必须的。第三，大概百分之十的抑郁症病人有幻听，怀疑或其它的错觉，也可能病情会转化成双向症（也称燥狂抑郁</w:t>
      </w:r>
      <w:r>
        <w:rPr>
          <w:rFonts w:hint="default" w:ascii="宋体" w:hAnsi="宋体" w:eastAsia="宋体" w:cs="宋体"/>
          <w:color w:val="000000"/>
          <w:spacing w:val="0"/>
          <w:w w:val="100"/>
          <w:position w:val="0"/>
          <w:sz w:val="24"/>
          <w:highlight w:val="none"/>
          <w:u w:val="none"/>
          <w:lang w:val="en-US" w:eastAsia="zh-CN" w:bidi="ar-SA"/>
        </w:rPr>
        <w:pict>
          <v:shape id="1097" o:spid="_x0000_s1065" type="#_x0000_t75" style="position:absolute;left:0;margin-left:71.75pt;margin-top:342.4pt;height:16.1pt;width:468.55pt;mso-position-horizontal-relative:page;mso-position-vertical-relative:page;rotation:0f;z-index:-251618304;" o:ole="f" fillcolor="#FFFFFF" filled="f" o:preferrelative="t" stroked="f" coordorigin="0,0" coordsize="21600,21600">
            <v:fill on="f" color2="#FFFFFF" focus="0%"/>
            <v:imagedata gain="65536f" blacklevel="0f" gamma="0" chromakey="#FFFFFF" o:title="" r:id="rId22"/>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098" o:spid="_x0000_s1066" type="#_x0000_t75" style="position:absolute;left:0;margin-left:71.75pt;margin-top:360.3pt;height:16.1pt;width:468.55pt;mso-position-horizontal-relative:page;mso-position-vertical-relative:page;rotation:0f;z-index:-251617280;" o:ole="f" fillcolor="#FFFFFF" filled="f" o:preferrelative="t" stroked="f" coordorigin="0,0" coordsize="21600,21600">
            <v:fill on="f" color2="#FFFFFF" focus="0%"/>
            <v:imagedata gain="65536f" blacklevel="0f" gamma="0" chromakey="#FFFFFF" o:title="" r:id="rId22"/>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099" o:spid="_x0000_s1067" type="#_x0000_t75" style="position:absolute;left:0;margin-left:71.75pt;margin-top:378.15pt;height:16.1pt;width:468.55pt;mso-position-horizontal-relative:page;mso-position-vertical-relative:page;rotation:0f;z-index:-251616256;" o:ole="f" fillcolor="#FFFFFF" filled="f" o:preferrelative="t" stroked="f" coordorigin="0,0" coordsize="21600,21600">
            <v:fill on="f" color2="#FFFFFF" focus="0%"/>
            <v:imagedata gain="65536f" blacklevel="0f" gamma="0" chromakey="#FFFFFF" o:title="" r:id="rId22"/>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00" o:spid="_x0000_s1068" type="#_x0000_t75" style="position:absolute;left:0;margin-left:71.75pt;margin-top:396.05pt;height:16.1pt;width:468.55pt;mso-position-horizontal-relative:page;mso-position-vertical-relative:page;rotation:0f;z-index:-251615232;" o:ole="f" fillcolor="#FFFFFF" filled="f" o:preferrelative="t" stroked="f" coordorigin="0,0" coordsize="21600,21600">
            <v:fill on="f" color2="#FFFFFF" focus="0%"/>
            <v:imagedata gain="65536f" blacklevel="0f" gamma="0" chromakey="#FFFFFF" o:title="" r:id="rId22"/>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01" o:spid="_x0000_s1069" type="#_x0000_t75" style="position:absolute;left:0;margin-left:71.75pt;margin-top:413.9pt;height:16.1pt;width:456.55pt;mso-position-horizontal-relative:page;mso-position-vertical-relative:page;rotation:0f;z-index:-251614208;" o:ole="f" fillcolor="#FFFFFF" filled="f" o:preferrelative="t" stroked="f" coordorigin="0,0" coordsize="21600,21600">
            <v:fill on="f" color2="#FFFFFF" focus="0%"/>
            <v:imagedata gain="65536f" blacklevel="0f" gamma="0" chromakey="#FFFFFF" o:title="" r:id="rId25"/>
            <o:lock v:ext="edit" position="f" selection="f" grouping="f" rotation="f" cropping="f" text="f" aspectratio="t"/>
          </v:shape>
        </w:pict>
      </w:r>
    </w:p>
    <w:p>
      <w:pPr>
        <w:autoSpaceDE w:val="0"/>
        <w:autoSpaceDN w:val="0"/>
        <w:snapToGrid w:val="0"/>
        <w:spacing w:before="0"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症），如果有</w:t>
      </w:r>
      <w:r>
        <w:rPr>
          <w:rFonts w:hint="default" w:ascii="宋体" w:hAnsi="宋体" w:eastAsia="宋体" w:cs="宋体"/>
        </w:rPr>
        <w:t>这些情况，治疗是必须的。另外，抑郁症加上强迫症，恐惧症，创伤后遗症的病人，应该尽快接受治疗。下一章节我们将会讨论抑郁症的预后。</w:t>
      </w:r>
      <w:r>
        <w:rPr>
          <w:rFonts w:hint="default" w:ascii="宋体" w:hAnsi="宋体" w:eastAsia="宋体" w:cs="宋体"/>
          <w:color w:val="000000"/>
          <w:spacing w:val="0"/>
          <w:w w:val="100"/>
          <w:position w:val="0"/>
          <w:sz w:val="24"/>
          <w:highlight w:val="none"/>
          <w:u w:val="none"/>
          <w:lang w:val="en-US" w:eastAsia="zh-CN" w:bidi="ar-SA"/>
        </w:rPr>
        <w:pict>
          <v:shape id="1102" o:spid="_x0000_s1070" type="#_x0000_t75" style="position:absolute;left:0;margin-left:71.75pt;margin-top:431.8pt;height:16.1pt;width:468.55pt;mso-position-horizontal-relative:page;mso-position-vertical-relative:page;rotation:0f;z-index:-251613184;" o:ole="f" fillcolor="#FFFFFF" filled="f" o:preferrelative="t" stroked="f" coordorigin="0,0" coordsize="21600,21600">
            <v:fill on="f" color2="#FFFFFF" focus="0%"/>
            <v:imagedata gain="65536f" blacklevel="0f" gamma="0" chromakey="#FFFFFF" o:title="" r:id="rId22"/>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03" o:spid="_x0000_s1071" type="#_x0000_t75" style="position:absolute;left:0;margin-left:71.75pt;margin-top:449.7pt;height:16.2pt;width:360.55pt;mso-position-horizontal-relative:page;mso-position-vertical-relative:page;rotation:0f;z-index:-251612160;" o:ole="f" fillcolor="#FFFFFF" filled="f" o:preferrelative="t" stroked="f" coordorigin="0,0" coordsize="21600,21600">
            <v:fill on="f" color2="#FFFFFF" focus="0%"/>
            <v:imagedata gain="65536f" blacklevel="0f" gamma="0" chromakey="#FFFFFF" o:title="" r:id="rId26"/>
            <o:lock v:ext="edit" position="f" selection="f" grouping="f" rotation="f" cropping="f" text="f" aspectratio="t"/>
          </v:shape>
        </w:pict>
      </w:r>
    </w:p>
    <w:p>
      <w:pPr>
        <w:autoSpaceDE w:val="0"/>
        <w:autoSpaceDN w:val="0"/>
        <w:snapToGrid w:val="0"/>
        <w:spacing w:before="202" w:after="0" w:line="358" w:lineRule="exact"/>
        <w:ind w:left="0" w:right="0" w:firstLine="0"/>
        <w:jc w:val="left"/>
        <w:textAlignment w:val="auto"/>
        <w:rPr>
          <w:rFonts w:hint="default" w:ascii="宋体" w:hAnsi="宋体" w:eastAsia="宋体" w:cs="宋体"/>
        </w:rPr>
      </w:pPr>
      <w:r>
        <w:rPr>
          <w:rFonts w:hint="default" w:ascii="宋体" w:hAnsi="宋体" w:eastAsia="宋体" w:cs="宋体"/>
          <w:spacing w:val="-1"/>
        </w:rPr>
        <w:t>上面我已经提</w:t>
      </w:r>
      <w:r>
        <w:rPr>
          <w:rFonts w:hint="default" w:ascii="宋体" w:hAnsi="宋体" w:eastAsia="宋体" w:cs="宋体"/>
        </w:rPr>
        <w:t>过基督徒整合与分层模式的辅导。这两种辅导模式，与精神科学并没有矛盾。</w:t>
      </w:r>
      <w:r>
        <w:rPr>
          <w:rFonts w:hint="default" w:ascii="宋体" w:hAnsi="宋体" w:eastAsia="宋体" w:cs="宋体"/>
          <w:spacing w:val="1"/>
        </w:rPr>
        <w:t>可是，在华人</w:t>
      </w:r>
      <w:r>
        <w:rPr>
          <w:rFonts w:hint="default" w:ascii="宋体" w:hAnsi="宋体" w:eastAsia="宋体" w:cs="宋体"/>
        </w:rPr>
        <w:t>教会里，接受这两种模式的牧师和信徒不多，他们一般倾向于圣经辅导和劝诫辅导。那么，圣经辅导或劝诫辅导对治疗抑郁症有效吗？</w:t>
      </w:r>
      <w:r>
        <w:rPr>
          <w:rFonts w:hint="default" w:ascii="宋体" w:hAnsi="宋体" w:eastAsia="宋体" w:cs="宋体"/>
          <w:color w:val="000000"/>
          <w:spacing w:val="0"/>
          <w:w w:val="100"/>
          <w:position w:val="0"/>
          <w:sz w:val="24"/>
          <w:highlight w:val="none"/>
          <w:u w:val="none"/>
          <w:lang w:val="en-US" w:eastAsia="zh-CN" w:bidi="ar-SA"/>
        </w:rPr>
        <w:pict>
          <v:shape id="1104" o:spid="_x0000_s1072" type="#_x0000_t75" style="position:absolute;left:0;margin-left:71.75pt;margin-top:477.65pt;height:16.1pt;width:480.55pt;mso-position-horizontal-relative:page;mso-position-vertical-relative:page;rotation:0f;z-index:-251611136;" o:ole="f" fillcolor="#FFFFFF" filled="f" o:preferrelative="t" stroked="f" coordorigin="0,0" coordsize="21600,21600">
            <v:fill on="f" color2="#FFFFFF" focus="0%"/>
            <v:imagedata gain="65536f" blacklevel="0f" gamma="0" chromakey="#FFFFFF" o:title="" r:id="rId27"/>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05" o:spid="_x0000_s1073" type="#_x0000_t75" style="position:absolute;left:0;margin-left:71.75pt;margin-top:495.55pt;height:16.1pt;width:468.55pt;mso-position-horizontal-relative:page;mso-position-vertical-relative:page;rotation:0f;z-index:-251610112;" o:ole="f" fillcolor="#FFFFFF" filled="f" o:preferrelative="t" stroked="f" coordorigin="0,0" coordsize="21600,21600">
            <v:fill on="f" color2="#FFFFFF" focus="0%"/>
            <v:imagedata gain="65536f" blacklevel="0f" gamma="0" chromakey="#FFFFFF" o:title="" r:id="rId22"/>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06" o:spid="_x0000_s1074" type="#_x0000_t75" style="position:absolute;left:0;margin-left:71.75pt;margin-top:513.4pt;height:16.2pt;width:312.55pt;mso-position-horizontal-relative:page;mso-position-vertical-relative:page;rotation:0f;z-index:-251609088;" o:ole="f" fillcolor="#FFFFFF" filled="f" o:preferrelative="t" stroked="f" coordorigin="0,0" coordsize="21600,21600">
            <v:fill on="f" color2="#FFFFFF" focus="0%"/>
            <v:imagedata gain="65536f" blacklevel="0f" gamma="0" chromakey="#FFFFFF" o:title="" r:id="rId28"/>
            <o:lock v:ext="edit" position="f" selection="f" grouping="f" rotation="f" cropping="f" text="f" aspectratio="t"/>
          </v:shape>
        </w:pict>
      </w:r>
    </w:p>
    <w:p>
      <w:pPr>
        <w:autoSpaceDE w:val="0"/>
        <w:autoSpaceDN w:val="0"/>
        <w:snapToGrid w:val="0"/>
        <w:spacing w:before="202"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从理论的立场</w:t>
      </w:r>
      <w:r>
        <w:rPr>
          <w:rFonts w:hint="default" w:ascii="宋体" w:hAnsi="宋体" w:eastAsia="宋体" w:cs="宋体"/>
        </w:rPr>
        <w:t>来说，圣经辅导是辅导的一种，目的跟一般的辅导是一致的。圣经辅导跟一</w:t>
      </w:r>
      <w:r>
        <w:rPr>
          <w:rFonts w:hint="default" w:ascii="宋体" w:hAnsi="宋体" w:eastAsia="宋体" w:cs="宋体"/>
          <w:spacing w:val="-1"/>
        </w:rPr>
        <w:t>般辅导不一样</w:t>
      </w:r>
      <w:r>
        <w:rPr>
          <w:rFonts w:hint="default" w:ascii="宋体" w:hAnsi="宋体" w:eastAsia="宋体" w:cs="宋体"/>
        </w:rPr>
        <w:t>的地方，在于它采用圣经的原则为辅导的主要内容，而且辅导师一定是基督</w:t>
      </w:r>
      <w:r>
        <w:rPr>
          <w:rFonts w:hint="default" w:ascii="宋体" w:hAnsi="宋体" w:eastAsia="宋体" w:cs="宋体"/>
          <w:spacing w:val="-1"/>
        </w:rPr>
        <w:t>徒。可是，究</w:t>
      </w:r>
      <w:r>
        <w:rPr>
          <w:rFonts w:hint="default" w:ascii="宋体" w:hAnsi="宋体" w:eastAsia="宋体" w:cs="宋体"/>
        </w:rPr>
        <w:t>竟圣经辅导有没有确切疗效，需要有研究根据的支持，不能单凭理论。我尚未看到圣经辅导成功治疗抑郁症的研究报告。</w:t>
      </w:r>
      <w:r>
        <w:rPr>
          <w:rFonts w:hint="default" w:ascii="宋体" w:hAnsi="宋体" w:eastAsia="宋体" w:cs="宋体"/>
          <w:color w:val="000000"/>
          <w:spacing w:val="0"/>
          <w:w w:val="100"/>
          <w:position w:val="0"/>
          <w:sz w:val="24"/>
          <w:highlight w:val="none"/>
          <w:u w:val="none"/>
          <w:lang w:val="en-US" w:eastAsia="zh-CN" w:bidi="ar-SA"/>
        </w:rPr>
        <w:pict>
          <v:shape id="1107" o:spid="_x0000_s1075" type="#_x0000_t75" style="position:absolute;left:0;margin-left:71.75pt;margin-top:541.4pt;height:16.1pt;width:468.55pt;mso-position-horizontal-relative:page;mso-position-vertical-relative:page;rotation:0f;z-index:-251608064;" o:ole="f" fillcolor="#FFFFFF" filled="f" o:preferrelative="t" stroked="f" coordorigin="0,0" coordsize="21600,21600">
            <v:fill on="f" color2="#FFFFFF" focus="0%"/>
            <v:imagedata gain="65536f" blacklevel="0f" gamma="0" chromakey="#FFFFFF" o:title="" r:id="rId22"/>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08" o:spid="_x0000_s1076" type="#_x0000_t75" style="position:absolute;left:0;margin-left:71.75pt;margin-top:559.25pt;height:16.1pt;width:468.55pt;mso-position-horizontal-relative:page;mso-position-vertical-relative:page;rotation:0f;z-index:-251607040;" o:ole="f" fillcolor="#FFFFFF" filled="f" o:preferrelative="t" stroked="f" coordorigin="0,0" coordsize="21600,21600">
            <v:fill on="f" color2="#FFFFFF" focus="0%"/>
            <v:imagedata gain="65536f" blacklevel="0f" gamma="0" chromakey="#FFFFFF" o:title="" r:id="rId22"/>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09" o:spid="_x0000_s1077" type="#_x0000_t75" style="position:absolute;left:0;margin-left:71.75pt;margin-top:577.15pt;height:16.1pt;width:468.55pt;mso-position-horizontal-relative:page;mso-position-vertical-relative:page;rotation:0f;z-index:-251606016;" o:ole="f" fillcolor="#FFFFFF" filled="f" o:preferrelative="t" stroked="f" coordorigin="0,0" coordsize="21600,21600">
            <v:fill on="f" color2="#FFFFFF" focus="0%"/>
            <v:imagedata gain="65536f" blacklevel="0f" gamma="0" chromakey="#FFFFFF" o:title="" r:id="rId22"/>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10" o:spid="_x0000_s1078" type="#_x0000_t75" style="position:absolute;left:0;margin-left:71.75pt;margin-top:595.05pt;height:16.25pt;width:240.5pt;mso-position-horizontal-relative:page;mso-position-vertical-relative:page;rotation:0f;z-index:-251604992;" o:ole="f" fillcolor="#FFFFFF" filled="f" o:preferrelative="t" stroked="f" coordorigin="0,0" coordsize="21600,21600">
            <v:fill on="f" color2="#FFFFFF" focus="0%"/>
            <v:imagedata gain="65536f" blacklevel="0f" gamma="0" chromakey="#FFFFFF" o:title="" r:id="rId29"/>
            <o:lock v:ext="edit" position="f" selection="f" grouping="f" rotation="f" cropping="f" text="f" aspectratio="t"/>
          </v:shape>
        </w:pict>
      </w:r>
    </w:p>
    <w:p>
      <w:pPr>
        <w:autoSpaceDE w:val="0"/>
        <w:autoSpaceDN w:val="0"/>
        <w:snapToGrid w:val="0"/>
        <w:spacing w:before="202" w:after="0" w:line="358" w:lineRule="exact"/>
        <w:ind w:left="0" w:right="239" w:firstLine="0"/>
        <w:jc w:val="both"/>
        <w:textAlignment w:val="auto"/>
        <w:rPr>
          <w:rFonts w:hint="default" w:ascii="宋体" w:hAnsi="宋体" w:eastAsia="宋体" w:cs="宋体"/>
        </w:rPr>
      </w:pPr>
      <w:r>
        <w:rPr>
          <w:rFonts w:hint="default" w:ascii="宋体" w:hAnsi="宋体" w:eastAsia="宋体" w:cs="宋体"/>
          <w:spacing w:val="-1"/>
        </w:rPr>
        <w:t>我只看过一</w:t>
      </w:r>
      <w:r>
        <w:rPr>
          <w:rFonts w:hint="default" w:ascii="宋体" w:hAnsi="宋体" w:eastAsia="宋体" w:cs="宋体"/>
        </w:rPr>
        <w:t>个“全人治疗”对焦虑抑郁病人个案的长期追踪。这报告的结果说明：在多</w:t>
      </w:r>
      <w:r>
        <w:rPr>
          <w:rFonts w:hint="default" w:ascii="宋体" w:hAnsi="宋体" w:eastAsia="宋体" w:cs="宋体"/>
          <w:spacing w:val="-1"/>
        </w:rPr>
        <w:t>年圣经辅导</w:t>
      </w:r>
      <w:r>
        <w:rPr>
          <w:rFonts w:hint="default" w:ascii="宋体" w:hAnsi="宋体" w:eastAsia="宋体" w:cs="宋体"/>
        </w:rPr>
        <w:t>之后大部分的病人灵性上有进步，可是只有百分之二十五的病人抑郁焦虑症状</w:t>
      </w:r>
      <w:r>
        <w:rPr>
          <w:rFonts w:hint="default" w:ascii="宋体" w:hAnsi="宋体" w:eastAsia="宋体" w:cs="宋体"/>
          <w:spacing w:val="-1"/>
        </w:rPr>
        <w:t>有所改善。</w:t>
      </w:r>
      <w:r>
        <w:rPr>
          <w:rFonts w:hint="default" w:ascii="宋体" w:hAnsi="宋体" w:eastAsia="宋体" w:cs="宋体"/>
        </w:rPr>
        <w:t>这说明应用圣经原则治疗焦虑抑郁症，结果对病人的灵性有明显帮助，但对病人症状的作用比较不明显。</w:t>
      </w:r>
      <w:r>
        <w:rPr>
          <w:rFonts w:hint="default" w:ascii="宋体" w:hAnsi="宋体" w:eastAsia="宋体" w:cs="宋体"/>
          <w:color w:val="000000"/>
          <w:spacing w:val="0"/>
          <w:w w:val="100"/>
          <w:position w:val="0"/>
          <w:sz w:val="24"/>
          <w:highlight w:val="none"/>
          <w:u w:val="none"/>
          <w:lang w:val="en-US" w:eastAsia="zh-CN" w:bidi="ar-SA"/>
        </w:rPr>
        <w:pict>
          <v:shape id="1111" o:spid="_x0000_s1079" type="#_x0000_t75" style="position:absolute;left:0;margin-left:71.75pt;margin-top:623pt;height:16.1pt;width:468.55pt;mso-position-horizontal-relative:page;mso-position-vertical-relative:page;rotation:0f;z-index:-251603968;" o:ole="f" fillcolor="#FFFFFF" filled="f" o:preferrelative="t" stroked="f" coordorigin="0,0" coordsize="21600,21600">
            <v:fill on="f" color2="#FFFFFF" focus="0%"/>
            <v:imagedata gain="65536f" blacklevel="0f" gamma="0" chromakey="#FFFFFF" o:title="" r:id="rId22"/>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12" o:spid="_x0000_s1080" type="#_x0000_t75" style="position:absolute;left:0;margin-left:71.75pt;margin-top:640.9pt;height:16.1pt;width:468.55pt;mso-position-horizontal-relative:page;mso-position-vertical-relative:page;rotation:0f;z-index:-251602944;" o:ole="f" fillcolor="#FFFFFF" filled="f" o:preferrelative="t" stroked="f" coordorigin="0,0" coordsize="21600,21600">
            <v:fill on="f" color2="#FFFFFF" focus="0%"/>
            <v:imagedata gain="65536f" blacklevel="0f" gamma="0" chromakey="#FFFFFF" o:title="" r:id="rId22"/>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13" o:spid="_x0000_s1081" type="#_x0000_t75" style="position:absolute;left:0;margin-left:71.75pt;margin-top:658.75pt;height:16.1pt;width:468.55pt;mso-position-horizontal-relative:page;mso-position-vertical-relative:page;rotation:0f;z-index:-251601920;" o:ole="f" fillcolor="#FFFFFF" filled="f" o:preferrelative="t" stroked="f" coordorigin="0,0" coordsize="21600,21600">
            <v:fill on="f" color2="#FFFFFF" focus="0%"/>
            <v:imagedata gain="65536f" blacklevel="0f" gamma="0" chromakey="#FFFFFF" o:title="" r:id="rId22"/>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14" o:spid="_x0000_s1082" type="#_x0000_t75" style="position:absolute;left:0;margin-left:71.75pt;margin-top:676.65pt;height:16.2pt;width:144.5pt;mso-position-horizontal-relative:page;mso-position-vertical-relative:page;rotation:0f;z-index:-251600896;" o:ole="f" fillcolor="#FFFFFF" filled="f" o:preferrelative="t" stroked="f" coordorigin="0,0" coordsize="21600,21600">
            <v:fill on="f" color2="#FFFFFF" focus="0%"/>
            <v:imagedata gain="65536f" blacklevel="0f" gamma="0" chromakey="#FFFFFF" o:title="" r:id="rId23"/>
            <o:lock v:ext="edit" position="f" selection="f" grouping="f" rotation="f" cropping="f" text="f" aspectratio="t"/>
          </v:shape>
        </w:pict>
      </w:r>
    </w:p>
    <w:p>
      <w:pPr>
        <w:autoSpaceDE w:val="0"/>
        <w:autoSpaceDN w:val="0"/>
        <w:snapToGrid w:val="0"/>
        <w:spacing w:before="761"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396" w:right="1200" w:bottom="759" w:left="1440" w:header="0" w:footer="0" w:gutter="0"/>
          <w:pgNumType w:fmt="decimal" w:start="0"/>
          <w:cols w:space="720" w:num="1"/>
          <w:docGrid w:linePitch="1" w:charSpace="0"/>
        </w:sectPr>
      </w:pPr>
      <w:r>
        <w:rPr>
          <w:rFonts w:hint="default" w:ascii="Calibri" w:hAnsi="Calibri" w:eastAsia="Calibri" w:cs="Calibri"/>
          <w:sz w:val="22"/>
        </w:rPr>
        <w:t>—33</w:t>
      </w:r>
    </w:p>
    <w:p>
      <w:pPr>
        <w:autoSpaceDE w:val="0"/>
        <w:autoSpaceDN w:val="0"/>
        <w:snapToGrid w:val="0"/>
        <w:spacing w:before="2" w:after="0" w:line="300" w:lineRule="exact"/>
        <w:ind w:left="0" w:right="0" w:firstLine="0"/>
        <w:jc w:val="left"/>
        <w:textAlignment w:val="auto"/>
        <w:rPr>
          <w:rFonts w:hint="default" w:ascii="宋体" w:hAnsi="宋体" w:eastAsia="宋体" w:cs="宋体"/>
        </w:rPr>
      </w:pPr>
      <w:r>
        <w:rPr>
          <w:rFonts w:hint="default" w:ascii="宋体" w:hAnsi="宋体" w:eastAsia="宋体" w:cs="宋体"/>
        </w:rPr>
        <w:t>其次，圣经教导的都是真理，但是圣经并没有教导所有的真理，而且圣经中有关辅导的经</w:t>
      </w:r>
      <w:r>
        <w:rPr>
          <w:rFonts w:hint="default" w:ascii="宋体" w:hAnsi="宋体" w:eastAsia="宋体" w:cs="宋体"/>
          <w:color w:val="000000"/>
          <w:spacing w:val="0"/>
          <w:w w:val="100"/>
          <w:position w:val="0"/>
          <w:sz w:val="24"/>
          <w:highlight w:val="none"/>
          <w:u w:val="none"/>
          <w:lang w:val="en-US" w:eastAsia="zh-CN" w:bidi="ar-SA"/>
        </w:rPr>
        <w:pict>
          <v:shape id="1116" o:spid="_x0000_s1083" type="#_x0000_t75" style="position:absolute;left:0;margin-left:71.75pt;margin-top:71.75pt;height:16.1pt;width:468.55pt;mso-position-horizontal-relative:page;mso-position-vertical-relative:page;rotation:0f;z-index:-251599872;" o:ole="f" fillcolor="#FFFFFF" filled="f" o:preferrelative="t" stroked="f" coordorigin="0,0" coordsize="21600,21600">
            <v:fill on="f" color2="#FFFFFF" focus="0%"/>
            <v:imagedata gain="65536f" blacklevel="0f" gamma="0" chromakey="#FFFFFF" o:title="" r:id="rId22"/>
            <o:lock v:ext="edit" position="f" selection="f" grouping="f" rotation="f" cropping="f" text="f" aspectratio="t"/>
          </v:shape>
        </w:pic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文不是系统性的，需要经过整理和解读，才可以应用。上面提过的亚当斯牧师对圣经里有</w:t>
      </w:r>
      <w:r>
        <w:rPr>
          <w:rFonts w:hint="default" w:ascii="宋体" w:hAnsi="宋体" w:eastAsia="宋体" w:cs="宋体"/>
          <w:color w:val="000000"/>
          <w:spacing w:val="0"/>
          <w:w w:val="100"/>
          <w:position w:val="0"/>
          <w:sz w:val="24"/>
          <w:highlight w:val="none"/>
          <w:u w:val="none"/>
          <w:lang w:val="en-US" w:eastAsia="zh-CN" w:bidi="ar-SA"/>
        </w:rPr>
        <w:pict>
          <v:shape id="1117" o:spid="_x0000_s1084" type="#_x0000_t75" style="position:absolute;left:0;margin-left:71.75pt;margin-top:89.65pt;height:16.1pt;width:468.55pt;mso-position-horizontal-relative:page;mso-position-vertical-relative:page;rotation:0f;z-index:-251598848;" o:ole="f" fillcolor="#FFFFFF" filled="f" o:preferrelative="t" stroked="f" coordorigin="0,0" coordsize="21600,21600">
            <v:fill on="f" color2="#FFFFFF" focus="0%"/>
            <v:imagedata gain="65536f" blacklevel="0f" gamma="0" chromakey="#FFFFFF" o:title="" r:id="rId22"/>
            <o:lock v:ext="edit" position="f" selection="f" grouping="f" rotation="f" cropping="f" text="f" aspectratio="t"/>
          </v:shape>
        </w:pic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关辅导经文的整理和解读，在西方的教会和神学院里，只得到少数人的认同；并且，亚当</w:t>
      </w:r>
      <w:r>
        <w:rPr>
          <w:rFonts w:hint="default" w:ascii="宋体" w:hAnsi="宋体" w:eastAsia="宋体" w:cs="宋体"/>
          <w:color w:val="000000"/>
          <w:spacing w:val="0"/>
          <w:w w:val="100"/>
          <w:position w:val="0"/>
          <w:sz w:val="24"/>
          <w:highlight w:val="none"/>
          <w:u w:val="none"/>
          <w:lang w:val="en-US" w:eastAsia="zh-CN" w:bidi="ar-SA"/>
        </w:rPr>
        <w:pict>
          <v:shape id="1118" o:spid="_x0000_s1085" type="#_x0000_t75" style="position:absolute;left:0;margin-left:71.75pt;margin-top:107.55pt;height:16.1pt;width:468.55pt;mso-position-horizontal-relative:page;mso-position-vertical-relative:page;rotation:0f;z-index:-251597824;" o:ole="f" fillcolor="#FFFFFF" filled="f" o:preferrelative="t" stroked="f" coordorigin="0,0" coordsize="21600,21600">
            <v:fill on="f" color2="#FFFFFF" focus="0%"/>
            <v:imagedata gain="65536f" blacklevel="0f" gamma="0" chromakey="#FFFFFF" o:title="" r:id="rId22"/>
            <o:lock v:ext="edit" position="f" selection="f" grouping="f" rotation="f" cropping="f" text="f" aspectratio="t"/>
          </v:shape>
        </w:pic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斯门下新一代的圣经辅导师，也已经放弃了他当年提倡的几个基本观念，诸如他所坚持的</w:t>
      </w:r>
      <w:r>
        <w:rPr>
          <w:rFonts w:hint="default" w:ascii="宋体" w:hAnsi="宋体" w:eastAsia="宋体" w:cs="宋体"/>
          <w:color w:val="000000"/>
          <w:spacing w:val="0"/>
          <w:w w:val="100"/>
          <w:position w:val="0"/>
          <w:sz w:val="24"/>
          <w:highlight w:val="none"/>
          <w:u w:val="none"/>
          <w:lang w:val="en-US" w:eastAsia="zh-CN" w:bidi="ar-SA"/>
        </w:rPr>
        <w:pict>
          <v:shape id="1119" o:spid="_x0000_s1086" type="#_x0000_t75" style="position:absolute;left:0;margin-left:71.75pt;margin-top:125.4pt;height:16.2pt;width:468.55pt;mso-position-horizontal-relative:page;mso-position-vertical-relative:page;rotation:0f;z-index:-251596800;" o:ole="f" fillcolor="#FFFFFF" filled="f" o:preferrelative="t" stroked="f" coordorigin="0,0" coordsize="21600,21600">
            <v:fill on="f" color2="#FFFFFF" focus="0%"/>
            <v:imagedata gain="65536f" blacklevel="0f" gamma="0" chromakey="#FFFFFF" o:title="" r:id="rId22"/>
            <o:lock v:ext="edit" position="f" selection="f" grouping="f" rotation="f" cropping="f" text="f" aspectratio="t"/>
          </v:shape>
        </w:pict>
      </w:r>
    </w:p>
    <w:p>
      <w:pPr>
        <w:autoSpaceDE w:val="0"/>
        <w:autoSpaceDN w:val="0"/>
        <w:snapToGrid w:val="0"/>
        <w:spacing w:before="60" w:after="0" w:line="300" w:lineRule="exact"/>
        <w:ind w:left="0" w:right="0" w:firstLine="0"/>
        <w:jc w:val="left"/>
        <w:textAlignment w:val="auto"/>
        <w:rPr>
          <w:rFonts w:hint="default" w:ascii="宋体" w:hAnsi="宋体" w:eastAsia="宋体" w:cs="宋体"/>
        </w:rPr>
      </w:pPr>
      <w:r>
        <w:rPr>
          <w:rFonts w:hint="default" w:ascii="宋体" w:hAnsi="宋体" w:eastAsia="宋体" w:cs="宋体"/>
        </w:rPr>
        <w:t>灵</w:t>
      </w:r>
      <w:r>
        <w:rPr>
          <w:rFonts w:hint="eastAsia" w:ascii="宋体" w:hAnsi="宋体" w:eastAsia="宋体" w:cs="宋体"/>
          <w:lang w:val="en-US" w:eastAsia="zh-CN"/>
        </w:rPr>
        <w:t>性</w:t>
      </w:r>
      <w:r>
        <w:rPr>
          <w:rFonts w:hint="default" w:ascii="宋体" w:hAnsi="宋体" w:eastAsia="宋体" w:cs="宋体"/>
        </w:rPr>
        <w:t>犯罪是造成抑郁焦虑的主要原因，以及他认为精神病人绝大部分是捏造病症为要逃避</w:t>
      </w:r>
      <w:r>
        <w:rPr>
          <w:rFonts w:hint="default" w:ascii="宋体" w:hAnsi="宋体" w:eastAsia="宋体" w:cs="宋体"/>
          <w:color w:val="000000"/>
          <w:spacing w:val="0"/>
          <w:w w:val="100"/>
          <w:position w:val="0"/>
          <w:sz w:val="24"/>
          <w:highlight w:val="none"/>
          <w:u w:val="none"/>
          <w:lang w:val="en-US" w:eastAsia="zh-CN" w:bidi="ar-SA"/>
        </w:rPr>
        <w:pict>
          <v:shape id="1120" o:spid="_x0000_s1087" type="#_x0000_t75" style="position:absolute;left:0;margin-left:71.75pt;margin-top:143.4pt;height:16.1pt;width:468.55pt;mso-position-horizontal-relative:page;mso-position-vertical-relative:page;rotation:0f;z-index:-251595776;" o:ole="f" fillcolor="#FFFFFF" filled="f" o:preferrelative="t" stroked="f" coordorigin="0,0" coordsize="21600,21600">
            <v:fill on="f" color2="#FFFFFF" focus="0%"/>
            <v:imagedata gain="65536f" blacklevel="0f" gamma="0" chromakey="#FFFFFF" o:title="" r:id="rId22"/>
            <o:lock v:ext="edit" position="f" selection="f" grouping="f" rotation="f" cropping="f" text="f" aspectratio="t"/>
          </v:shape>
        </w:pic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该承担的责任。可惜的是，亚当斯当年的劝戒辅导，在今天很多华人神学院里还是极受欢</w:t>
      </w:r>
      <w:r>
        <w:rPr>
          <w:rFonts w:hint="default" w:ascii="宋体" w:hAnsi="宋体" w:eastAsia="宋体" w:cs="宋体"/>
          <w:color w:val="000000"/>
          <w:spacing w:val="0"/>
          <w:w w:val="100"/>
          <w:position w:val="0"/>
          <w:sz w:val="24"/>
          <w:highlight w:val="none"/>
          <w:u w:val="none"/>
          <w:lang w:val="en-US" w:eastAsia="zh-CN" w:bidi="ar-SA"/>
        </w:rPr>
        <w:pict>
          <v:shape id="1121" o:spid="_x0000_s1088" type="#_x0000_t75" style="position:absolute;left:0;margin-left:71.75pt;margin-top:161.3pt;height:16.1pt;width:468.55pt;mso-position-horizontal-relative:page;mso-position-vertical-relative:page;rotation:0f;z-index:-251594752;" o:ole="f" fillcolor="#FFFFFF" filled="f" o:preferrelative="t" stroked="f" coordorigin="0,0" coordsize="21600,21600">
            <v:fill on="f" color2="#FFFFFF" focus="0%"/>
            <v:imagedata gain="65536f" blacklevel="0f" gamma="0" chromakey="#FFFFFF" o:title="" r:id="rId22"/>
            <o:lock v:ext="edit" position="f" selection="f" grouping="f" rotation="f" cropping="f" text="f" aspectratio="t"/>
          </v:shape>
        </w:pic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迎的。而且，华人教会好像很难摆脱认为所有抑郁症病人都有某种灵性问题的错误观念。</w:t>
      </w:r>
      <w:r>
        <w:rPr>
          <w:rFonts w:hint="default" w:ascii="宋体" w:hAnsi="宋体" w:eastAsia="宋体" w:cs="宋体"/>
          <w:color w:val="000000"/>
          <w:spacing w:val="0"/>
          <w:w w:val="100"/>
          <w:position w:val="0"/>
          <w:sz w:val="24"/>
          <w:highlight w:val="none"/>
          <w:u w:val="none"/>
          <w:lang w:val="en-US" w:eastAsia="zh-CN" w:bidi="ar-SA"/>
        </w:rPr>
        <w:pict>
          <v:shape id="1122" o:spid="_x0000_s1089" type="#_x0000_t75" style="position:absolute;left:0;margin-left:71.75pt;margin-top:179.15pt;height:16.1pt;width:468.55pt;mso-position-horizontal-relative:page;mso-position-vertical-relative:page;rotation:0f;z-index:-251593728;" o:ole="f" fillcolor="#FFFFFF" filled="f" o:preferrelative="t" stroked="f" coordorigin="0,0" coordsize="21600,21600">
            <v:fill on="f" color2="#FFFFFF" focus="0%"/>
            <v:imagedata gain="65536f" blacklevel="0f" gamma="0" chromakey="#FFFFFF" o:title="" r:id="rId22"/>
            <o:lock v:ext="edit" position="f" selection="f" grouping="f" rotation="f" cropping="f" text="f" aspectratio="t"/>
          </v:shape>
        </w:pict>
      </w:r>
    </w:p>
    <w:p>
      <w:pPr>
        <w:autoSpaceDE w:val="0"/>
        <w:autoSpaceDN w:val="0"/>
        <w:snapToGrid w:val="0"/>
        <w:spacing w:before="257" w:after="0" w:line="300" w:lineRule="exact"/>
        <w:ind w:left="0" w:right="0" w:firstLine="0"/>
        <w:jc w:val="left"/>
        <w:textAlignment w:val="auto"/>
        <w:rPr>
          <w:rFonts w:hint="default" w:ascii="宋体" w:hAnsi="宋体" w:eastAsia="宋体" w:cs="宋体"/>
        </w:rPr>
      </w:pPr>
      <w:r>
        <w:rPr>
          <w:rFonts w:hint="default" w:ascii="宋体" w:hAnsi="宋体" w:eastAsia="宋体" w:cs="宋体"/>
        </w:rPr>
        <w:t>圣经并没有教导所有真理这一点，很多基督徒很难接受。有一本圣经辅导的书说：抑郁症</w:t>
      </w:r>
      <w:r>
        <w:rPr>
          <w:rFonts w:hint="default" w:ascii="宋体" w:hAnsi="宋体" w:eastAsia="宋体" w:cs="宋体"/>
          <w:color w:val="000000"/>
          <w:spacing w:val="0"/>
          <w:w w:val="100"/>
          <w:position w:val="0"/>
          <w:sz w:val="24"/>
          <w:highlight w:val="none"/>
          <w:u w:val="none"/>
          <w:lang w:val="en-US" w:eastAsia="zh-CN" w:bidi="ar-SA"/>
        </w:rPr>
        <w:pict>
          <v:shape id="1123" o:spid="_x0000_s1090" type="#_x0000_t75" style="position:absolute;left:0;margin-left:71.75pt;margin-top:207pt;height:16.1pt;width:468.55pt;mso-position-horizontal-relative:page;mso-position-vertical-relative:page;rotation:0f;z-index:-251592704;" o:ole="f" fillcolor="#FFFFFF" filled="f" o:preferrelative="t" stroked="f" coordorigin="0,0" coordsize="21600,21600">
            <v:fill on="f" color2="#FFFFFF" focus="0%"/>
            <v:imagedata gain="65536f" blacklevel="0f" gamma="0" chromakey="#FFFFFF" o:title="" r:id="rId22"/>
            <o:lock v:ext="edit" position="f" selection="f" grouping="f" rotation="f" cropping="f" text="f" aspectratio="t"/>
          </v:shape>
        </w:pict>
      </w:r>
      <w:r>
        <w:rPr>
          <w:rFonts w:hint="default" w:ascii="宋体" w:hAnsi="宋体" w:eastAsia="宋体" w:cs="宋体"/>
        </w:rPr>
        <w:t>并不存在，因为圣经里从来没有说过有抑郁症这个病。圣经里没有提心血管病，或癌症，</w:t>
      </w:r>
      <w:r>
        <w:rPr>
          <w:rFonts w:hint="default" w:ascii="宋体" w:hAnsi="宋体" w:eastAsia="宋体" w:cs="宋体"/>
          <w:color w:val="000000"/>
          <w:spacing w:val="0"/>
          <w:w w:val="100"/>
          <w:position w:val="0"/>
          <w:sz w:val="24"/>
          <w:highlight w:val="none"/>
          <w:u w:val="none"/>
          <w:lang w:val="en-US" w:eastAsia="zh-CN" w:bidi="ar-SA"/>
        </w:rPr>
        <w:pict>
          <v:shape id="1124" o:spid="_x0000_s1091" type="#_x0000_t75" style="position:absolute;left:0;margin-left:71.75pt;margin-top:224.9pt;height:16.2pt;width:468.55pt;mso-position-horizontal-relative:page;mso-position-vertical-relative:page;rotation:0f;z-index:-251591680;" o:ole="f" fillcolor="#FFFFFF" filled="f" o:preferrelative="t" stroked="f" coordorigin="0,0" coordsize="21600,21600">
            <v:fill on="f" color2="#FFFFFF" focus="0%"/>
            <v:imagedata gain="65536f" blacklevel="0f" gamma="0" chromakey="#FFFFFF" o:title="" r:id="rId22"/>
            <o:lock v:ext="edit" position="f" selection="f" grouping="f" rotation="f" cropping="f" text="f" aspectratio="t"/>
          </v:shape>
        </w:pict>
      </w:r>
      <w:r>
        <w:rPr>
          <w:rFonts w:hint="default" w:ascii="宋体" w:hAnsi="宋体" w:eastAsia="宋体" w:cs="宋体"/>
        </w:rPr>
        <w:t>或艾滋病，或肺结核，并不证明这些疾病并不存在。就如圣经里从来没有提过猫和熊猫，</w:t>
      </w:r>
      <w:r>
        <w:rPr>
          <w:rFonts w:hint="default" w:ascii="宋体" w:hAnsi="宋体" w:eastAsia="宋体" w:cs="宋体"/>
          <w:color w:val="000000"/>
          <w:spacing w:val="0"/>
          <w:w w:val="100"/>
          <w:position w:val="0"/>
          <w:sz w:val="24"/>
          <w:highlight w:val="none"/>
          <w:u w:val="none"/>
          <w:lang w:val="en-US" w:eastAsia="zh-CN" w:bidi="ar-SA"/>
        </w:rPr>
        <w:pict>
          <v:shape id="1125" o:spid="_x0000_s1092" type="#_x0000_t75" style="position:absolute;left:0;margin-left:71.75pt;margin-top:242.9pt;height:16.1pt;width:468.55pt;mso-position-horizontal-relative:page;mso-position-vertical-relative:page;rotation:0f;z-index:-251590656;" o:ole="f" fillcolor="#FFFFFF" filled="f" o:preferrelative="t" stroked="f" coordorigin="0,0" coordsize="21600,21600">
            <v:fill on="f" color2="#FFFFFF" focus="0%"/>
            <v:imagedata gain="65536f" blacklevel="0f" gamma="0" chromakey="#FFFFFF" o:title="" r:id="rId22"/>
            <o:lock v:ext="edit" position="f" selection="f" grouping="f" rotation="f" cropping="f" text="f" aspectratio="t"/>
          </v:shape>
        </w:pict>
      </w:r>
      <w:r>
        <w:rPr>
          <w:rFonts w:hint="default" w:ascii="宋体" w:hAnsi="宋体" w:eastAsia="宋体" w:cs="宋体"/>
        </w:rPr>
        <w:t>并不表示猫和熊猫就不存在。圣经教导的，主要不是健康的问题。耶稣说：“从外面进去</w:t>
      </w:r>
      <w:r>
        <w:rPr>
          <w:rFonts w:hint="default" w:ascii="宋体" w:hAnsi="宋体" w:eastAsia="宋体" w:cs="宋体"/>
          <w:color w:val="000000"/>
          <w:spacing w:val="0"/>
          <w:w w:val="100"/>
          <w:position w:val="0"/>
          <w:sz w:val="24"/>
          <w:highlight w:val="none"/>
          <w:u w:val="none"/>
          <w:lang w:val="en-US" w:eastAsia="zh-CN" w:bidi="ar-SA"/>
        </w:rPr>
        <w:pict>
          <v:shape id="1126" o:spid="_x0000_s1093" type="#_x0000_t75" style="position:absolute;left:0;margin-left:71.75pt;margin-top:260.8pt;height:16.1pt;width:408.55pt;mso-position-horizontal-relative:page;mso-position-vertical-relative:page;rotation:0f;z-index:-251589632;" o:ole="f" fillcolor="#FFFFFF" filled="f" o:preferrelative="t" stroked="f" coordorigin="0,0" coordsize="21600,21600">
            <v:fill on="f" color2="#FFFFFF" focus="0%"/>
            <v:imagedata gain="65536f" blacklevel="0f" gamma="0" chromakey="#FFFFFF" o:title="" r:id="rId30"/>
            <o:lock v:ext="edit" position="f" selection="f" grouping="f" rotation="f" cropping="f" text="f" aspectratio="t"/>
          </v:shape>
        </w:pict>
      </w:r>
      <w:r>
        <w:rPr>
          <w:rFonts w:hint="default" w:ascii="宋体" w:hAnsi="宋体" w:eastAsia="宋体" w:cs="宋体"/>
        </w:rPr>
        <w:t>的，不能使人污秽，从里面出来的，才能使人污秽”（</w:t>
      </w:r>
      <w:r>
        <w:rPr>
          <w:rFonts w:hint="default" w:ascii="宋体" w:hAnsi="宋体" w:eastAsia="宋体" w:cs="宋体"/>
          <w:spacing w:val="30"/>
        </w:rPr>
        <w:t>可</w:t>
      </w:r>
      <w:r>
        <w:rPr>
          <w:rFonts w:hint="default" w:ascii="宋体" w:hAnsi="宋体" w:eastAsia="宋体" w:cs="宋体"/>
        </w:rPr>
        <w:t>7</w:t>
      </w:r>
      <w:r>
        <w:rPr>
          <w:rFonts w:hint="eastAsia" w:ascii="宋体" w:hAnsi="宋体" w:eastAsia="宋体" w:cs="宋体"/>
          <w:lang w:val="en-US" w:eastAsia="zh-CN"/>
        </w:rPr>
        <w:t>:</w:t>
      </w:r>
      <w:r>
        <w:rPr>
          <w:rFonts w:hint="default" w:ascii="宋体" w:hAnsi="宋体" w:eastAsia="宋体" w:cs="宋体"/>
        </w:rPr>
        <w:t>15）。显然，耶稣并不是说吃饭前洗手对健康不重要，或吃不干净的食物和喝不干净的水对身体健康没有影响。根据世界卫生组织估计，全世界每年因为食物和饮用水污染而死的人超过几百万。既然圣经主要不是讨论精神心理科学，要从圣经的教导来建立一个辅导系统的困难是挺大的。</w:t>
      </w:r>
    </w:p>
    <w:p>
      <w:pPr>
        <w:autoSpaceDE w:val="0"/>
        <w:autoSpaceDN w:val="0"/>
        <w:snapToGrid w:val="0"/>
        <w:spacing w:before="259" w:after="0" w:line="300" w:lineRule="exact"/>
        <w:ind w:left="0" w:right="0" w:firstLine="0"/>
        <w:jc w:val="left"/>
        <w:textAlignment w:val="auto"/>
        <w:rPr>
          <w:rFonts w:hint="default" w:ascii="宋体" w:hAnsi="宋体" w:eastAsia="宋体" w:cs="宋体"/>
        </w:rPr>
      </w:pPr>
      <w:r>
        <w:rPr>
          <w:rFonts w:hint="default" w:ascii="宋体" w:hAnsi="宋体" w:eastAsia="宋体" w:cs="宋体"/>
        </w:rPr>
        <w:t>第三，从我自己的经验来说，教会里一般的感情、人际关系、行为问题，绝大多数（90%</w:t>
      </w:r>
      <w:r>
        <w:rPr>
          <w:rFonts w:hint="default" w:ascii="宋体" w:hAnsi="宋体" w:eastAsia="宋体" w:cs="宋体"/>
          <w:color w:val="000000"/>
          <w:spacing w:val="0"/>
          <w:w w:val="100"/>
          <w:position w:val="0"/>
          <w:sz w:val="24"/>
          <w:highlight w:val="none"/>
          <w:u w:val="none"/>
          <w:lang w:val="en-US" w:eastAsia="zh-CN" w:bidi="ar-SA"/>
        </w:rPr>
        <w:pict>
          <v:shape id="1127" o:spid="_x0000_s1094" type="#_x0000_t75" style="position:absolute;left:0;margin-left:71.75pt;margin-top:360.3pt;height:16.1pt;width:462.55pt;mso-position-horizontal-relative:page;mso-position-vertical-relative:page;rotation:0f;z-index:-251588608;" o:ole="f" fillcolor="#FFFFFF" filled="f" o:preferrelative="t" stroked="f" coordorigin="0,0" coordsize="21600,21600">
            <v:fill on="f" color2="#FFFFFF" focus="0%"/>
            <v:imagedata gain="65536f" blacklevel="0f" gamma="0" chromakey="#FFFFFF" o:title="" r:id="rId31"/>
            <o:lock v:ext="edit" position="f" selection="f" grouping="f" rotation="f" cropping="f" text="f" aspectratio="t"/>
          </v:shape>
        </w:pict>
      </w:r>
      <w:r>
        <w:rPr>
          <w:rFonts w:hint="default" w:ascii="宋体" w:hAnsi="宋体" w:eastAsia="宋体" w:cs="宋体"/>
          <w:spacing w:val="-1"/>
        </w:rPr>
        <w:t>以上）情况</w:t>
      </w:r>
      <w:r>
        <w:rPr>
          <w:rFonts w:hint="default" w:ascii="宋体" w:hAnsi="宋体" w:eastAsia="宋体" w:cs="宋体"/>
        </w:rPr>
        <w:t>下只需要牧长和有爱心的弟兄姐妹用聆听，实际的彼此关怀，与彼此鼓励分享，</w:t>
      </w:r>
      <w:r>
        <w:rPr>
          <w:rFonts w:hint="default" w:ascii="宋体" w:hAnsi="宋体" w:eastAsia="宋体" w:cs="宋体"/>
          <w:spacing w:val="1"/>
        </w:rPr>
        <w:t>那些小的情绪</w:t>
      </w:r>
      <w:r>
        <w:rPr>
          <w:rFonts w:hint="default" w:ascii="宋体" w:hAnsi="宋体" w:eastAsia="宋体" w:cs="宋体"/>
        </w:rPr>
        <w:t>和人际问题应该可以妥善解决。碰到大一点的问题，如失去亲人的哀伤，或</w:t>
      </w:r>
      <w:r>
        <w:rPr>
          <w:rFonts w:hint="default" w:ascii="宋体" w:hAnsi="宋体" w:eastAsia="宋体" w:cs="宋体"/>
          <w:spacing w:val="1"/>
        </w:rPr>
        <w:t>患重病时的挫</w:t>
      </w:r>
      <w:r>
        <w:rPr>
          <w:rFonts w:hint="default" w:ascii="宋体" w:hAnsi="宋体" w:eastAsia="宋体" w:cs="宋体"/>
        </w:rPr>
        <w:t>败低落，也可以用聆听，安慰和祷告，以实际的帮助与关怀（如送饭菜，帮</w:t>
      </w:r>
      <w:r>
        <w:rPr>
          <w:rFonts w:hint="default" w:ascii="宋体" w:hAnsi="宋体" w:eastAsia="宋体" w:cs="宋体"/>
          <w:spacing w:val="1"/>
        </w:rPr>
        <w:t>助整理清洁）</w:t>
      </w:r>
      <w:r>
        <w:rPr>
          <w:rFonts w:hint="default" w:ascii="宋体" w:hAnsi="宋体" w:eastAsia="宋体" w:cs="宋体"/>
        </w:rPr>
        <w:t>来彼此扶持；但是要避免讲一些表面的套话（诸如对一个失去妻子正在哀悼的丈夫说：你不需要太难过，她在天堂里等着你），因为这些套话是于事无补的。如果教</w:t>
      </w:r>
      <w:r>
        <w:rPr>
          <w:rFonts w:hint="default" w:ascii="宋体" w:hAnsi="宋体" w:eastAsia="宋体" w:cs="宋体"/>
          <w:color w:val="000000"/>
          <w:spacing w:val="0"/>
          <w:w w:val="100"/>
          <w:position w:val="0"/>
          <w:sz w:val="24"/>
          <w:highlight w:val="none"/>
          <w:u w:val="none"/>
          <w:lang w:val="en-US" w:eastAsia="zh-CN" w:bidi="ar-SA"/>
        </w:rPr>
        <w:pict>
          <v:shape id="1128" o:spid="_x0000_s1095" type="#_x0000_t75" style="position:absolute;left:0;margin-left:71.75pt;margin-top:378.15pt;height:16.1pt;width:480.55pt;mso-position-horizontal-relative:page;mso-position-vertical-relative:page;rotation:0f;z-index:-251587584;" o:ole="f" fillcolor="#FFFFFF" filled="f" o:preferrelative="t" stroked="f" coordorigin="0,0" coordsize="21600,21600">
            <v:fill on="f" color2="#FFFFFF" focus="0%"/>
            <v:imagedata gain="65536f" blacklevel="0f" gamma="0" chromakey="#FFFFFF" o:title="" r:id="rId27"/>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29" o:spid="_x0000_s1096" type="#_x0000_t75" style="position:absolute;left:0;margin-left:71.75pt;margin-top:396.05pt;height:16.1pt;width:468.55pt;mso-position-horizontal-relative:page;mso-position-vertical-relative:page;rotation:0f;z-index:-251586560;" o:ole="f" fillcolor="#FFFFFF" filled="f" o:preferrelative="t" stroked="f" coordorigin="0,0" coordsize="21600,21600">
            <v:fill on="f" color2="#FFFFFF" focus="0%"/>
            <v:imagedata gain="65536f" blacklevel="0f" gamma="0" chromakey="#FFFFFF" o:title="" r:id="rId22"/>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31" o:spid="_x0000_s1097" type="#_x0000_t75" style="position:absolute;left:0;margin-left:71.75pt;margin-top:431.8pt;height:16.1pt;width:468.55pt;mso-position-horizontal-relative:page;mso-position-vertical-relative:page;rotation:0f;z-index:-251585536;" o:ole="f" fillcolor="#FFFFFF" filled="f" o:preferrelative="t" stroked="f" coordorigin="0,0" coordsize="21600,21600">
            <v:fill on="f" color2="#FFFFFF" focus="0%"/>
            <v:imagedata gain="65536f" blacklevel="0f" gamma="0" chromakey="#FFFFFF" o:title="" r:id="rId22"/>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32" o:spid="_x0000_s1098" type="#_x0000_t75" style="position:absolute;left:0;margin-left:71.75pt;margin-top:449.7pt;height:16.2pt;width:468.55pt;mso-position-horizontal-relative:page;mso-position-vertical-relative:page;rotation:0f;z-index:-251584512;" o:ole="f" fillcolor="#FFFFFF" filled="f" o:preferrelative="t" stroked="f" coordorigin="0,0" coordsize="21600,21600">
            <v:fill on="f" color2="#FFFFFF" focus="0%"/>
            <v:imagedata gain="65536f" blacklevel="0f" gamma="0" chromakey="#FFFFFF" o:title="" r:id="rId22"/>
            <o:lock v:ext="edit" position="f" selection="f" grouping="f" rotation="f" cropping="f" text="f" aspectratio="t"/>
          </v:shape>
        </w:pict>
      </w:r>
      <w:r>
        <w:rPr>
          <w:rFonts w:hint="default" w:ascii="宋体" w:hAnsi="宋体" w:eastAsia="宋体" w:cs="宋体"/>
        </w:rPr>
        <w:t>会真能同心合意来彼此关爱扶持，那么连那些比较严重的问题也可以解决，可能用不上圣</w:t>
      </w:r>
      <w:r>
        <w:rPr>
          <w:rFonts w:hint="default" w:ascii="宋体" w:hAnsi="宋体" w:eastAsia="宋体" w:cs="宋体"/>
          <w:color w:val="000000"/>
          <w:spacing w:val="0"/>
          <w:w w:val="100"/>
          <w:position w:val="0"/>
          <w:sz w:val="24"/>
          <w:highlight w:val="none"/>
          <w:u w:val="none"/>
          <w:lang w:val="en-US" w:eastAsia="zh-CN" w:bidi="ar-SA"/>
        </w:rPr>
        <w:pict>
          <v:shape id="1133" o:spid="_x0000_s1099" type="#_x0000_t75" style="position:absolute;left:0;margin-left:71.75pt;margin-top:467.7pt;height:16.1pt;width:468.55pt;mso-position-horizontal-relative:page;mso-position-vertical-relative:page;rotation:0f;z-index:-251583488;" o:ole="f" fillcolor="#FFFFFF" filled="f" o:preferrelative="t" stroked="f" coordorigin="0,0" coordsize="21600,21600">
            <v:fill on="f" color2="#FFFFFF" focus="0%"/>
            <v:imagedata gain="65536f" blacklevel="0f" gamma="0" chromakey="#FFFFFF" o:title="" r:id="rId22"/>
            <o:lock v:ext="edit" position="f" selection="f" grouping="f" rotation="f" cropping="f" text="f" aspectratio="t"/>
          </v:shape>
        </w:pict>
      </w:r>
      <w:r>
        <w:rPr>
          <w:rFonts w:hint="default" w:ascii="宋体" w:hAnsi="宋体" w:eastAsia="宋体" w:cs="宋体"/>
          <w:spacing w:val="-1"/>
        </w:rPr>
        <w:t>经辅导专家</w:t>
      </w:r>
      <w:r>
        <w:rPr>
          <w:rFonts w:hint="default" w:ascii="宋体" w:hAnsi="宋体" w:eastAsia="宋体" w:cs="宋体"/>
        </w:rPr>
        <w:t>。除此之外，大概只有百分之五的问题，例如严重的抑郁、焦虑、强迫、燥狂、怀疑、幻听等症状，是需要精神科专业的治疗，特别是药物治疗。</w:t>
      </w:r>
      <w:r>
        <w:rPr>
          <w:rFonts w:hint="default" w:ascii="宋体" w:hAnsi="宋体" w:eastAsia="宋体" w:cs="宋体"/>
          <w:color w:val="000000"/>
          <w:spacing w:val="0"/>
          <w:w w:val="100"/>
          <w:position w:val="0"/>
          <w:sz w:val="24"/>
          <w:highlight w:val="none"/>
          <w:u w:val="none"/>
          <w:lang w:val="en-US" w:eastAsia="zh-CN" w:bidi="ar-SA"/>
        </w:rPr>
        <w:pict>
          <v:shape id="1134" o:spid="_x0000_s1100" type="#_x0000_t75" style="position:absolute;left:0;margin-left:71.75pt;margin-top:485.6pt;height:16.1pt;width:480.55pt;mso-position-horizontal-relative:page;mso-position-vertical-relative:page;rotation:0f;z-index:-251582464;" o:ole="f" fillcolor="#FFFFFF" filled="f" o:preferrelative="t" stroked="f" coordorigin="0,0" coordsize="21600,21600">
            <v:fill on="f" color2="#FFFFFF" focus="0%"/>
            <v:imagedata gain="65536f" blacklevel="0f" gamma="0" chromakey="#FFFFFF" o:title="" r:id="rId27"/>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35" o:spid="_x0000_s1101" type="#_x0000_t75" style="position:absolute;left:0;margin-left:71.75pt;margin-top:503.45pt;height:16.1pt;width:348.55pt;mso-position-horizontal-relative:page;mso-position-vertical-relative:page;rotation:0f;z-index:-251581440;" o:ole="f" fillcolor="#FFFFFF" filled="f" o:preferrelative="t" stroked="f" coordorigin="0,0" coordsize="21600,21600">
            <v:fill on="f" color2="#FFFFFF" focus="0%"/>
            <v:imagedata gain="65536f" blacklevel="0f" gamma="0" chromakey="#FFFFFF" o:title="" r:id="rId32"/>
            <o:lock v:ext="edit" position="f" selection="f" grouping="f" rotation="f" cropping="f" text="f" aspectratio="t"/>
          </v:shape>
        </w:pict>
      </w:r>
    </w:p>
    <w:p>
      <w:pPr>
        <w:autoSpaceDE w:val="0"/>
        <w:autoSpaceDN w:val="0"/>
        <w:snapToGrid w:val="0"/>
        <w:spacing w:before="245" w:after="0" w:line="300" w:lineRule="exact"/>
        <w:ind w:left="0" w:right="0" w:firstLine="0"/>
        <w:jc w:val="left"/>
        <w:textAlignment w:val="auto"/>
        <w:rPr>
          <w:rFonts w:hint="default" w:ascii="宋体" w:hAnsi="宋体" w:eastAsia="宋体" w:cs="宋体"/>
        </w:rPr>
      </w:pPr>
      <w:r>
        <w:rPr>
          <w:rFonts w:hint="default" w:ascii="宋体" w:hAnsi="宋体" w:eastAsia="宋体" w:cs="宋体"/>
        </w:rPr>
        <w:t>对这些严重的精神症状，我不认为劝戒辅导或圣经辅导会有效。此外，针对教会里某些沉</w:t>
      </w:r>
      <w:r>
        <w:rPr>
          <w:rFonts w:hint="default" w:ascii="宋体" w:hAnsi="宋体" w:eastAsia="宋体" w:cs="宋体"/>
          <w:color w:val="000000"/>
          <w:spacing w:val="0"/>
          <w:w w:val="100"/>
          <w:position w:val="0"/>
          <w:sz w:val="24"/>
          <w:highlight w:val="none"/>
          <w:u w:val="none"/>
          <w:lang w:val="en-US" w:eastAsia="zh-CN" w:bidi="ar-SA"/>
        </w:rPr>
        <w:pict>
          <v:shape id="1136" o:spid="_x0000_s1102" type="#_x0000_t75" style="position:absolute;left:0;margin-left:71.75pt;margin-top:531.3pt;height:16.2pt;width:468.55pt;mso-position-horizontal-relative:page;mso-position-vertical-relative:page;rotation:0f;z-index:-251580416;" o:ole="f" fillcolor="#FFFFFF" filled="f" o:preferrelative="t" stroked="f" coordorigin="0,0" coordsize="21600,21600">
            <v:fill on="f" color2="#FFFFFF" focus="0%"/>
            <v:imagedata gain="65536f" blacklevel="0f" gamma="0" chromakey="#FFFFFF" o:title="" r:id="rId22"/>
            <o:lock v:ext="edit" position="f" selection="f" grouping="f" rotation="f" cropping="f" text="f" aspectratio="t"/>
          </v:shape>
        </w:pict>
      </w:r>
      <w:r>
        <w:rPr>
          <w:rFonts w:hint="default" w:ascii="宋体" w:hAnsi="宋体" w:eastAsia="宋体" w:cs="宋体"/>
        </w:rPr>
        <w:t>溺的行为，比如网络成瘾，也需要特别的技巧来处理。当然，对一般情绪低落，容易忧郁</w:t>
      </w:r>
      <w:r>
        <w:rPr>
          <w:rFonts w:hint="default" w:ascii="宋体" w:hAnsi="宋体" w:eastAsia="宋体" w:cs="宋体"/>
          <w:color w:val="000000"/>
          <w:spacing w:val="0"/>
          <w:w w:val="100"/>
          <w:position w:val="0"/>
          <w:sz w:val="24"/>
          <w:highlight w:val="none"/>
          <w:u w:val="none"/>
          <w:lang w:val="en-US" w:eastAsia="zh-CN" w:bidi="ar-SA"/>
        </w:rPr>
        <w:pict>
          <v:shape id="1137" o:spid="_x0000_s1103" type="#_x0000_t75" style="position:absolute;left:0;margin-left:71.75pt;margin-top:549.3pt;height:16.1pt;width:468.55pt;mso-position-horizontal-relative:page;mso-position-vertical-relative:page;rotation:0f;z-index:-251579392;" o:ole="f" fillcolor="#FFFFFF" filled="f" o:preferrelative="t" stroked="f" coordorigin="0,0" coordsize="21600,21600">
            <v:fill on="f" color2="#FFFFFF" focus="0%"/>
            <v:imagedata gain="65536f" blacklevel="0f" gamma="0" chromakey="#FFFFFF" o:title="" r:id="rId22"/>
            <o:lock v:ext="edit" position="f" selection="f" grouping="f" rotation="f" cropping="f" text="f" aspectratio="t"/>
          </v:shape>
        </w:pict>
      </w:r>
      <w:r>
        <w:rPr>
          <w:rFonts w:hint="default" w:ascii="宋体" w:hAnsi="宋体" w:eastAsia="宋体" w:cs="宋体"/>
        </w:rPr>
        <w:t>焦虑的信徒，进行圣经辅导（如韦尔契博士所教导的）对病人还是有正面帮助的，因为要</w:t>
      </w:r>
      <w:r>
        <w:rPr>
          <w:rFonts w:hint="default" w:ascii="宋体" w:hAnsi="宋体" w:eastAsia="宋体" w:cs="宋体"/>
          <w:color w:val="000000"/>
          <w:spacing w:val="0"/>
          <w:w w:val="100"/>
          <w:position w:val="0"/>
          <w:sz w:val="24"/>
          <w:highlight w:val="none"/>
          <w:u w:val="none"/>
          <w:lang w:val="en-US" w:eastAsia="zh-CN" w:bidi="ar-SA"/>
        </w:rPr>
        <w:pict>
          <v:shape id="1138" o:spid="_x0000_s1104" type="#_x0000_t75" style="position:absolute;left:0;margin-left:71.75pt;margin-top:567.2pt;height:16.1pt;width:168.5pt;mso-position-horizontal-relative:page;mso-position-vertical-relative:page;rotation:0f;z-index:-251578368;" o:ole="f" fillcolor="#FFFFFF" filled="f" o:preferrelative="t" stroked="f" coordorigin="0,0" coordsize="21600,21600">
            <v:fill on="f" color2="#FFFFFF" focus="0%"/>
            <v:imagedata gain="65536f" blacklevel="0f" gamma="0" chromakey="#FFFFFF" o:title="" r:id="rId33"/>
            <o:lock v:ext="edit" position="f" selection="f" grouping="f" rotation="f" cropping="f" text="f" aspectratio="t"/>
          </v:shape>
        </w:pict>
      </w:r>
      <w:r>
        <w:rPr>
          <w:rFonts w:hint="default" w:ascii="宋体" w:hAnsi="宋体" w:eastAsia="宋体" w:cs="宋体"/>
        </w:rPr>
        <w:t>求华人基督徒接受一般的专业辅导或精神科治疗可能很困难，但建议他们接受圣经辅导就容易得多。此外，对患了严重抑郁焦虑，和那些有自杀倾向，怀疑错觉，或双向症状的基督徒。精神科医师或咨询师应该与牧师合作，以期获得最佳疗效。</w:t>
      </w:r>
    </w:p>
    <w:p>
      <w:pPr>
        <w:autoSpaceDE w:val="0"/>
        <w:autoSpaceDN w:val="0"/>
        <w:snapToGrid w:val="0"/>
        <w:spacing w:before="259" w:after="0" w:line="300" w:lineRule="exact"/>
        <w:ind w:left="0" w:right="0" w:firstLine="0"/>
        <w:jc w:val="left"/>
        <w:textAlignment w:val="auto"/>
        <w:rPr>
          <w:rFonts w:hint="default" w:ascii="宋体" w:hAnsi="宋体" w:eastAsia="宋体" w:cs="宋体"/>
        </w:rPr>
      </w:pPr>
      <w:r>
        <w:rPr>
          <w:rFonts w:hint="default" w:ascii="宋体" w:hAnsi="宋体" w:eastAsia="宋体" w:cs="宋体"/>
        </w:rPr>
        <w:t>可是，圣经辅导与劝诫辅导，一般否定精神科治疗的价值。韦尔契博士在《忧郁症：重生之歌 》里有这段话</w:t>
      </w:r>
      <w:r>
        <w:rPr>
          <w:rFonts w:hint="default" w:ascii="宋体" w:hAnsi="宋体" w:eastAsia="宋体" w:cs="宋体"/>
          <w:spacing w:val="3"/>
        </w:rPr>
        <w:t>：</w:t>
      </w:r>
      <w:r>
        <w:rPr>
          <w:rFonts w:hint="default" w:ascii="宋体" w:hAnsi="宋体" w:eastAsia="宋体" w:cs="宋体"/>
        </w:rPr>
        <w:t>“想要立即寻求医学上的解释，有个问题存在，一旦做出这个决定，</w:t>
      </w:r>
      <w:r>
        <w:rPr>
          <w:rFonts w:hint="default" w:ascii="宋体" w:hAnsi="宋体" w:eastAsia="宋体" w:cs="宋体"/>
          <w:spacing w:val="1"/>
        </w:rPr>
        <w:t>那么其他的观</w:t>
      </w:r>
      <w:r>
        <w:rPr>
          <w:rFonts w:hint="default" w:ascii="宋体" w:hAnsi="宋体" w:eastAsia="宋体" w:cs="宋体"/>
        </w:rPr>
        <w:t>点就显得肤浅又无关紧要了……如果断定一颗药丸就能提供解脱之道，那何必还要找麻烦，思考个人痛苦带来的人生课题呢？如果忧郁症患者认定他们问题本质是生</w:t>
      </w:r>
      <w:r>
        <w:rPr>
          <w:rFonts w:hint="default" w:ascii="宋体" w:hAnsi="宋体" w:eastAsia="宋体" w:cs="宋体"/>
          <w:spacing w:val="-1"/>
        </w:rPr>
        <w:t>理性的，</w:t>
      </w:r>
    </w:p>
    <w:p>
      <w:pPr>
        <w:autoSpaceDE w:val="0"/>
        <w:autoSpaceDN w:val="0"/>
        <w:snapToGrid w:val="0"/>
        <w:spacing w:before="245"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440" w:right="1198" w:bottom="759" w:left="1440" w:header="0" w:footer="0" w:gutter="0"/>
          <w:pgNumType w:fmt="decimal" w:start="0"/>
          <w:cols w:space="720" w:num="1"/>
          <w:docGrid w:linePitch="1" w:charSpace="0"/>
        </w:sectPr>
      </w:pPr>
      <w:r>
        <w:rPr>
          <w:rFonts w:hint="default" w:ascii="Calibri" w:hAnsi="Calibri" w:eastAsia="Calibri" w:cs="Calibri"/>
          <w:sz w:val="22"/>
        </w:rPr>
        <w:t>—34</w:t>
      </w:r>
    </w:p>
    <w:p>
      <w:pPr>
        <w:autoSpaceDE w:val="0"/>
        <w:autoSpaceDN w:val="0"/>
        <w:snapToGrid w:val="0"/>
        <w:spacing w:before="0"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那么</w:t>
      </w:r>
      <w:r>
        <w:rPr>
          <w:rFonts w:hint="default" w:ascii="宋体" w:hAnsi="宋体" w:eastAsia="宋体" w:cs="宋体"/>
        </w:rPr>
        <w:t>，建议他们检验自己的人际关系，或者省察对上帝的信仰，就像给秃头的人</w:t>
      </w:r>
      <w:r>
        <w:rPr>
          <w:rFonts w:hint="default" w:ascii="宋体" w:hAnsi="宋体" w:eastAsia="宋体" w:cs="宋体"/>
          <w:spacing w:val="-1"/>
        </w:rPr>
        <w:t>开处方又叫他</w:t>
      </w:r>
      <w:r>
        <w:rPr>
          <w:rFonts w:hint="default" w:ascii="宋体" w:hAnsi="宋体" w:eastAsia="宋体" w:cs="宋体"/>
        </w:rPr>
        <w:t>们锻炼身体一样无效。锻炼身体是好的，但是并不会让你长出头发。”（第2</w:t>
      </w:r>
      <w:r>
        <w:rPr>
          <w:rFonts w:hint="default" w:ascii="宋体" w:hAnsi="宋体" w:eastAsia="宋体" w:cs="宋体"/>
          <w:spacing w:val="60"/>
        </w:rPr>
        <w:t>5</w:t>
      </w:r>
      <w:r>
        <w:rPr>
          <w:rFonts w:hint="default" w:ascii="宋体" w:hAnsi="宋体" w:eastAsia="宋体" w:cs="宋体"/>
        </w:rPr>
        <w:t>页）。</w:t>
      </w:r>
    </w:p>
    <w:p>
      <w:pPr>
        <w:autoSpaceDE w:val="0"/>
        <w:autoSpaceDN w:val="0"/>
        <w:snapToGrid w:val="0"/>
        <w:spacing w:before="259" w:after="0" w:line="300" w:lineRule="exact"/>
        <w:ind w:left="0" w:right="0" w:firstLine="0"/>
        <w:jc w:val="left"/>
        <w:textAlignment w:val="auto"/>
        <w:rPr>
          <w:rFonts w:hint="default" w:ascii="宋体" w:hAnsi="宋体" w:eastAsia="宋体" w:cs="宋体"/>
        </w:rPr>
      </w:pPr>
      <w:r>
        <w:rPr>
          <w:rFonts w:hint="default" w:ascii="宋体" w:hAnsi="宋体" w:eastAsia="宋体" w:cs="宋体"/>
        </w:rPr>
        <w:t>这段话显出韦尔契博士似乎忽略了两个有关治疗的基本问题。第一：治疗需要针对病理病</w:t>
      </w:r>
    </w:p>
    <w:p>
      <w:pPr>
        <w:autoSpaceDE w:val="0"/>
        <w:autoSpaceDN w:val="0"/>
        <w:snapToGrid w:val="0"/>
        <w:spacing w:before="12"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因，并帮助病</w:t>
      </w:r>
      <w:r>
        <w:rPr>
          <w:rFonts w:hint="default" w:ascii="宋体" w:hAnsi="宋体" w:eastAsia="宋体" w:cs="宋体"/>
        </w:rPr>
        <w:t>人应付病状。抑郁症一般有环境因素，也有器质因素，所以一般需要药物跟</w:t>
      </w:r>
      <w:r>
        <w:rPr>
          <w:rFonts w:hint="default" w:ascii="宋体" w:hAnsi="宋体" w:eastAsia="宋体" w:cs="宋体"/>
          <w:spacing w:val="-1"/>
        </w:rPr>
        <w:t>辅导配合治疗</w:t>
      </w:r>
      <w:r>
        <w:rPr>
          <w:rFonts w:hint="default" w:ascii="宋体" w:hAnsi="宋体" w:eastAsia="宋体" w:cs="宋体"/>
        </w:rPr>
        <w:t>：药物治疗针对抑郁症的生理（器质）症状，辅导帮助病人应付环境诱因，</w:t>
      </w:r>
      <w:r>
        <w:rPr>
          <w:rFonts w:hint="default" w:ascii="宋体" w:hAnsi="宋体" w:eastAsia="宋体" w:cs="宋体"/>
          <w:spacing w:val="-1"/>
        </w:rPr>
        <w:t>以及由生活环</w:t>
      </w:r>
      <w:r>
        <w:rPr>
          <w:rFonts w:hint="default" w:ascii="宋体" w:hAnsi="宋体" w:eastAsia="宋体" w:cs="宋体"/>
        </w:rPr>
        <w:t>境带给自己的负面标签与压力。每个病的病理，病因与病状不同，治疗也就</w:t>
      </w:r>
      <w:r>
        <w:rPr>
          <w:rFonts w:hint="default" w:ascii="宋体" w:hAnsi="宋体" w:eastAsia="宋体" w:cs="宋体"/>
          <w:spacing w:val="-1"/>
        </w:rPr>
        <w:t>不一样。秃头</w:t>
      </w:r>
      <w:r>
        <w:rPr>
          <w:rFonts w:hint="default" w:ascii="宋体" w:hAnsi="宋体" w:eastAsia="宋体" w:cs="宋体"/>
        </w:rPr>
        <w:t>不需要锻炼，因为锻炼跟改变秃头的病理病因（器质与环境因素）或帮助秃</w:t>
      </w:r>
      <w:r>
        <w:rPr>
          <w:rFonts w:hint="default" w:ascii="宋体" w:hAnsi="宋体" w:eastAsia="宋体" w:cs="宋体"/>
          <w:spacing w:val="-1"/>
        </w:rPr>
        <w:t>头的人正确接</w:t>
      </w:r>
      <w:r>
        <w:rPr>
          <w:rFonts w:hint="default" w:ascii="宋体" w:hAnsi="宋体" w:eastAsia="宋体" w:cs="宋体"/>
        </w:rPr>
        <w:t>受病状无关。秃头一般也不需要辅导来应付它的环境诱因跟病状带给自己的</w:t>
      </w:r>
    </w:p>
    <w:p>
      <w:pPr>
        <w:autoSpaceDE w:val="0"/>
        <w:autoSpaceDN w:val="0"/>
        <w:snapToGrid w:val="0"/>
        <w:spacing w:before="48" w:after="0" w:line="300" w:lineRule="exact"/>
        <w:ind w:left="0" w:right="0" w:firstLine="0"/>
        <w:jc w:val="left"/>
        <w:textAlignment w:val="auto"/>
        <w:rPr>
          <w:rFonts w:hint="default" w:ascii="宋体" w:hAnsi="宋体" w:eastAsia="宋体" w:cs="宋体"/>
        </w:rPr>
      </w:pPr>
      <w:r>
        <w:rPr>
          <w:rFonts w:hint="default" w:ascii="宋体" w:hAnsi="宋体" w:eastAsia="宋体" w:cs="宋体"/>
        </w:rPr>
        <w:t>标签，因为这两个因素并不很强。</w:t>
      </w:r>
    </w:p>
    <w:p>
      <w:pPr>
        <w:autoSpaceDE w:val="0"/>
        <w:autoSpaceDN w:val="0"/>
        <w:snapToGrid w:val="0"/>
        <w:spacing w:before="211"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再举一个例子</w:t>
      </w:r>
      <w:r>
        <w:rPr>
          <w:rFonts w:hint="default" w:ascii="宋体" w:hAnsi="宋体" w:eastAsia="宋体" w:cs="宋体"/>
        </w:rPr>
        <w:t>来说明治疗的原则：乳癌的病人一般需要进行几种混合的医学治疗（诸如外</w:t>
      </w:r>
      <w:r>
        <w:rPr>
          <w:rFonts w:hint="default" w:ascii="宋体" w:hAnsi="宋体" w:eastAsia="宋体" w:cs="宋体"/>
          <w:spacing w:val="-1"/>
        </w:rPr>
        <w:t>科手术，化疗</w:t>
      </w:r>
      <w:r>
        <w:rPr>
          <w:rFonts w:hint="default" w:ascii="宋体" w:hAnsi="宋体" w:eastAsia="宋体" w:cs="宋体"/>
        </w:rPr>
        <w:t>，放疗），并且也需要辅导。可是乳癌的辅导重点却不是为了帮助病人应付</w:t>
      </w:r>
      <w:r>
        <w:rPr>
          <w:rFonts w:hint="default" w:ascii="宋体" w:hAnsi="宋体" w:eastAsia="宋体" w:cs="宋体"/>
          <w:spacing w:val="-1"/>
        </w:rPr>
        <w:t>环境诱因（主</w:t>
      </w:r>
      <w:r>
        <w:rPr>
          <w:rFonts w:hint="default" w:ascii="宋体" w:hAnsi="宋体" w:eastAsia="宋体" w:cs="宋体"/>
        </w:rPr>
        <w:t>要因为我们对乳癌的环境诱因还不清楚），而是为了帮助她接受或应付她的</w:t>
      </w:r>
    </w:p>
    <w:p>
      <w:pPr>
        <w:autoSpaceDE w:val="0"/>
        <w:autoSpaceDN w:val="0"/>
        <w:snapToGrid w:val="0"/>
        <w:spacing w:before="2"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乳癌以及治疗</w:t>
      </w:r>
      <w:r>
        <w:rPr>
          <w:rFonts w:hint="default" w:ascii="宋体" w:hAnsi="宋体" w:eastAsia="宋体" w:cs="宋体"/>
        </w:rPr>
        <w:t>可能带来的后果，诸如乳癌对患者健康与生命的威胁带来的抑郁焦虑，以及</w:t>
      </w:r>
      <w:r>
        <w:rPr>
          <w:rFonts w:hint="default" w:ascii="宋体" w:hAnsi="宋体" w:eastAsia="宋体" w:cs="宋体"/>
          <w:spacing w:val="-1"/>
        </w:rPr>
        <w:t>化疗造成的秃</w:t>
      </w:r>
      <w:r>
        <w:rPr>
          <w:rFonts w:hint="default" w:ascii="宋体" w:hAnsi="宋体" w:eastAsia="宋体" w:cs="宋体"/>
        </w:rPr>
        <w:t>头或手术造成的身体改变而引发的自我形象低落等。韦尔契博士既不承认抑</w:t>
      </w:r>
      <w:r>
        <w:rPr>
          <w:rFonts w:hint="default" w:ascii="宋体" w:hAnsi="宋体" w:eastAsia="宋体" w:cs="宋体"/>
          <w:spacing w:val="-1"/>
        </w:rPr>
        <w:t>郁症是一种疾</w:t>
      </w:r>
      <w:r>
        <w:rPr>
          <w:rFonts w:hint="default" w:ascii="宋体" w:hAnsi="宋体" w:eastAsia="宋体" w:cs="宋体"/>
        </w:rPr>
        <w:t>病所以他讨论治疗并不从病理或病状入手，而且他又没有提出圣经辅导的治疗功效证据，所以他讨论抑郁症的治疗，困难就很多了。</w:t>
      </w:r>
    </w:p>
    <w:p>
      <w:pPr>
        <w:autoSpaceDE w:val="0"/>
        <w:autoSpaceDN w:val="0"/>
        <w:snapToGrid w:val="0"/>
        <w:spacing w:before="197" w:after="0" w:line="360" w:lineRule="exact"/>
        <w:ind w:left="0" w:right="240" w:firstLine="0"/>
        <w:jc w:val="both"/>
        <w:textAlignment w:val="auto"/>
        <w:rPr>
          <w:rFonts w:hint="default" w:ascii="宋体" w:hAnsi="宋体" w:eastAsia="宋体" w:cs="宋体"/>
        </w:rPr>
      </w:pPr>
      <w:r>
        <w:rPr>
          <w:rFonts w:hint="default" w:ascii="宋体" w:hAnsi="宋体" w:eastAsia="宋体" w:cs="宋体"/>
          <w:spacing w:val="-1"/>
        </w:rPr>
        <w:t>其次，治病，</w:t>
      </w:r>
      <w:r>
        <w:rPr>
          <w:rFonts w:hint="default" w:ascii="宋体" w:hAnsi="宋体" w:eastAsia="宋体" w:cs="宋体"/>
        </w:rPr>
        <w:t>包括辅导，不是传福音，也不是灵命建造。如果我们同意抑郁症是一种病，</w:t>
      </w:r>
      <w:r>
        <w:rPr>
          <w:rFonts w:hint="default" w:ascii="宋体" w:hAnsi="宋体" w:eastAsia="宋体" w:cs="宋体"/>
          <w:spacing w:val="-1"/>
        </w:rPr>
        <w:t>就如癌症和结</w:t>
      </w:r>
      <w:r>
        <w:rPr>
          <w:rFonts w:hint="default" w:ascii="宋体" w:hAnsi="宋体" w:eastAsia="宋体" w:cs="宋体"/>
        </w:rPr>
        <w:t>核病是具体的病一样，那么韦尔契博士对抑郁症的药物治疗所提出的批评就说不通了。如果有一天乳癌患者可以吃一颗药就治好，为什么不能接受呢？假如有一天抑</w:t>
      </w:r>
    </w:p>
    <w:p>
      <w:pPr>
        <w:autoSpaceDE w:val="0"/>
        <w:autoSpaceDN w:val="0"/>
        <w:snapToGrid w:val="0"/>
        <w:spacing w:before="12" w:after="0" w:line="358" w:lineRule="exact"/>
        <w:ind w:left="0" w:right="0" w:firstLine="0"/>
        <w:jc w:val="left"/>
        <w:textAlignment w:val="auto"/>
        <w:rPr>
          <w:rFonts w:hint="default" w:ascii="宋体" w:hAnsi="宋体" w:eastAsia="宋体" w:cs="宋体"/>
        </w:rPr>
      </w:pPr>
      <w:r>
        <w:rPr>
          <w:rFonts w:hint="default" w:ascii="宋体" w:hAnsi="宋体" w:eastAsia="宋体" w:cs="宋体"/>
          <w:spacing w:val="-1"/>
        </w:rPr>
        <w:t>郁症的确可以</w:t>
      </w:r>
      <w:r>
        <w:rPr>
          <w:rFonts w:hint="default" w:ascii="宋体" w:hAnsi="宋体" w:eastAsia="宋体" w:cs="宋体"/>
        </w:rPr>
        <w:t>用一颗药就治好，为什么不能或不应该用呢？当然，今天抑郁症的药物治疗，</w:t>
      </w:r>
      <w:r>
        <w:rPr>
          <w:rFonts w:hint="default" w:ascii="宋体" w:hAnsi="宋体" w:eastAsia="宋体" w:cs="宋体"/>
          <w:spacing w:val="1"/>
        </w:rPr>
        <w:t>不是吃一颗</w:t>
      </w:r>
      <w:r>
        <w:rPr>
          <w:rFonts w:hint="default" w:ascii="宋体" w:hAnsi="宋体" w:eastAsia="宋体" w:cs="宋体"/>
        </w:rPr>
        <w:t>药就可以解决的，上面已经讲清楚了。可是，有病应该进行治疗，有病应该寻</w:t>
      </w:r>
      <w:r>
        <w:rPr>
          <w:rFonts w:hint="default" w:ascii="宋体" w:hAnsi="宋体" w:eastAsia="宋体" w:cs="宋体"/>
          <w:spacing w:val="1"/>
        </w:rPr>
        <w:t>找最有效的</w:t>
      </w:r>
      <w:r>
        <w:rPr>
          <w:rFonts w:hint="default" w:ascii="宋体" w:hAnsi="宋体" w:eastAsia="宋体" w:cs="宋体"/>
        </w:rPr>
        <w:t>方法治疗，这是基本的常识和原则。当然，病好了之后病人不一定就重生得救</w:t>
      </w:r>
      <w:r>
        <w:rPr>
          <w:rFonts w:hint="default" w:ascii="宋体" w:hAnsi="宋体" w:eastAsia="宋体" w:cs="宋体"/>
          <w:spacing w:val="1"/>
        </w:rPr>
        <w:t>或灵命更新，</w:t>
      </w:r>
      <w:r>
        <w:rPr>
          <w:rFonts w:hint="default" w:ascii="宋体" w:hAnsi="宋体" w:eastAsia="宋体" w:cs="宋体"/>
        </w:rPr>
        <w:t>因为重生得救是接受福音的结果，灵命更新是生命被造就的结果，这些都不是治疗疾病的直接结果或目标。我们不应该把治疗跟传福音或建造灵命混为一谈。</w:t>
      </w:r>
    </w:p>
    <w:p>
      <w:pPr>
        <w:autoSpaceDE w:val="0"/>
        <w:autoSpaceDN w:val="0"/>
        <w:snapToGrid w:val="0"/>
        <w:spacing w:before="202"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举例来说，假</w:t>
      </w:r>
      <w:r>
        <w:rPr>
          <w:rFonts w:hint="default" w:ascii="宋体" w:hAnsi="宋体" w:eastAsia="宋体" w:cs="宋体"/>
        </w:rPr>
        <w:t>如一个人因为酗酒跟人打架而打断手，他的骨折需要进行治疗，他也需要有</w:t>
      </w:r>
      <w:r>
        <w:rPr>
          <w:rFonts w:hint="default" w:ascii="宋体" w:hAnsi="宋体" w:eastAsia="宋体" w:cs="宋体"/>
          <w:spacing w:val="-1"/>
        </w:rPr>
        <w:t>人向他传福音</w:t>
      </w:r>
      <w:r>
        <w:rPr>
          <w:rFonts w:hint="default" w:ascii="宋体" w:hAnsi="宋体" w:eastAsia="宋体" w:cs="宋体"/>
        </w:rPr>
        <w:t>。如果我们断定他的骨折是生理性的（原谅我借用韦尔契博士的话），“那</w:t>
      </w:r>
      <w:r>
        <w:rPr>
          <w:rFonts w:hint="default" w:ascii="宋体" w:hAnsi="宋体" w:eastAsia="宋体" w:cs="宋体"/>
          <w:spacing w:val="-1"/>
        </w:rPr>
        <w:t>么，建议他检</w:t>
      </w:r>
      <w:r>
        <w:rPr>
          <w:rFonts w:hint="default" w:ascii="宋体" w:hAnsi="宋体" w:eastAsia="宋体" w:cs="宋体"/>
        </w:rPr>
        <w:t>验自己的人际关系，或者省察对上帝的信仰，就像给秃头的人开处方又叫他</w:t>
      </w:r>
      <w:r>
        <w:rPr>
          <w:rFonts w:hint="default" w:ascii="宋体" w:hAnsi="宋体" w:eastAsia="宋体" w:cs="宋体"/>
          <w:spacing w:val="-1"/>
        </w:rPr>
        <w:t>锻炼身体一样</w:t>
      </w:r>
      <w:r>
        <w:rPr>
          <w:rFonts w:hint="default" w:ascii="宋体" w:hAnsi="宋体" w:eastAsia="宋体" w:cs="宋体"/>
        </w:rPr>
        <w:t>无效”，这话可能说不通吧。我们不能为了要帮助骨折的病人灵命成长，或</w:t>
      </w:r>
      <w:r>
        <w:rPr>
          <w:rFonts w:hint="default" w:ascii="宋体" w:hAnsi="宋体" w:eastAsia="宋体" w:cs="宋体"/>
          <w:spacing w:val="-1"/>
        </w:rPr>
        <w:t>使他对苦难有</w:t>
      </w:r>
      <w:r>
        <w:rPr>
          <w:rFonts w:hint="default" w:ascii="宋体" w:hAnsi="宋体" w:eastAsia="宋体" w:cs="宋体"/>
        </w:rPr>
        <w:t>深入的洞察，就鼓励他放弃有效的治疗。这种片面的教导，可能对教会造成</w:t>
      </w:r>
    </w:p>
    <w:p>
      <w:pPr>
        <w:autoSpaceDE w:val="0"/>
        <w:autoSpaceDN w:val="0"/>
        <w:snapToGrid w:val="0"/>
        <w:spacing w:before="3"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很大的伤害。</w:t>
      </w:r>
      <w:r>
        <w:rPr>
          <w:rFonts w:hint="default" w:ascii="宋体" w:hAnsi="宋体" w:eastAsia="宋体" w:cs="宋体"/>
        </w:rPr>
        <w:t>病人需要治疗，也需要灵命改变与更新。两方面都需要，但接受福音不是治</w:t>
      </w:r>
      <w:r>
        <w:rPr>
          <w:rFonts w:hint="default" w:ascii="宋体" w:hAnsi="宋体" w:eastAsia="宋体" w:cs="宋体"/>
          <w:spacing w:val="-1"/>
        </w:rPr>
        <w:t>疗，治疗也不</w:t>
      </w:r>
      <w:r>
        <w:rPr>
          <w:rFonts w:hint="default" w:ascii="宋体" w:hAnsi="宋体" w:eastAsia="宋体" w:cs="宋体"/>
        </w:rPr>
        <w:t>是传福音。总而言之，治病跟传福音或灵命建造是两码事，病得医治跟重生得救，灵命更新也是两码事。</w:t>
      </w:r>
    </w:p>
    <w:p>
      <w:pPr>
        <w:autoSpaceDE w:val="0"/>
        <w:autoSpaceDN w:val="0"/>
        <w:snapToGrid w:val="0"/>
        <w:spacing w:before="602"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396" w:right="1200" w:bottom="759" w:left="1440" w:header="0" w:footer="0" w:gutter="0"/>
          <w:pgNumType w:fmt="decimal" w:start="0"/>
          <w:cols w:space="720" w:num="1"/>
          <w:docGrid w:linePitch="1" w:charSpace="0"/>
        </w:sectPr>
      </w:pPr>
      <w:r>
        <w:rPr>
          <w:rFonts w:hint="default" w:ascii="Calibri" w:hAnsi="Calibri" w:eastAsia="Calibri" w:cs="Calibri"/>
          <w:sz w:val="22"/>
        </w:rPr>
        <w:t>—35</w:t>
      </w:r>
    </w:p>
    <w:p>
      <w:pPr>
        <w:autoSpaceDE w:val="0"/>
        <w:autoSpaceDN w:val="0"/>
        <w:snapToGrid w:val="0"/>
        <w:spacing w:before="2" w:after="0" w:line="300" w:lineRule="exact"/>
        <w:ind w:left="0" w:right="0" w:firstLine="0"/>
        <w:jc w:val="left"/>
        <w:textAlignment w:val="auto"/>
        <w:rPr>
          <w:rFonts w:hint="default" w:ascii="宋体" w:hAnsi="宋体" w:eastAsia="宋体" w:cs="宋体"/>
        </w:rPr>
      </w:pPr>
      <w:r>
        <w:rPr>
          <w:rFonts w:hint="default" w:ascii="宋体" w:hAnsi="宋体" w:eastAsia="宋体" w:cs="宋体"/>
        </w:rPr>
        <w:t>明确了精神疾病的治疗和基督福音的传扬是不同的两码事，并不否定它们二者有时可能产</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生的良性互动。实际上，一般有比较严重的疾病的人，因着面对生命的脆弱与自己陷入的</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困境，都可能比较愿意去思考人生价值和苦难意义的问题（一般秃头的人大概不会，除非</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秃头是化疗造成的副作用），因此也可能比较愿意听福音。此外，辅导在帮助病人了解自</w:t>
      </w:r>
    </w:p>
    <w:p>
      <w:pPr>
        <w:autoSpaceDE w:val="0"/>
        <w:autoSpaceDN w:val="0"/>
        <w:snapToGrid w:val="0"/>
        <w:spacing w:before="60" w:after="0" w:line="300" w:lineRule="exact"/>
        <w:ind w:left="0" w:right="0" w:firstLine="0"/>
        <w:jc w:val="left"/>
        <w:textAlignment w:val="auto"/>
        <w:rPr>
          <w:rFonts w:hint="default" w:ascii="宋体" w:hAnsi="宋体" w:eastAsia="宋体" w:cs="宋体"/>
        </w:rPr>
      </w:pPr>
      <w:r>
        <w:rPr>
          <w:rFonts w:hint="default" w:ascii="宋体" w:hAnsi="宋体" w:eastAsia="宋体" w:cs="宋体"/>
        </w:rPr>
        <w:t>己的时候，也可能成为一种福音预工，为病人以后接受福音来铺路。我自己见过不少因得</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重病包括精神病而信主也同时得医治的案例。</w:t>
      </w:r>
    </w:p>
    <w:p>
      <w:pPr>
        <w:autoSpaceDE w:val="0"/>
        <w:autoSpaceDN w:val="0"/>
        <w:snapToGrid w:val="0"/>
        <w:spacing w:before="257" w:after="0" w:line="300" w:lineRule="exact"/>
        <w:ind w:left="0" w:right="0" w:firstLine="0"/>
        <w:jc w:val="left"/>
        <w:textAlignment w:val="auto"/>
        <w:rPr>
          <w:rFonts w:hint="default" w:ascii="宋体" w:hAnsi="宋体" w:eastAsia="宋体" w:cs="宋体"/>
        </w:rPr>
      </w:pPr>
      <w:r>
        <w:rPr>
          <w:rFonts w:hint="default" w:ascii="宋体" w:hAnsi="宋体" w:eastAsia="宋体" w:cs="宋体"/>
        </w:rPr>
        <w:t>最后，基督徒应该凡事祷告。祷告是跟神沟通，分享，也是谦卑依靠神，在交托里与神同工。所以，如果自己得抑郁症，应该接受治疗，也应该祷告，跟神诉说自己的情况，依靠交托，承认自己的无助，在神的面前省察自己，检视自己的生命。如果你看到一个患了</w:t>
      </w:r>
      <w:r>
        <w:rPr>
          <w:rFonts w:hint="default" w:ascii="宋体" w:hAnsi="宋体" w:eastAsia="宋体" w:cs="宋体"/>
          <w:spacing w:val="-1"/>
        </w:rPr>
        <w:t>抑郁症的主</w:t>
      </w:r>
      <w:r>
        <w:rPr>
          <w:rFonts w:hint="default" w:ascii="宋体" w:hAnsi="宋体" w:eastAsia="宋体" w:cs="宋体"/>
        </w:rPr>
        <w:t>内肢体，你可以做以下的事情：鼓励（不是勉强）他接受治疗，为他祷告代求，聆听，陪伴，跟他读一些圣经，说鼓励的话，并提供实际帮助。</w:t>
      </w:r>
    </w:p>
    <w:p>
      <w:pPr>
        <w:autoSpaceDE w:val="0"/>
        <w:autoSpaceDN w:val="0"/>
        <w:snapToGrid w:val="0"/>
        <w:spacing w:before="245" w:after="0" w:line="300" w:lineRule="exact"/>
        <w:ind w:left="0" w:right="0" w:firstLine="0"/>
        <w:jc w:val="left"/>
        <w:textAlignment w:val="auto"/>
        <w:rPr>
          <w:rFonts w:hint="default" w:ascii="宋体" w:hAnsi="宋体" w:eastAsia="宋体" w:cs="宋体"/>
        </w:rPr>
      </w:pPr>
      <w:r>
        <w:rPr>
          <w:rFonts w:hint="default" w:ascii="宋体" w:hAnsi="宋体" w:eastAsia="宋体" w:cs="宋体"/>
        </w:rPr>
        <w:t>把灵性与抑郁症混淆，或把抑郁症的后果误当成抑郁症的诱因，在现实生活中会导致不当</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后果的。</w:t>
      </w:r>
    </w:p>
    <w:p>
      <w:pPr>
        <w:autoSpaceDE w:val="0"/>
        <w:autoSpaceDN w:val="0"/>
        <w:snapToGrid w:val="0"/>
        <w:spacing w:before="259" w:after="0" w:line="300" w:lineRule="exact"/>
        <w:ind w:left="0" w:right="0" w:firstLine="0"/>
        <w:jc w:val="left"/>
        <w:textAlignment w:val="auto"/>
        <w:rPr>
          <w:rFonts w:hint="default" w:ascii="宋体" w:hAnsi="宋体" w:eastAsia="宋体" w:cs="宋体"/>
        </w:rPr>
      </w:pPr>
      <w:r>
        <w:rPr>
          <w:rFonts w:hint="default" w:ascii="宋体" w:hAnsi="宋体" w:eastAsia="宋体" w:cs="宋体"/>
        </w:rPr>
        <w:t>第六章里提到的个案七的传道人，在第一次得抑郁症的时候，除了那对美国夫妇以外，其他认识他也知道他情绪非常低落的教牧同工，很多是非常资深的，却没有一个人鼓励他去寻求治疗。等到他的双向抑郁症经过治疗得痊愈之后，他教会的主任牧师（一位知名度极高的牧者）对他说，因为他得过抑郁症，以后不能让他再站讲台，也不再让他全职服事教会，并且建议他千万别告诉教会他得了抑郁症，因为这不是荣耀神的事情。他只好转到另</w:t>
      </w:r>
      <w:r>
        <w:rPr>
          <w:rFonts w:hint="default" w:ascii="宋体" w:hAnsi="宋体" w:eastAsia="宋体" w:cs="宋体"/>
          <w:spacing w:val="-1"/>
        </w:rPr>
        <w:t>外一个姐妹</w:t>
      </w:r>
      <w:r>
        <w:rPr>
          <w:rFonts w:hint="default" w:ascii="宋体" w:hAnsi="宋体" w:eastAsia="宋体" w:cs="宋体"/>
        </w:rPr>
        <w:t>堂去聚会，那教会的牧师容许他偶尔站讲台，也鼓励教会经济上支持他的服事，</w:t>
      </w:r>
      <w:r>
        <w:rPr>
          <w:rFonts w:hint="default" w:ascii="宋体" w:hAnsi="宋体" w:eastAsia="宋体" w:cs="宋体"/>
          <w:spacing w:val="1"/>
        </w:rPr>
        <w:t>但是他的生活</w:t>
      </w:r>
      <w:r>
        <w:rPr>
          <w:rFonts w:hint="default" w:ascii="宋体" w:hAnsi="宋体" w:eastAsia="宋体" w:cs="宋体"/>
        </w:rPr>
        <w:t>还是不断出现困难。尽管人生之路如此坎坷，这位传道人倒没有因此再得抑</w:t>
      </w:r>
      <w:r>
        <w:rPr>
          <w:rFonts w:hint="default" w:ascii="宋体" w:hAnsi="宋体" w:eastAsia="宋体" w:cs="宋体"/>
          <w:spacing w:val="1"/>
        </w:rPr>
        <w:t>郁，反而服事</w:t>
      </w:r>
      <w:r>
        <w:rPr>
          <w:rFonts w:hint="default" w:ascii="宋体" w:hAnsi="宋体" w:eastAsia="宋体" w:cs="宋体"/>
        </w:rPr>
        <w:t>更有能力。华人教会对抑郁症病人的歧视与误解，恐怕不只这例个案吧。今</w:t>
      </w:r>
      <w:r>
        <w:rPr>
          <w:rFonts w:hint="default" w:ascii="宋体" w:hAnsi="宋体" w:eastAsia="宋体" w:cs="宋体"/>
          <w:spacing w:val="1"/>
        </w:rPr>
        <w:t>天，没有人认</w:t>
      </w:r>
      <w:r>
        <w:rPr>
          <w:rFonts w:hint="default" w:ascii="宋体" w:hAnsi="宋体" w:eastAsia="宋体" w:cs="宋体"/>
        </w:rPr>
        <w:t>为有《暗室之后》之称的蔡苏娟女士得了因患疟疾而引起的眼疾就不应该服</w:t>
      </w:r>
      <w:r>
        <w:rPr>
          <w:rFonts w:hint="default" w:ascii="宋体" w:hAnsi="宋体" w:eastAsia="宋体" w:cs="宋体"/>
          <w:spacing w:val="1"/>
        </w:rPr>
        <w:t>事神，也没有</w:t>
      </w:r>
      <w:r>
        <w:rPr>
          <w:rFonts w:hint="default" w:ascii="宋体" w:hAnsi="宋体" w:eastAsia="宋体" w:cs="宋体"/>
        </w:rPr>
        <w:t>人会建议宋尚节博士千万别告诉教会自己得了直肠结核症；可是，今天教会</w:t>
      </w:r>
      <w:r>
        <w:rPr>
          <w:rFonts w:hint="default" w:ascii="宋体" w:hAnsi="宋体" w:eastAsia="宋体" w:cs="宋体"/>
          <w:spacing w:val="1"/>
        </w:rPr>
        <w:t>却理直气壮地</w:t>
      </w:r>
      <w:r>
        <w:rPr>
          <w:rFonts w:hint="default" w:ascii="宋体" w:hAnsi="宋体" w:eastAsia="宋体" w:cs="宋体"/>
        </w:rPr>
        <w:t>停止一个双向抑郁症已经被治好的传道人在教会里的服事，也禁止他公开承认自己得过抑郁症。耶稣曾对他的门徒说：时候要到，那对你们进行迫害的人，会以为他们这样做，就是事奉神（</w:t>
      </w:r>
      <w:r>
        <w:rPr>
          <w:rFonts w:hint="default" w:ascii="宋体" w:hAnsi="宋体" w:eastAsia="宋体" w:cs="宋体"/>
          <w:spacing w:val="30"/>
        </w:rPr>
        <w:t>约</w:t>
      </w:r>
      <w:r>
        <w:rPr>
          <w:rFonts w:hint="default" w:ascii="宋体" w:hAnsi="宋体" w:eastAsia="宋体" w:cs="宋体"/>
        </w:rPr>
        <w:t>16</w:t>
      </w:r>
      <w:r>
        <w:rPr>
          <w:rFonts w:hint="eastAsia" w:ascii="宋体" w:hAnsi="宋体" w:eastAsia="宋体" w:cs="宋体"/>
          <w:lang w:val="en-US" w:eastAsia="zh-CN"/>
        </w:rPr>
        <w:t>:</w:t>
      </w:r>
      <w:r>
        <w:rPr>
          <w:rFonts w:hint="default" w:ascii="宋体" w:hAnsi="宋体" w:eastAsia="宋体" w:cs="宋体"/>
        </w:rPr>
        <w:t>2）。叫人困惑的是：今天华人教会以为对精神病人采取歧视与排斥的心态及行为，就是事奉神。</w:t>
      </w:r>
    </w:p>
    <w:p>
      <w:pPr>
        <w:autoSpaceDE w:val="0"/>
        <w:autoSpaceDN w:val="0"/>
        <w:snapToGrid w:val="0"/>
        <w:spacing w:before="259" w:after="0" w:line="300" w:lineRule="exact"/>
        <w:ind w:left="0" w:right="0" w:firstLine="0"/>
        <w:jc w:val="left"/>
        <w:textAlignment w:val="auto"/>
        <w:rPr>
          <w:rFonts w:hint="default" w:ascii="宋体" w:hAnsi="宋体" w:eastAsia="宋体" w:cs="宋体"/>
        </w:rPr>
      </w:pPr>
    </w:p>
    <w:p>
      <w:pPr>
        <w:rPr>
          <w:rFonts w:hint="default"/>
        </w:rPr>
      </w:pPr>
    </w:p>
    <w:p>
      <w:pPr>
        <w:autoSpaceDE w:val="0"/>
        <w:autoSpaceDN w:val="0"/>
        <w:snapToGrid w:val="0"/>
        <w:spacing w:before="257" w:after="0" w:line="400" w:lineRule="exact"/>
        <w:ind w:left="0" w:right="0" w:firstLine="0"/>
        <w:jc w:val="left"/>
        <w:textAlignment w:val="auto"/>
        <w:rPr>
          <w:rFonts w:hint="default" w:ascii="宋体" w:hAnsi="宋体" w:eastAsia="宋体" w:cs="宋体"/>
          <w:sz w:val="32"/>
        </w:rPr>
      </w:pPr>
      <w:r>
        <w:rPr>
          <w:rFonts w:hint="eastAsia" w:ascii="宋体" w:hAnsi="宋体" w:eastAsia="宋体" w:cs="宋体"/>
          <w:sz w:val="32"/>
          <w:lang w:val="en-US" w:eastAsia="zh-CN"/>
        </w:rPr>
        <w:t>八</w:t>
      </w:r>
      <w:r>
        <w:rPr>
          <w:rFonts w:hint="default" w:ascii="宋体" w:hAnsi="宋体" w:eastAsia="宋体" w:cs="宋体"/>
          <w:sz w:val="32"/>
        </w:rPr>
        <w:t>、抑郁症的预后：治疗是治标还是治本？为何治疗效果不理想？</w:t>
      </w:r>
      <w:r>
        <w:rPr>
          <w:rFonts w:hint="default" w:ascii="宋体" w:hAnsi="宋体" w:eastAsia="宋体" w:cs="宋体"/>
          <w:color w:val="000000"/>
          <w:spacing w:val="0"/>
          <w:w w:val="100"/>
          <w:position w:val="0"/>
          <w:sz w:val="32"/>
          <w:highlight w:val="none"/>
          <w:u w:val="none"/>
          <w:lang w:val="en-US" w:eastAsia="zh-CN" w:bidi="ar-SA"/>
        </w:rPr>
        <w:pict>
          <v:shape id="1141" o:spid="_x0000_s1105" type="#_x0000_t75" style="position:absolute;left:0;margin-left:71.75pt;margin-top:613.15pt;height:1.35pt;width:464.35pt;mso-position-horizontal-relative:page;mso-position-vertical-relative:page;rotation:0f;z-index:-251577344;" o:ole="f" fillcolor="#FFFFFF" filled="f" o:preferrelative="t" stroked="f" coordorigin="0,0" coordsize="21600,21600">
            <v:fill on="f" color2="#FFFFFF" focus="0%"/>
            <v:imagedata gain="65536f" blacklevel="0f" gamma="0" chromakey="#FFFFFF" o:title="" r:id="rId34"/>
            <o:lock v:ext="edit" position="f" selection="f" grouping="f" rotation="f" cropping="f" text="f" aspectratio="t"/>
          </v:shape>
        </w:pict>
      </w:r>
    </w:p>
    <w:p>
      <w:pPr>
        <w:autoSpaceDE w:val="0"/>
        <w:autoSpaceDN w:val="0"/>
        <w:snapToGrid w:val="0"/>
        <w:spacing w:before="278" w:after="0" w:line="300" w:lineRule="exact"/>
        <w:ind w:left="0" w:right="0" w:firstLine="0"/>
        <w:jc w:val="left"/>
        <w:textAlignment w:val="auto"/>
        <w:rPr>
          <w:rFonts w:hint="default" w:ascii="宋体" w:hAnsi="宋体" w:eastAsia="宋体" w:cs="宋体"/>
        </w:rPr>
      </w:pPr>
      <w:r>
        <w:rPr>
          <w:rFonts w:hint="default" w:ascii="宋体" w:hAnsi="宋体" w:eastAsia="宋体" w:cs="宋体"/>
        </w:rPr>
        <w:t>抑郁症病情有轻有重。轻的抑郁症病人可能只有四</w:t>
      </w:r>
      <w:r>
        <w:rPr>
          <w:rFonts w:hint="eastAsia" w:ascii="宋体" w:hAnsi="宋体" w:eastAsia="宋体" w:cs="宋体"/>
          <w:lang w:eastAsia="zh-CN"/>
        </w:rPr>
        <w:t>、</w:t>
      </w:r>
      <w:r>
        <w:rPr>
          <w:rFonts w:hint="default" w:ascii="宋体" w:hAnsi="宋体" w:eastAsia="宋体" w:cs="宋体"/>
        </w:rPr>
        <w:t>五个症状，失眠情况不严重，体重没</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有减轻，这种轻的抑郁症经过几个月可能自己慢慢会好起来。比较严重的抑郁症，自己好</w:t>
      </w:r>
    </w:p>
    <w:p>
      <w:pPr>
        <w:autoSpaceDE w:val="0"/>
        <w:autoSpaceDN w:val="0"/>
        <w:snapToGrid w:val="0"/>
        <w:spacing w:before="60" w:after="0" w:line="300" w:lineRule="exact"/>
        <w:ind w:left="0" w:right="0" w:firstLine="0"/>
        <w:jc w:val="left"/>
        <w:textAlignment w:val="auto"/>
        <w:rPr>
          <w:rFonts w:hint="default" w:ascii="宋体" w:hAnsi="宋体" w:eastAsia="宋体" w:cs="宋体"/>
        </w:rPr>
      </w:pPr>
      <w:r>
        <w:rPr>
          <w:rFonts w:hint="default" w:ascii="宋体" w:hAnsi="宋体" w:eastAsia="宋体" w:cs="宋体"/>
        </w:rPr>
        <w:t>起来的几率就比较低了。</w:t>
      </w:r>
    </w:p>
    <w:p>
      <w:pPr>
        <w:autoSpaceDE w:val="0"/>
        <w:autoSpaceDN w:val="0"/>
        <w:snapToGrid w:val="0"/>
        <w:spacing w:before="1010"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440" w:right="1198" w:bottom="759" w:left="1440" w:header="0" w:footer="0" w:gutter="0"/>
          <w:pgNumType w:fmt="decimal" w:start="0"/>
          <w:cols w:space="720" w:num="1"/>
          <w:docGrid w:linePitch="1" w:charSpace="0"/>
        </w:sectPr>
      </w:pPr>
      <w:r>
        <w:rPr>
          <w:rFonts w:hint="default" w:ascii="Calibri" w:hAnsi="Calibri" w:eastAsia="Calibri" w:cs="Calibri"/>
          <w:sz w:val="22"/>
        </w:rPr>
        <w:t>—36</w:t>
      </w:r>
    </w:p>
    <w:p>
      <w:pPr>
        <w:autoSpaceDE w:val="0"/>
        <w:autoSpaceDN w:val="0"/>
        <w:snapToGrid w:val="0"/>
        <w:spacing w:before="0" w:after="0" w:line="358" w:lineRule="exact"/>
        <w:ind w:left="0" w:right="208" w:firstLine="0"/>
        <w:jc w:val="left"/>
        <w:textAlignment w:val="auto"/>
        <w:rPr>
          <w:rFonts w:hint="default" w:ascii="宋体" w:hAnsi="宋体" w:eastAsia="宋体" w:cs="宋体"/>
        </w:rPr>
      </w:pPr>
      <w:r>
        <w:rPr>
          <w:rFonts w:hint="default" w:ascii="宋体" w:hAnsi="宋体" w:eastAsia="宋体" w:cs="宋体"/>
        </w:rPr>
        <w:t>抑郁症一般是阵发的（Episodic）。每一次轻的发病，为期一般不超过六个月。严重者阵发时间可能比较长，也有少数抑郁症的症状是长期不断的。上面我提到特瑞莎修女经历过心灵深处如死亡与地狱般极度的枯干与黑暗。在她五十多年的长期忧郁里，只有</w:t>
      </w:r>
      <w:r>
        <w:rPr>
          <w:rFonts w:hint="default" w:ascii="宋体" w:hAnsi="宋体" w:eastAsia="宋体" w:cs="宋体"/>
          <w:spacing w:val="30"/>
        </w:rPr>
        <w:t>在</w:t>
      </w:r>
      <w:r>
        <w:rPr>
          <w:rFonts w:hint="default" w:ascii="宋体" w:hAnsi="宋体" w:eastAsia="宋体" w:cs="宋体"/>
        </w:rPr>
        <w:t>1958 年中的几个月里那种负面感觉突然完全自动消失，可是过后又重新回到她的心灵中。这情况可以说是典型的长期忧郁症的表征。抑郁症第一次发作以后，在一两年之内复发的可能性大概是三分之一。第二次发作以后，复发的几率增加到百分之五十。我个人的估计，无论复发了多少次，可能大部分的抑郁症病人过了六十岁会慢慢好起来，除非环境压力诱因一直持续不断。很多病人都畏惧终生服药，其实从治疗数据来看，一般抑郁症病人服药的期限可能在三到五年左右。</w:t>
      </w:r>
    </w:p>
    <w:p>
      <w:pPr>
        <w:autoSpaceDE w:val="0"/>
        <w:autoSpaceDN w:val="0"/>
        <w:snapToGrid w:val="0"/>
        <w:spacing w:before="201" w:after="0" w:line="358" w:lineRule="exact"/>
        <w:ind w:left="0" w:right="239" w:firstLine="0"/>
        <w:jc w:val="both"/>
        <w:textAlignment w:val="auto"/>
        <w:rPr>
          <w:rFonts w:hint="default" w:ascii="宋体" w:hAnsi="宋体" w:eastAsia="宋体" w:cs="宋体"/>
        </w:rPr>
      </w:pPr>
      <w:r>
        <w:rPr>
          <w:rFonts w:hint="default" w:ascii="宋体" w:hAnsi="宋体" w:eastAsia="宋体" w:cs="宋体"/>
          <w:spacing w:val="-1"/>
        </w:rPr>
        <w:t>一般中国人</w:t>
      </w:r>
      <w:r>
        <w:rPr>
          <w:rFonts w:hint="default" w:ascii="宋体" w:hAnsi="宋体" w:eastAsia="宋体" w:cs="宋体"/>
        </w:rPr>
        <w:t>以为西医的治疗是治标而不是治本。其实所有的治疗都是为了减少或去除症状</w:t>
      </w:r>
      <w:r>
        <w:rPr>
          <w:rFonts w:hint="default" w:ascii="宋体" w:hAnsi="宋体" w:eastAsia="宋体" w:cs="宋体"/>
          <w:spacing w:val="-1"/>
        </w:rPr>
        <w:t>和环境诱因</w:t>
      </w:r>
      <w:r>
        <w:rPr>
          <w:rFonts w:hint="default" w:ascii="宋体" w:hAnsi="宋体" w:eastAsia="宋体" w:cs="宋体"/>
        </w:rPr>
        <w:t>。如果要彻底治本的话，治疗就需要改变造成病状的基因</w:t>
      </w:r>
      <w:r>
        <w:rPr>
          <w:rFonts w:hint="eastAsia" w:ascii="宋体" w:hAnsi="宋体" w:eastAsia="宋体" w:cs="宋体"/>
          <w:lang w:eastAsia="zh-CN"/>
        </w:rPr>
        <w:t>。</w:t>
      </w:r>
      <w:r>
        <w:rPr>
          <w:rFonts w:hint="default" w:ascii="宋体" w:hAnsi="宋体" w:eastAsia="宋体" w:cs="宋体"/>
        </w:rPr>
        <w:t>可事实上，造成症</w:t>
      </w:r>
      <w:r>
        <w:rPr>
          <w:rFonts w:hint="default" w:ascii="宋体" w:hAnsi="宋体" w:eastAsia="宋体" w:cs="宋体"/>
          <w:spacing w:val="-1"/>
        </w:rPr>
        <w:t>状的基因，</w:t>
      </w:r>
      <w:r>
        <w:rPr>
          <w:rFonts w:hint="default" w:ascii="宋体" w:hAnsi="宋体" w:eastAsia="宋体" w:cs="宋体"/>
        </w:rPr>
        <w:t>目前一般还无法改变。一些极少数的基因疗法，一般效果也不见得就很好，主</w:t>
      </w:r>
      <w:r>
        <w:rPr>
          <w:rFonts w:hint="default" w:ascii="宋体" w:hAnsi="宋体" w:eastAsia="宋体" w:cs="宋体"/>
          <w:spacing w:val="-1"/>
        </w:rPr>
        <w:t>要是因为我</w:t>
      </w:r>
      <w:r>
        <w:rPr>
          <w:rFonts w:hint="default" w:ascii="宋体" w:hAnsi="宋体" w:eastAsia="宋体" w:cs="宋体"/>
        </w:rPr>
        <w:t>们对基因疗法的认识还是很初步的。目前在经济发达的社会里，急性的病已经</w:t>
      </w:r>
    </w:p>
    <w:p>
      <w:pPr>
        <w:autoSpaceDE w:val="0"/>
        <w:autoSpaceDN w:val="0"/>
        <w:snapToGrid w:val="0"/>
        <w:spacing w:before="45" w:after="0" w:line="300" w:lineRule="exact"/>
        <w:ind w:left="0" w:right="0" w:firstLine="0"/>
        <w:jc w:val="left"/>
        <w:textAlignment w:val="auto"/>
        <w:rPr>
          <w:rFonts w:hint="default" w:ascii="宋体" w:hAnsi="宋体" w:eastAsia="宋体" w:cs="宋体"/>
        </w:rPr>
      </w:pPr>
      <w:r>
        <w:rPr>
          <w:rFonts w:hint="default" w:ascii="宋体" w:hAnsi="宋体" w:eastAsia="宋体" w:cs="宋体"/>
          <w:spacing w:val="-1"/>
        </w:rPr>
        <w:t>比较少。一般</w:t>
      </w:r>
      <w:r>
        <w:rPr>
          <w:rFonts w:hint="default" w:ascii="宋体" w:hAnsi="宋体" w:eastAsia="宋体" w:cs="宋体"/>
        </w:rPr>
        <w:t>人的病都是慢性而需要长期治疗的，如糖尿病，高血压，高血脂，心血管病，</w:t>
      </w:r>
    </w:p>
    <w:p>
      <w:pPr>
        <w:autoSpaceDE w:val="0"/>
        <w:autoSpaceDN w:val="0"/>
        <w:snapToGrid w:val="0"/>
        <w:spacing w:before="12"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各种关节炎，</w:t>
      </w:r>
      <w:r>
        <w:rPr>
          <w:rFonts w:hint="default" w:ascii="宋体" w:hAnsi="宋体" w:eastAsia="宋体" w:cs="宋体"/>
        </w:rPr>
        <w:t>青光眼，多种癌症等。这些病如果不长期持续治疗，其复发率超过百分之五</w:t>
      </w:r>
      <w:r>
        <w:rPr>
          <w:rFonts w:hint="default" w:ascii="宋体" w:hAnsi="宋体" w:eastAsia="宋体" w:cs="宋体"/>
          <w:spacing w:val="-1"/>
        </w:rPr>
        <w:t>十。抑郁症治</w:t>
      </w:r>
      <w:r>
        <w:rPr>
          <w:rFonts w:hint="default" w:ascii="宋体" w:hAnsi="宋体" w:eastAsia="宋体" w:cs="宋体"/>
        </w:rPr>
        <w:t>疗的效果一般很好，除非病人兼有不良嗜好如酗酒，吸毒，或其它个性行为</w:t>
      </w:r>
    </w:p>
    <w:p>
      <w:pPr>
        <w:autoSpaceDE w:val="0"/>
        <w:autoSpaceDN w:val="0"/>
        <w:snapToGrid w:val="0"/>
        <w:spacing w:before="2"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的问题。以我</w:t>
      </w:r>
      <w:r>
        <w:rPr>
          <w:rFonts w:hint="default" w:ascii="宋体" w:hAnsi="宋体" w:eastAsia="宋体" w:cs="宋体"/>
        </w:rPr>
        <w:t>个人的经验，中国人使用第一线抗抑郁症药物治疗的成功率在百分之八十以上。</w:t>
      </w:r>
    </w:p>
    <w:p>
      <w:pPr>
        <w:autoSpaceDE w:val="0"/>
        <w:autoSpaceDN w:val="0"/>
        <w:snapToGrid w:val="0"/>
        <w:spacing w:before="199"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为什么有些抑</w:t>
      </w:r>
      <w:r>
        <w:rPr>
          <w:rFonts w:hint="default" w:ascii="宋体" w:hAnsi="宋体" w:eastAsia="宋体" w:cs="宋体"/>
        </w:rPr>
        <w:t>郁症病人的治疗效果不好呢？有些原因是可以避免的，如医生不负责任，或</w:t>
      </w:r>
      <w:r>
        <w:rPr>
          <w:rFonts w:hint="default" w:ascii="宋体" w:hAnsi="宋体" w:eastAsia="宋体" w:cs="宋体"/>
          <w:spacing w:val="-1"/>
        </w:rPr>
        <w:t>病人不配合。</w:t>
      </w:r>
      <w:r>
        <w:rPr>
          <w:rFonts w:hint="default" w:ascii="宋体" w:hAnsi="宋体" w:eastAsia="宋体" w:cs="宋体"/>
        </w:rPr>
        <w:t>除此以外，病人若继续酗酒吸毒，或者兼有怀疑、幻听、幻觉等症状，也可</w:t>
      </w:r>
      <w:r>
        <w:rPr>
          <w:rFonts w:hint="default" w:ascii="宋体" w:hAnsi="宋体" w:eastAsia="宋体" w:cs="宋体"/>
          <w:spacing w:val="-1"/>
        </w:rPr>
        <w:t>能造成治疗上</w:t>
      </w:r>
      <w:r>
        <w:rPr>
          <w:rFonts w:hint="default" w:ascii="宋体" w:hAnsi="宋体" w:eastAsia="宋体" w:cs="宋体"/>
        </w:rPr>
        <w:t>很大的挑战。如果有双向燥郁症状，单用抗抑郁药物治疗效果就不理想，甚</w:t>
      </w:r>
    </w:p>
    <w:p>
      <w:pPr>
        <w:autoSpaceDE w:val="0"/>
        <w:autoSpaceDN w:val="0"/>
        <w:snapToGrid w:val="0"/>
        <w:spacing w:before="2"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至可能使情绪</w:t>
      </w:r>
      <w:r>
        <w:rPr>
          <w:rFonts w:hint="default" w:ascii="宋体" w:hAnsi="宋体" w:eastAsia="宋体" w:cs="宋体"/>
        </w:rPr>
        <w:t>波动恶化。最后，有些病人的抑郁症，只是他们整个个性或行为心态问题的</w:t>
      </w:r>
      <w:r>
        <w:rPr>
          <w:rFonts w:hint="default" w:ascii="宋体" w:hAnsi="宋体" w:eastAsia="宋体" w:cs="宋体"/>
          <w:spacing w:val="-1"/>
        </w:rPr>
        <w:t>一部分。举例</w:t>
      </w:r>
      <w:r>
        <w:rPr>
          <w:rFonts w:hint="default" w:ascii="宋体" w:hAnsi="宋体" w:eastAsia="宋体" w:cs="宋体"/>
        </w:rPr>
        <w:t>来说，一个二十岁的男病人，有时候情绪低落，经常不上学，也不做作业。</w:t>
      </w:r>
      <w:r>
        <w:rPr>
          <w:rFonts w:hint="default" w:ascii="宋体" w:hAnsi="宋体" w:eastAsia="宋体" w:cs="宋体"/>
          <w:spacing w:val="-1"/>
        </w:rPr>
        <w:t>一碰到压力如</w:t>
      </w:r>
      <w:r>
        <w:rPr>
          <w:rFonts w:hint="default" w:ascii="宋体" w:hAnsi="宋体" w:eastAsia="宋体" w:cs="宋体"/>
        </w:rPr>
        <w:t>考试就躲在房间不肯出门，整天上网，听音乐，看电视，孤僻不跟人来往，</w:t>
      </w:r>
      <w:r>
        <w:rPr>
          <w:rFonts w:hint="default" w:ascii="宋体" w:hAnsi="宋体" w:eastAsia="宋体" w:cs="宋体"/>
          <w:spacing w:val="-1"/>
        </w:rPr>
        <w:t>动不动就大发</w:t>
      </w:r>
      <w:r>
        <w:rPr>
          <w:rFonts w:hint="default" w:ascii="宋体" w:hAnsi="宋体" w:eastAsia="宋体" w:cs="宋体"/>
        </w:rPr>
        <w:t>脾气，做事情不负责任，连拿到交通罚单也不处理。从整个情况来看，抑郁只是整个问题的一部分。如果加上滥用大麻或酒精，治疗效果就更难达到了。</w:t>
      </w:r>
    </w:p>
    <w:p>
      <w:pPr>
        <w:autoSpaceDE w:val="0"/>
        <w:autoSpaceDN w:val="0"/>
        <w:snapToGrid w:val="0"/>
        <w:spacing w:before="247" w:after="0" w:line="400" w:lineRule="exact"/>
        <w:ind w:left="0" w:right="0" w:firstLine="0"/>
        <w:jc w:val="left"/>
        <w:textAlignment w:val="auto"/>
        <w:rPr>
          <w:rFonts w:hint="default" w:ascii="宋体" w:hAnsi="宋体" w:eastAsia="宋体" w:cs="宋体"/>
          <w:sz w:val="32"/>
        </w:rPr>
      </w:pPr>
      <w:r>
        <w:rPr>
          <w:rFonts w:hint="eastAsia" w:ascii="宋体" w:hAnsi="宋体" w:eastAsia="宋体" w:cs="宋体"/>
          <w:sz w:val="32"/>
          <w:lang w:val="en-US" w:eastAsia="zh-CN"/>
        </w:rPr>
        <w:t>九</w:t>
      </w:r>
      <w:r>
        <w:rPr>
          <w:rFonts w:hint="default" w:ascii="宋体" w:hAnsi="宋体" w:eastAsia="宋体" w:cs="宋体"/>
          <w:sz w:val="32"/>
        </w:rPr>
        <w:t>、追寻快乐，远离抑郁：如何建造精神健康</w:t>
      </w:r>
      <w:r>
        <w:rPr>
          <w:rFonts w:hint="default" w:ascii="宋体" w:hAnsi="宋体" w:eastAsia="宋体" w:cs="宋体"/>
          <w:color w:val="000000"/>
          <w:spacing w:val="0"/>
          <w:w w:val="100"/>
          <w:position w:val="0"/>
          <w:sz w:val="32"/>
          <w:highlight w:val="none"/>
          <w:u w:val="none"/>
          <w:lang w:val="en-US" w:eastAsia="zh-CN" w:bidi="ar-SA"/>
        </w:rPr>
        <w:pict>
          <v:shape id="1143" o:spid="_x0000_s1106" type="#_x0000_t75" style="position:absolute;left:0;margin-left:71.75pt;margin-top:585.3pt;height:1.35pt;width:328.5pt;mso-position-horizontal-relative:page;mso-position-vertical-relative:page;rotation:0f;z-index:-251576320;" o:ole="f" fillcolor="#FFFFFF" filled="f" o:preferrelative="t" stroked="f" coordorigin="0,0" coordsize="21600,21600">
            <v:fill on="f" color2="#FFFFFF" focus="0%"/>
            <v:imagedata gain="65536f" blacklevel="0f" gamma="0" chromakey="#FFFFFF" o:title="" r:id="rId35"/>
            <o:lock v:ext="edit" position="f" selection="f" grouping="f" rotation="f" cropping="f" text="f" aspectratio="t"/>
          </v:shape>
        </w:pict>
      </w:r>
    </w:p>
    <w:p>
      <w:pPr>
        <w:autoSpaceDE w:val="0"/>
        <w:autoSpaceDN w:val="0"/>
        <w:snapToGrid w:val="0"/>
        <w:spacing w:before="232"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抑郁症可以预</w:t>
      </w:r>
      <w:r>
        <w:rPr>
          <w:rFonts w:hint="default" w:ascii="宋体" w:hAnsi="宋体" w:eastAsia="宋体" w:cs="宋体"/>
        </w:rPr>
        <w:t>防吗？如何避免得抑郁症？找到快乐就可以远离抑郁吗？如何教自己快乐起来？</w:t>
      </w:r>
    </w:p>
    <w:p>
      <w:pPr>
        <w:autoSpaceDE w:val="0"/>
        <w:autoSpaceDN w:val="0"/>
        <w:snapToGrid w:val="0"/>
        <w:spacing w:before="197" w:after="0" w:line="360" w:lineRule="exact"/>
        <w:ind w:left="0" w:right="240" w:firstLine="0"/>
        <w:jc w:val="both"/>
        <w:textAlignment w:val="auto"/>
        <w:rPr>
          <w:rFonts w:hint="default" w:ascii="宋体" w:hAnsi="宋体" w:eastAsia="宋体" w:cs="宋体"/>
        </w:rPr>
      </w:pPr>
      <w:r>
        <w:rPr>
          <w:rFonts w:hint="default" w:ascii="宋体" w:hAnsi="宋体" w:eastAsia="宋体" w:cs="宋体"/>
          <w:spacing w:val="-1"/>
        </w:rPr>
        <w:t>二十世纪的心</w:t>
      </w:r>
      <w:r>
        <w:rPr>
          <w:rFonts w:hint="default" w:ascii="宋体" w:hAnsi="宋体" w:eastAsia="宋体" w:cs="宋体"/>
        </w:rPr>
        <w:t>理学受了精神分析学很大的影响。不管佛洛伊德的本意是否要鼓励自我释放</w:t>
      </w:r>
      <w:r>
        <w:rPr>
          <w:rFonts w:hint="default" w:ascii="宋体" w:hAnsi="宋体" w:eastAsia="宋体" w:cs="宋体"/>
          <w:spacing w:val="-1"/>
        </w:rPr>
        <w:t>和自我追寻，</w:t>
      </w:r>
      <w:r>
        <w:rPr>
          <w:rFonts w:hint="default" w:ascii="宋体" w:hAnsi="宋体" w:eastAsia="宋体" w:cs="宋体"/>
        </w:rPr>
        <w:t>至少在西方社会里，佛洛伊德的利比多理论，驱使人们重视如何释放与满足</w:t>
      </w:r>
    </w:p>
    <w:p>
      <w:pPr>
        <w:autoSpaceDE w:val="0"/>
        <w:autoSpaceDN w:val="0"/>
        <w:snapToGrid w:val="0"/>
        <w:spacing w:before="0" w:after="0" w:line="358" w:lineRule="exact"/>
        <w:ind w:left="0" w:right="238" w:firstLine="0"/>
        <w:jc w:val="both"/>
        <w:textAlignment w:val="auto"/>
        <w:rPr>
          <w:rFonts w:hint="default" w:ascii="宋体" w:hAnsi="宋体" w:eastAsia="宋体" w:cs="宋体"/>
        </w:rPr>
      </w:pPr>
      <w:r>
        <w:rPr>
          <w:rFonts w:hint="default" w:ascii="宋体" w:hAnsi="宋体" w:eastAsia="宋体" w:cs="宋体"/>
          <w:spacing w:val="-2"/>
        </w:rPr>
        <w:t>自我的欲望，特别是性爱的满足。在这过程中，很多人想极</w:t>
      </w:r>
      <w:r>
        <w:rPr>
          <w:rFonts w:hint="default" w:ascii="宋体" w:hAnsi="宋体" w:eastAsia="宋体" w:cs="宋体"/>
          <w:spacing w:val="-1"/>
        </w:rPr>
        <w:t>力挣脱他们所谓的“道德与宗教的枷锁”</w:t>
      </w:r>
      <w:r>
        <w:rPr>
          <w:rFonts w:hint="default" w:ascii="宋体" w:hAnsi="宋体" w:eastAsia="宋体" w:cs="宋体"/>
        </w:rPr>
        <w:t>，把人生的意义放在释放和满足自己的感情和欲望上，认定这是通往实现自我</w:t>
      </w:r>
      <w:r>
        <w:rPr>
          <w:rFonts w:hint="default" w:ascii="宋体" w:hAnsi="宋体" w:eastAsia="宋体" w:cs="宋体"/>
          <w:spacing w:val="-1"/>
        </w:rPr>
        <w:t>价</w:t>
      </w:r>
    </w:p>
    <w:p>
      <w:pPr>
        <w:autoSpaceDE w:val="0"/>
        <w:autoSpaceDN w:val="0"/>
        <w:snapToGrid w:val="0"/>
        <w:spacing w:before="282"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396" w:right="1200" w:bottom="759" w:left="1440" w:header="0" w:footer="0" w:gutter="0"/>
          <w:pgNumType w:fmt="decimal" w:start="0"/>
          <w:cols w:space="720" w:num="1"/>
          <w:docGrid w:linePitch="1" w:charSpace="0"/>
        </w:sectPr>
      </w:pPr>
      <w:r>
        <w:rPr>
          <w:rFonts w:hint="default" w:ascii="Calibri" w:hAnsi="Calibri" w:eastAsia="Calibri" w:cs="Calibri"/>
          <w:sz w:val="22"/>
        </w:rPr>
        <w:t>—37</w:t>
      </w:r>
    </w:p>
    <w:p>
      <w:pPr>
        <w:autoSpaceDE w:val="0"/>
        <w:autoSpaceDN w:val="0"/>
        <w:snapToGrid w:val="0"/>
        <w:spacing w:before="0" w:after="0" w:line="358" w:lineRule="exact"/>
        <w:ind w:left="0" w:right="121" w:firstLine="0"/>
        <w:jc w:val="both"/>
        <w:textAlignment w:val="auto"/>
        <w:rPr>
          <w:rFonts w:hint="default" w:ascii="宋体" w:hAnsi="宋体" w:eastAsia="宋体" w:cs="宋体"/>
        </w:rPr>
      </w:pPr>
      <w:r>
        <w:rPr>
          <w:rFonts w:hint="default" w:ascii="宋体" w:hAnsi="宋体" w:eastAsia="宋体" w:cs="宋体"/>
          <w:spacing w:val="-1"/>
        </w:rPr>
        <w:t>值的途径</w:t>
      </w:r>
      <w:r>
        <w:rPr>
          <w:rFonts w:hint="default" w:ascii="宋体" w:hAnsi="宋体" w:eastAsia="宋体" w:cs="宋体"/>
        </w:rPr>
        <w:t>。再加上马克思的 “宗教是人民的鸦片”，在追寻实现自我价值过程中，西方社会似乎全盘放弃基督教信仰对人生意义的诠释以及对人们行为道德的要求。</w:t>
      </w:r>
    </w:p>
    <w:p>
      <w:pPr>
        <w:autoSpaceDE w:val="0"/>
        <w:autoSpaceDN w:val="0"/>
        <w:snapToGrid w:val="0"/>
        <w:spacing w:before="248" w:after="0" w:line="300" w:lineRule="exact"/>
        <w:ind w:left="0" w:right="0" w:firstLine="0"/>
        <w:jc w:val="left"/>
        <w:textAlignment w:val="auto"/>
        <w:rPr>
          <w:rFonts w:hint="default" w:ascii="宋体" w:hAnsi="宋体" w:eastAsia="宋体" w:cs="宋体"/>
        </w:rPr>
      </w:pPr>
      <w:r>
        <w:rPr>
          <w:rFonts w:hint="default" w:ascii="宋体" w:hAnsi="宋体" w:eastAsia="宋体" w:cs="宋体"/>
        </w:rPr>
        <w:t>经过这么多年的自我追寻，西方人有没有比较快乐呢?</w:t>
      </w:r>
    </w:p>
    <w:p>
      <w:pPr>
        <w:autoSpaceDE w:val="0"/>
        <w:autoSpaceDN w:val="0"/>
        <w:snapToGrid w:val="0"/>
        <w:spacing w:before="211"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最近联合国</w:t>
      </w:r>
      <w:r>
        <w:rPr>
          <w:rFonts w:hint="default" w:ascii="宋体" w:hAnsi="宋体" w:eastAsia="宋体" w:cs="宋体"/>
        </w:rPr>
        <w:t>发表了一个“世界快乐报告”，发现的确是西方国家比较快乐。在世界一百五</w:t>
      </w:r>
      <w:r>
        <w:rPr>
          <w:rFonts w:hint="default" w:ascii="宋体" w:hAnsi="宋体" w:eastAsia="宋体" w:cs="宋体"/>
          <w:spacing w:val="-1"/>
        </w:rPr>
        <w:t>十多个国家</w:t>
      </w:r>
      <w:r>
        <w:rPr>
          <w:rFonts w:hint="default" w:ascii="宋体" w:hAnsi="宋体" w:eastAsia="宋体" w:cs="宋体"/>
        </w:rPr>
        <w:t>里，最快乐的头十个国家，全是西方社会的。排在前二十五名内的，只有五个中南美洲国家和三个中东国家，其它都是西方国家。</w:t>
      </w:r>
    </w:p>
    <w:p>
      <w:pPr>
        <w:autoSpaceDE w:val="0"/>
        <w:autoSpaceDN w:val="0"/>
        <w:snapToGrid w:val="0"/>
        <w:spacing w:before="202" w:after="0" w:line="358" w:lineRule="exact"/>
        <w:ind w:left="0" w:right="0" w:firstLine="0"/>
        <w:jc w:val="left"/>
        <w:textAlignment w:val="auto"/>
        <w:rPr>
          <w:rFonts w:hint="default" w:ascii="宋体" w:hAnsi="宋体" w:eastAsia="宋体" w:cs="宋体"/>
        </w:rPr>
      </w:pPr>
      <w:r>
        <w:rPr>
          <w:rFonts w:hint="default" w:ascii="宋体" w:hAnsi="宋体" w:eastAsia="宋体" w:cs="宋体"/>
          <w:spacing w:val="-1"/>
        </w:rPr>
        <w:t>快乐不容易</w:t>
      </w:r>
      <w:r>
        <w:rPr>
          <w:rFonts w:hint="default" w:ascii="宋体" w:hAnsi="宋体" w:eastAsia="宋体" w:cs="宋体"/>
        </w:rPr>
        <w:t>衡量。联合国报告的专家们以两个标准来衡量快乐：第一：有多少正面和负面</w:t>
      </w:r>
      <w:r>
        <w:rPr>
          <w:rFonts w:hint="default" w:ascii="宋体" w:hAnsi="宋体" w:eastAsia="宋体" w:cs="宋体"/>
          <w:spacing w:val="-1"/>
        </w:rPr>
        <w:t>的感觉；第</w:t>
      </w:r>
      <w:r>
        <w:rPr>
          <w:rFonts w:hint="default" w:ascii="宋体" w:hAnsi="宋体" w:eastAsia="宋体" w:cs="宋体"/>
        </w:rPr>
        <w:t>二：对自己生活质量评估的满足度。专家从六个指标来衡量生活质量：国内生产总值（GDP），健康寿命的年数，社会贪污腐败程度，人民对慈善机构的捐献，发生困</w:t>
      </w:r>
      <w:r>
        <w:rPr>
          <w:rFonts w:hint="default" w:ascii="宋体" w:hAnsi="宋体" w:eastAsia="宋体" w:cs="宋体"/>
          <w:spacing w:val="-1"/>
        </w:rPr>
        <w:t>难的时候是</w:t>
      </w:r>
      <w:r>
        <w:rPr>
          <w:rFonts w:hint="default" w:ascii="宋体" w:hAnsi="宋体" w:eastAsia="宋体" w:cs="宋体"/>
        </w:rPr>
        <w:t>否有地方可以求助，以及人生选择的自由度。从这六个指标可以看出，当代社</w:t>
      </w:r>
      <w:r>
        <w:rPr>
          <w:rFonts w:hint="default" w:ascii="宋体" w:hAnsi="宋体" w:eastAsia="宋体" w:cs="宋体"/>
          <w:spacing w:val="-1"/>
        </w:rPr>
        <w:t>会科学家们</w:t>
      </w:r>
      <w:r>
        <w:rPr>
          <w:rFonts w:hint="default" w:ascii="宋体" w:hAnsi="宋体" w:eastAsia="宋体" w:cs="宋体"/>
        </w:rPr>
        <w:t>认为，好的生活质量不是完全取决于自己的欲望有没有得到满足，而是需要达</w:t>
      </w:r>
      <w:r>
        <w:rPr>
          <w:rFonts w:hint="default" w:ascii="宋体" w:hAnsi="宋体" w:eastAsia="宋体" w:cs="宋体"/>
          <w:spacing w:val="-1"/>
        </w:rPr>
        <w:t>到一些基本</w:t>
      </w:r>
      <w:r>
        <w:rPr>
          <w:rFonts w:hint="default" w:ascii="宋体" w:hAnsi="宋体" w:eastAsia="宋体" w:cs="宋体"/>
        </w:rPr>
        <w:t>的社会与个人道德标准：比如有公平公正的社会制度，有自由选择的权利，有彼此扶持的人际关系，有肯付代价去帮助别人的精神。</w:t>
      </w:r>
    </w:p>
    <w:p>
      <w:pPr>
        <w:autoSpaceDE w:val="0"/>
        <w:autoSpaceDN w:val="0"/>
        <w:snapToGrid w:val="0"/>
        <w:spacing w:before="199"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换句话说，</w:t>
      </w:r>
      <w:r>
        <w:rPr>
          <w:rFonts w:hint="default" w:ascii="宋体" w:hAnsi="宋体" w:eastAsia="宋体" w:cs="宋体"/>
        </w:rPr>
        <w:t>就算撇开宗教不谈信仰，快乐也不是单靠满足自己的欲望而获得，还需要生活得有意义，有爱，有自由，有公平，当然也需要有足够经济收入和身心的健康。</w:t>
      </w:r>
    </w:p>
    <w:p>
      <w:pPr>
        <w:autoSpaceDE w:val="0"/>
        <w:autoSpaceDN w:val="0"/>
        <w:snapToGrid w:val="0"/>
        <w:spacing w:before="202"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在联合国的</w:t>
      </w:r>
      <w:r>
        <w:rPr>
          <w:rFonts w:hint="default" w:ascii="宋体" w:hAnsi="宋体" w:eastAsia="宋体" w:cs="宋体"/>
        </w:rPr>
        <w:t>快乐报告里，中国排在第九十三位，香港第六十四位，台湾第四十三位，新加</w:t>
      </w:r>
      <w:r>
        <w:rPr>
          <w:rFonts w:hint="default" w:ascii="宋体" w:hAnsi="宋体" w:eastAsia="宋体" w:cs="宋体"/>
          <w:spacing w:val="-1"/>
        </w:rPr>
        <w:t>坡第三十位</w:t>
      </w:r>
      <w:r>
        <w:rPr>
          <w:rFonts w:hint="default" w:ascii="宋体" w:hAnsi="宋体" w:eastAsia="宋体" w:cs="宋体"/>
        </w:rPr>
        <w:t>。从报告的排名上来看，中国人和海外华人好像不是很快乐。理由在哪里呢？</w:t>
      </w:r>
      <w:r>
        <w:rPr>
          <w:rFonts w:hint="default" w:ascii="宋体" w:hAnsi="宋体" w:eastAsia="宋体" w:cs="宋体"/>
          <w:spacing w:val="-1"/>
        </w:rPr>
        <w:t>没有确实的</w:t>
      </w:r>
      <w:r>
        <w:rPr>
          <w:rFonts w:hint="default" w:ascii="宋体" w:hAnsi="宋体" w:eastAsia="宋体" w:cs="宋体"/>
        </w:rPr>
        <w:t>数据，我们只能推测。我想到可能的理由包括以下几点。第一、中国人太注重</w:t>
      </w:r>
      <w:r>
        <w:rPr>
          <w:rFonts w:hint="default" w:ascii="宋体" w:hAnsi="宋体" w:eastAsia="宋体" w:cs="宋体"/>
          <w:spacing w:val="-1"/>
        </w:rPr>
        <w:t>面子，过分</w:t>
      </w:r>
      <w:r>
        <w:rPr>
          <w:rFonts w:hint="default" w:ascii="宋体" w:hAnsi="宋体" w:eastAsia="宋体" w:cs="宋体"/>
        </w:rPr>
        <w:t>注重面子可能造成人际间不透明（妨碍人际间真诚坦然的沟通），对别人的意见顾虑太多（增加对自己的压力，要讨别人赞许可能导致自己心理不平衡），注重外表</w:t>
      </w:r>
      <w:r>
        <w:rPr>
          <w:rFonts w:hint="default" w:ascii="宋体" w:hAnsi="宋体" w:eastAsia="宋体" w:cs="宋体"/>
          <w:spacing w:val="-1"/>
        </w:rPr>
        <w:t>（导致里外</w:t>
      </w:r>
      <w:r>
        <w:rPr>
          <w:rFonts w:hint="default" w:ascii="宋体" w:hAnsi="宋体" w:eastAsia="宋体" w:cs="宋体"/>
        </w:rPr>
        <w:t>不一致，忽略培养内在生命的成长），为了要面子而放弃争取对自己有益处的事情等等。第二、不善于坦诚公开沟通。中国人似乎习惯于“心照不宣”，“尽在不言</w:t>
      </w:r>
      <w:r>
        <w:rPr>
          <w:rFonts w:hint="default" w:ascii="宋体" w:hAnsi="宋体" w:eastAsia="宋体" w:cs="宋体"/>
          <w:spacing w:val="-1"/>
        </w:rPr>
        <w:t>中”，“无</w:t>
      </w:r>
      <w:r>
        <w:rPr>
          <w:rFonts w:hint="default" w:ascii="宋体" w:hAnsi="宋体" w:eastAsia="宋体" w:cs="宋体"/>
        </w:rPr>
        <w:t>声胜有声”。把事情埋在心里，把实情隐瞒（特别是不好的消息或事情）好像</w:t>
      </w:r>
      <w:r>
        <w:rPr>
          <w:rFonts w:hint="default" w:ascii="宋体" w:hAnsi="宋体" w:eastAsia="宋体" w:cs="宋体"/>
          <w:spacing w:val="-1"/>
        </w:rPr>
        <w:t>成为一种美</w:t>
      </w:r>
      <w:r>
        <w:rPr>
          <w:rFonts w:hint="default" w:ascii="宋体" w:hAnsi="宋体" w:eastAsia="宋体" w:cs="宋体"/>
        </w:rPr>
        <w:t>德。在一个这样的环境里生活，心情很难舒畅。第三、在争取成就的时候，把</w:t>
      </w:r>
      <w:r>
        <w:rPr>
          <w:rFonts w:hint="default" w:ascii="宋体" w:hAnsi="宋体" w:eastAsia="宋体" w:cs="宋体"/>
          <w:spacing w:val="-1"/>
        </w:rPr>
        <w:t>成就定义得</w:t>
      </w:r>
      <w:r>
        <w:rPr>
          <w:rFonts w:hint="default" w:ascii="宋体" w:hAnsi="宋体" w:eastAsia="宋体" w:cs="宋体"/>
        </w:rPr>
        <w:t>太狭窄。争取成就是好的，只要途径正确。可是如果把成就的定义限制在名成</w:t>
      </w:r>
      <w:r>
        <w:rPr>
          <w:rFonts w:hint="default" w:ascii="宋体" w:hAnsi="宋体" w:eastAsia="宋体" w:cs="宋体"/>
          <w:spacing w:val="-1"/>
        </w:rPr>
        <w:t>利就，争取</w:t>
      </w:r>
      <w:r>
        <w:rPr>
          <w:rFonts w:hint="default" w:ascii="宋体" w:hAnsi="宋体" w:eastAsia="宋体" w:cs="宋体"/>
        </w:rPr>
        <w:t>成功的代价对很多人来说就太大了。人生的意义，不能单单从成就里获得。第四、专顾自己，缺乏爱人的精神。“各人自扫门前雪， 休管他人瓦上霜”。外国人名成利就， 很多时候会把大量的金钱捐给一些机构，如大学、医院、图书馆，或其它福利机</w:t>
      </w:r>
      <w:r>
        <w:rPr>
          <w:rFonts w:hint="default" w:ascii="宋体" w:hAnsi="宋体" w:eastAsia="宋体" w:cs="宋体"/>
          <w:spacing w:val="-1"/>
        </w:rPr>
        <w:t>构。联合国</w:t>
      </w:r>
      <w:r>
        <w:rPr>
          <w:rFonts w:hint="default" w:ascii="宋体" w:hAnsi="宋体" w:eastAsia="宋体" w:cs="宋体"/>
        </w:rPr>
        <w:t>的快乐报告里，就以对慈善机构的捐款来作为衡量生活质量的指标之一。相对</w:t>
      </w:r>
      <w:r>
        <w:rPr>
          <w:rFonts w:hint="default" w:ascii="宋体" w:hAnsi="宋体" w:eastAsia="宋体" w:cs="宋体"/>
          <w:spacing w:val="-1"/>
        </w:rPr>
        <w:t>来说，中国</w:t>
      </w:r>
      <w:r>
        <w:rPr>
          <w:rFonts w:hint="default" w:ascii="宋体" w:hAnsi="宋体" w:eastAsia="宋体" w:cs="宋体"/>
        </w:rPr>
        <w:t>的富人好像比较不喜欢慷慨行善，他们宁愿把钱财守住留给自己或子孙享用，</w:t>
      </w:r>
      <w:r>
        <w:rPr>
          <w:rFonts w:hint="default" w:ascii="宋体" w:hAnsi="宋体" w:eastAsia="宋体" w:cs="宋体"/>
          <w:spacing w:val="-1"/>
        </w:rPr>
        <w:t>顶多也就是</w:t>
      </w:r>
      <w:r>
        <w:rPr>
          <w:rFonts w:hint="default" w:ascii="宋体" w:hAnsi="宋体" w:eastAsia="宋体" w:cs="宋体"/>
        </w:rPr>
        <w:t>捐钱修建庙宇为的是积德。因此，要真正快乐可能比较困难。有关其它生活质量的社会因素，如贪污腐败的程度，我就不在这里讨论了。</w:t>
      </w:r>
    </w:p>
    <w:p>
      <w:pPr>
        <w:autoSpaceDE w:val="0"/>
        <w:autoSpaceDN w:val="0"/>
        <w:snapToGrid w:val="0"/>
        <w:spacing w:before="761"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396" w:right="1438" w:bottom="759" w:left="1440" w:header="0" w:footer="0" w:gutter="0"/>
          <w:pgNumType w:fmt="decimal" w:start="0"/>
          <w:cols w:space="720" w:num="1"/>
          <w:docGrid w:linePitch="1" w:charSpace="0"/>
        </w:sectPr>
      </w:pPr>
      <w:r>
        <w:rPr>
          <w:rFonts w:hint="default" w:ascii="Calibri" w:hAnsi="Calibri" w:eastAsia="Calibri" w:cs="Calibri"/>
          <w:sz w:val="22"/>
        </w:rPr>
        <w:t>—38</w:t>
      </w:r>
    </w:p>
    <w:p>
      <w:pPr>
        <w:autoSpaceDE w:val="0"/>
        <w:autoSpaceDN w:val="0"/>
        <w:snapToGrid w:val="0"/>
        <w:spacing w:before="0"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当然我们也不</w:t>
      </w:r>
      <w:r>
        <w:rPr>
          <w:rFonts w:hint="default" w:ascii="宋体" w:hAnsi="宋体" w:eastAsia="宋体" w:cs="宋体"/>
        </w:rPr>
        <w:t>要忽略一个事实：西方国家可能比其它国家快乐，可是西方国家的抑郁症流</w:t>
      </w:r>
      <w:r>
        <w:rPr>
          <w:rFonts w:hint="default" w:ascii="宋体" w:hAnsi="宋体" w:eastAsia="宋体" w:cs="宋体"/>
          <w:spacing w:val="-1"/>
        </w:rPr>
        <w:t>行率似乎并没</w:t>
      </w:r>
      <w:r>
        <w:rPr>
          <w:rFonts w:hint="default" w:ascii="宋体" w:hAnsi="宋体" w:eastAsia="宋体" w:cs="宋体"/>
        </w:rPr>
        <w:t>有减少。西方国家的自杀率，过去十多年间也沒有減少。预防抑郁症，需要</w:t>
      </w:r>
      <w:r>
        <w:rPr>
          <w:rFonts w:hint="default" w:ascii="宋体" w:hAnsi="宋体" w:eastAsia="宋体" w:cs="宋体"/>
          <w:spacing w:val="-1"/>
        </w:rPr>
        <w:t>减少诱发忧郁</w:t>
      </w:r>
      <w:r>
        <w:rPr>
          <w:rFonts w:hint="default" w:ascii="宋体" w:hAnsi="宋体" w:eastAsia="宋体" w:cs="宋体"/>
        </w:rPr>
        <w:t>症的成因，就是说，需要减少基因与环境的互动。既然基因不能改变，那么</w:t>
      </w:r>
      <w:r>
        <w:rPr>
          <w:rFonts w:hint="default" w:ascii="宋体" w:hAnsi="宋体" w:eastAsia="宋体" w:cs="宋体"/>
          <w:spacing w:val="-1"/>
        </w:rPr>
        <w:t>我们可以减少</w:t>
      </w:r>
      <w:r>
        <w:rPr>
          <w:rFonts w:hint="default" w:ascii="宋体" w:hAnsi="宋体" w:eastAsia="宋体" w:cs="宋体"/>
        </w:rPr>
        <w:t>环境的诱因吗？从理论上来说，上面提过导致快乐的生活质量因素，如彼此</w:t>
      </w:r>
      <w:r>
        <w:rPr>
          <w:rFonts w:hint="default" w:ascii="宋体" w:hAnsi="宋体" w:eastAsia="宋体" w:cs="宋体"/>
          <w:spacing w:val="-1"/>
        </w:rPr>
        <w:t>相爱，公义和</w:t>
      </w:r>
      <w:r>
        <w:rPr>
          <w:rFonts w:hint="default" w:ascii="宋体" w:hAnsi="宋体" w:eastAsia="宋体" w:cs="宋体"/>
        </w:rPr>
        <w:t>平，人生意义，身心健康，以及有足够的经济收入，都应该可以减少诱发抑</w:t>
      </w:r>
      <w:r>
        <w:rPr>
          <w:rFonts w:hint="default" w:ascii="宋体" w:hAnsi="宋体" w:eastAsia="宋体" w:cs="宋体"/>
          <w:spacing w:val="-1"/>
        </w:rPr>
        <w:t>郁症的环境诱</w:t>
      </w:r>
      <w:r>
        <w:rPr>
          <w:rFonts w:hint="default" w:ascii="宋体" w:hAnsi="宋体" w:eastAsia="宋体" w:cs="宋体"/>
        </w:rPr>
        <w:t>因。当然这还是需要实证的。到目前为止我还没有看到预防忧郁症有关的研</w:t>
      </w:r>
      <w:r>
        <w:rPr>
          <w:rFonts w:hint="default" w:ascii="宋体" w:hAnsi="宋体" w:eastAsia="宋体" w:cs="宋体"/>
          <w:spacing w:val="-1"/>
        </w:rPr>
        <w:t>究报告。当然</w:t>
      </w:r>
      <w:r>
        <w:rPr>
          <w:rFonts w:hint="default" w:ascii="宋体" w:hAnsi="宋体" w:eastAsia="宋体" w:cs="宋体"/>
        </w:rPr>
        <w:t>，我们同时也必须承认，科学只能解决人类一部分的问题，因为科学专注的</w:t>
      </w:r>
      <w:r>
        <w:rPr>
          <w:rFonts w:hint="default" w:ascii="宋体" w:hAnsi="宋体" w:eastAsia="宋体" w:cs="宋体"/>
          <w:spacing w:val="-1"/>
        </w:rPr>
        <w:t>是机制，而不</w:t>
      </w:r>
      <w:r>
        <w:rPr>
          <w:rFonts w:hint="default" w:ascii="宋体" w:hAnsi="宋体" w:eastAsia="宋体" w:cs="宋体"/>
        </w:rPr>
        <w:t>是生命的意义与人生的终极目的。人生意义与目的属于信仰的范畴。人类的</w:t>
      </w:r>
      <w:r>
        <w:rPr>
          <w:rFonts w:hint="default" w:ascii="宋体" w:hAnsi="宋体" w:eastAsia="宋体" w:cs="宋体"/>
          <w:spacing w:val="-1"/>
        </w:rPr>
        <w:t>基本问题：我</w:t>
      </w:r>
      <w:r>
        <w:rPr>
          <w:rFonts w:hint="default" w:ascii="宋体" w:hAnsi="宋体" w:eastAsia="宋体" w:cs="宋体"/>
        </w:rPr>
        <w:t>从哪里来，我往哪里去，人活着有什么目的和意义，这些问题只能从神特别的启示里找到答案。我以下面的两个案例来说明这一点。</w:t>
      </w:r>
    </w:p>
    <w:p>
      <w:pPr>
        <w:autoSpaceDE w:val="0"/>
        <w:autoSpaceDN w:val="0"/>
        <w:snapToGrid w:val="0"/>
        <w:spacing w:before="201" w:after="0" w:line="358" w:lineRule="exact"/>
        <w:ind w:left="0" w:right="88" w:firstLine="0"/>
        <w:jc w:val="left"/>
        <w:textAlignment w:val="auto"/>
        <w:rPr>
          <w:rFonts w:hint="default" w:ascii="宋体" w:hAnsi="宋体" w:eastAsia="宋体" w:cs="宋体"/>
        </w:rPr>
      </w:pPr>
      <w:r>
        <w:rPr>
          <w:rFonts w:hint="default" w:ascii="宋体" w:hAnsi="宋体" w:eastAsia="宋体" w:cs="宋体"/>
          <w:spacing w:val="-2"/>
        </w:rPr>
        <w:t>案例八：一个五十岁的</w:t>
      </w:r>
      <w:r>
        <w:rPr>
          <w:rFonts w:hint="default" w:ascii="宋体" w:hAnsi="宋体" w:eastAsia="宋体" w:cs="宋体"/>
          <w:spacing w:val="-1"/>
        </w:rPr>
        <w:t>少数民族女人，十七岁开始第一次患双向症。她有很强的家族历史;</w:t>
      </w:r>
      <w:r>
        <w:rPr>
          <w:rFonts w:hint="default" w:ascii="宋体" w:hAnsi="宋体" w:eastAsia="宋体" w:cs="宋体"/>
        </w:rPr>
        <w:t xml:space="preserve"> 父亲和大哥都因着患了双向症而自杀，其他三个兄弟姐妹也都有双向症。她</w:t>
      </w:r>
      <w:r>
        <w:rPr>
          <w:rFonts w:hint="default" w:ascii="宋体" w:hAnsi="宋体" w:eastAsia="宋体" w:cs="宋体"/>
          <w:spacing w:val="31"/>
        </w:rPr>
        <w:t>在</w:t>
      </w:r>
      <w:r>
        <w:rPr>
          <w:rFonts w:hint="default" w:ascii="宋体" w:hAnsi="宋体" w:eastAsia="宋体" w:cs="宋体"/>
        </w:rPr>
        <w:t>1</w:t>
      </w:r>
      <w:r>
        <w:rPr>
          <w:rFonts w:hint="default" w:ascii="宋体" w:hAnsi="宋体" w:eastAsia="宋体" w:cs="宋体"/>
          <w:spacing w:val="60"/>
        </w:rPr>
        <w:t>7</w:t>
      </w:r>
      <w:r>
        <w:rPr>
          <w:rFonts w:hint="default" w:ascii="宋体" w:hAnsi="宋体" w:eastAsia="宋体" w:cs="宋体"/>
        </w:rPr>
        <w:t>岁</w:t>
      </w:r>
      <w:r>
        <w:rPr>
          <w:rFonts w:hint="default" w:ascii="宋体" w:hAnsi="宋体" w:eastAsia="宋体" w:cs="宋体"/>
          <w:spacing w:val="30"/>
        </w:rPr>
        <w:t>到</w:t>
      </w:r>
      <w:r>
        <w:rPr>
          <w:rFonts w:hint="default" w:ascii="宋体" w:hAnsi="宋体" w:eastAsia="宋体" w:cs="宋体"/>
        </w:rPr>
        <w:t>40 岁之间，住精神病院接受治疗超</w:t>
      </w:r>
      <w:r>
        <w:rPr>
          <w:rFonts w:hint="default" w:ascii="宋体" w:hAnsi="宋体" w:eastAsia="宋体" w:cs="宋体"/>
          <w:spacing w:val="30"/>
        </w:rPr>
        <w:t>过</w:t>
      </w:r>
      <w:r>
        <w:rPr>
          <w:rFonts w:hint="default" w:ascii="宋体" w:hAnsi="宋体" w:eastAsia="宋体" w:cs="宋体"/>
        </w:rPr>
        <w:t>3</w:t>
      </w:r>
      <w:r>
        <w:rPr>
          <w:rFonts w:hint="default" w:ascii="宋体" w:hAnsi="宋体" w:eastAsia="宋体" w:cs="宋体"/>
          <w:spacing w:val="60"/>
        </w:rPr>
        <w:t>0</w:t>
      </w:r>
      <w:r>
        <w:rPr>
          <w:rFonts w:hint="default" w:ascii="宋体" w:hAnsi="宋体" w:eastAsia="宋体" w:cs="宋体"/>
        </w:rPr>
        <w:t>次。三十五岁的时候她信主，这是她的民族背景不容许的。信主后有喜乐，不再想自杀，可是因为不肯持续服药，信主后头五年，双向症时</w:t>
      </w:r>
      <w:r>
        <w:rPr>
          <w:rFonts w:hint="default" w:ascii="宋体" w:hAnsi="宋体" w:eastAsia="宋体" w:cs="宋体"/>
          <w:spacing w:val="-1"/>
        </w:rPr>
        <w:t>有反复与复发</w:t>
      </w:r>
      <w:r>
        <w:rPr>
          <w:rFonts w:hint="default" w:ascii="宋体" w:hAnsi="宋体" w:eastAsia="宋体" w:cs="宋体"/>
        </w:rPr>
        <w:t>，还是需要住院治疗。四十岁时，她终于决定接受自己有双向症，需要治疗，并且持续不断服药，跟医生配合，结果十年里没有再发病，不再住院，非常喜乐，并且向丈夫、母亲和妹妹传福音。信仰与治疗配合美好的效果，在她的身上是明显的。</w:t>
      </w:r>
    </w:p>
    <w:p>
      <w:pPr>
        <w:autoSpaceDE w:val="0"/>
        <w:autoSpaceDN w:val="0"/>
        <w:snapToGrid w:val="0"/>
        <w:spacing w:before="211" w:after="0" w:line="358" w:lineRule="exact"/>
        <w:ind w:left="0" w:right="150" w:firstLine="0"/>
        <w:jc w:val="left"/>
        <w:textAlignment w:val="auto"/>
        <w:rPr>
          <w:rFonts w:hint="default" w:ascii="宋体" w:hAnsi="宋体" w:eastAsia="宋体" w:cs="宋体"/>
        </w:rPr>
      </w:pPr>
      <w:r>
        <w:rPr>
          <w:rFonts w:hint="default" w:ascii="宋体" w:hAnsi="宋体" w:eastAsia="宋体" w:cs="宋体"/>
        </w:rPr>
        <w:t>案例九：一个自闭症的小孩，常被父亲毒打。后来母亲跟姨妈信主，带他离开父亲。我在</w:t>
      </w:r>
      <w:r>
        <w:rPr>
          <w:rFonts w:hint="default" w:ascii="宋体" w:hAnsi="宋体" w:eastAsia="宋体" w:cs="宋体"/>
          <w:spacing w:val="30"/>
        </w:rPr>
        <w:t>他</w:t>
      </w:r>
      <w:r>
        <w:rPr>
          <w:rFonts w:hint="default" w:ascii="宋体" w:hAnsi="宋体" w:eastAsia="宋体" w:cs="宋体"/>
        </w:rPr>
        <w:t>1</w:t>
      </w:r>
      <w:r>
        <w:rPr>
          <w:rFonts w:hint="default" w:ascii="宋体" w:hAnsi="宋体" w:eastAsia="宋体" w:cs="宋体"/>
          <w:spacing w:val="60"/>
        </w:rPr>
        <w:t>5</w:t>
      </w:r>
      <w:r>
        <w:rPr>
          <w:rFonts w:hint="default" w:ascii="宋体" w:hAnsi="宋体" w:eastAsia="宋体" w:cs="宋体"/>
        </w:rPr>
        <w:t>岁的时候第一次看他，他的情况非常不好，多动，行为失控，眼睛从来不看人，根本不说话。一</w:t>
      </w:r>
      <w:r>
        <w:rPr>
          <w:rFonts w:hint="default" w:ascii="宋体" w:hAnsi="宋体" w:eastAsia="宋体" w:cs="宋体"/>
          <w:spacing w:val="30"/>
        </w:rPr>
        <w:t>个</w:t>
      </w:r>
      <w:r>
        <w:rPr>
          <w:rFonts w:hint="default" w:ascii="宋体" w:hAnsi="宋体" w:eastAsia="宋体" w:cs="宋体"/>
        </w:rPr>
        <w:t>1</w:t>
      </w:r>
      <w:r>
        <w:rPr>
          <w:rFonts w:hint="default" w:ascii="宋体" w:hAnsi="宋体" w:eastAsia="宋体" w:cs="宋体"/>
          <w:spacing w:val="60"/>
        </w:rPr>
        <w:t>5</w:t>
      </w:r>
      <w:r>
        <w:rPr>
          <w:rFonts w:hint="default" w:ascii="宋体" w:hAnsi="宋体" w:eastAsia="宋体" w:cs="宋体"/>
        </w:rPr>
        <w:t>岁自闭症的小孩在国外也没有好的治疗方案。他母亲和姨妈不断以爱</w:t>
      </w:r>
      <w:r>
        <w:rPr>
          <w:rFonts w:hint="default" w:ascii="宋体" w:hAnsi="宋体" w:eastAsia="宋体" w:cs="宋体"/>
          <w:spacing w:val="-1"/>
        </w:rPr>
        <w:t>心带领他，教</w:t>
      </w:r>
      <w:r>
        <w:rPr>
          <w:rFonts w:hint="default" w:ascii="宋体" w:hAnsi="宋体" w:eastAsia="宋体" w:cs="宋体"/>
        </w:rPr>
        <w:t>会也给他们很多的帮助。三年后，他有不可思议的改变，跟人有眼目的接触。</w:t>
      </w:r>
      <w:r>
        <w:rPr>
          <w:rFonts w:hint="default" w:ascii="宋体" w:hAnsi="宋体" w:eastAsia="宋体" w:cs="宋体"/>
          <w:spacing w:val="-1"/>
        </w:rPr>
        <w:t>多动症与行</w:t>
      </w:r>
      <w:r>
        <w:rPr>
          <w:rFonts w:hint="default" w:ascii="宋体" w:hAnsi="宋体" w:eastAsia="宋体" w:cs="宋体"/>
        </w:rPr>
        <w:t>为失控方面也有明显的进步。说话也多了，还能做简单的祷告。他用粘土捏成</w:t>
      </w:r>
      <w:r>
        <w:rPr>
          <w:rFonts w:hint="default" w:ascii="宋体" w:hAnsi="宋体" w:eastAsia="宋体" w:cs="宋体"/>
          <w:spacing w:val="-1"/>
        </w:rPr>
        <w:t>精致的小动</w:t>
      </w:r>
      <w:r>
        <w:rPr>
          <w:rFonts w:hint="default" w:ascii="宋体" w:hAnsi="宋体" w:eastAsia="宋体" w:cs="宋体"/>
        </w:rPr>
        <w:t>物送给我。虽然他以后大概不能独立生活，可是这自闭症状的显著好转，在国外最好的治疗环境里，也很难获得。</w:t>
      </w:r>
    </w:p>
    <w:p>
      <w:pPr>
        <w:autoSpaceDE w:val="0"/>
        <w:autoSpaceDN w:val="0"/>
        <w:snapToGrid w:val="0"/>
        <w:spacing w:before="197" w:after="0" w:line="360" w:lineRule="exact"/>
        <w:ind w:left="0" w:right="240" w:firstLine="0"/>
        <w:jc w:val="both"/>
        <w:textAlignment w:val="auto"/>
        <w:rPr>
          <w:rFonts w:hint="default" w:ascii="宋体" w:hAnsi="宋体" w:eastAsia="宋体" w:cs="宋体"/>
        </w:rPr>
      </w:pPr>
      <w:r>
        <w:rPr>
          <w:rFonts w:hint="default" w:ascii="宋体" w:hAnsi="宋体" w:eastAsia="宋体" w:cs="宋体"/>
          <w:spacing w:val="-1"/>
        </w:rPr>
        <w:t>二十世纪的心</w:t>
      </w:r>
      <w:r>
        <w:rPr>
          <w:rFonts w:hint="default" w:ascii="宋体" w:hAnsi="宋体" w:eastAsia="宋体" w:cs="宋体"/>
        </w:rPr>
        <w:t>理学家和精神科学家，普遍轻视基督教，认为基督徒是幼稚不成熟的弱者，需要依靠一个自己内心投射出来的全能上帝。弗洛伊德（Sigmund Freud）与爱里斯（Albert Ellis）敌视基督教的论点，是人所周知的。马克思的 “宗教是人民的鸦片”更成为许多人对基督教负面的评价。</w:t>
      </w:r>
    </w:p>
    <w:p>
      <w:pPr>
        <w:autoSpaceDE w:val="0"/>
        <w:autoSpaceDN w:val="0"/>
        <w:snapToGrid w:val="0"/>
        <w:spacing w:before="211"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可是，过去二</w:t>
      </w:r>
      <w:r>
        <w:rPr>
          <w:rFonts w:hint="default" w:ascii="宋体" w:hAnsi="宋体" w:eastAsia="宋体" w:cs="宋体"/>
        </w:rPr>
        <w:t>十五年的研究，发现基督教信仰对精神健康是很有帮助的。有一项对一千多</w:t>
      </w:r>
      <w:r>
        <w:rPr>
          <w:rFonts w:hint="default" w:ascii="宋体" w:hAnsi="宋体" w:eastAsia="宋体" w:cs="宋体"/>
          <w:spacing w:val="-1"/>
        </w:rPr>
        <w:t>个高智商儿童</w:t>
      </w:r>
      <w:r>
        <w:rPr>
          <w:rFonts w:hint="default" w:ascii="宋体" w:hAnsi="宋体" w:eastAsia="宋体" w:cs="宋体"/>
        </w:rPr>
        <w:t>的史丹佛长期（超过五十年）追踪研究发现：有信仰（主要是基督教和犹太</w:t>
      </w:r>
    </w:p>
    <w:p>
      <w:pPr>
        <w:autoSpaceDE w:val="0"/>
        <w:autoSpaceDN w:val="0"/>
        <w:snapToGrid w:val="0"/>
        <w:spacing w:before="2"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教）而且高智</w:t>
      </w:r>
      <w:r>
        <w:rPr>
          <w:rFonts w:hint="default" w:ascii="宋体" w:hAnsi="宋体" w:eastAsia="宋体" w:cs="宋体"/>
        </w:rPr>
        <w:t>商人，一生中的身心健康与事业成就，比那些没有信仰的同样高智商的同辈</w:t>
      </w:r>
      <w:r>
        <w:rPr>
          <w:rFonts w:hint="default" w:ascii="宋体" w:hAnsi="宋体" w:eastAsia="宋体" w:cs="宋体"/>
          <w:spacing w:val="-1"/>
        </w:rPr>
        <w:t>高很多。我在</w:t>
      </w:r>
      <w:r>
        <w:rPr>
          <w:rFonts w:hint="default" w:ascii="宋体" w:hAnsi="宋体" w:eastAsia="宋体" w:cs="宋体"/>
        </w:rPr>
        <w:t>第六章里已经提过信仰对精神病与身体其它疾病的帮助，目前灵性与价值观的课题，已经进入精神科与医学研究的主流，不像以前被边缘化了。</w:t>
      </w:r>
    </w:p>
    <w:p>
      <w:pPr>
        <w:autoSpaceDE w:val="0"/>
        <w:autoSpaceDN w:val="0"/>
        <w:snapToGrid w:val="0"/>
        <w:spacing w:before="602"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396" w:right="1200" w:bottom="759" w:left="1440" w:header="0" w:footer="0" w:gutter="0"/>
          <w:pgNumType w:fmt="decimal" w:start="0"/>
          <w:cols w:space="720" w:num="1"/>
          <w:docGrid w:linePitch="1" w:charSpace="0"/>
        </w:sectPr>
      </w:pPr>
      <w:r>
        <w:rPr>
          <w:rFonts w:hint="default" w:ascii="Calibri" w:hAnsi="Calibri" w:eastAsia="Calibri" w:cs="Calibri"/>
          <w:sz w:val="22"/>
        </w:rPr>
        <w:t>—39</w:t>
      </w:r>
    </w:p>
    <w:p>
      <w:pPr>
        <w:autoSpaceDE w:val="0"/>
        <w:autoSpaceDN w:val="0"/>
        <w:snapToGrid w:val="0"/>
        <w:spacing w:before="2" w:after="0" w:line="400" w:lineRule="exact"/>
        <w:ind w:left="0" w:right="0" w:firstLine="0"/>
        <w:jc w:val="left"/>
        <w:textAlignment w:val="auto"/>
        <w:rPr>
          <w:rFonts w:hint="default" w:ascii="宋体" w:hAnsi="宋体" w:eastAsia="宋体" w:cs="宋体"/>
          <w:sz w:val="32"/>
        </w:rPr>
      </w:pPr>
      <w:r>
        <w:rPr>
          <w:rFonts w:hint="eastAsia" w:ascii="宋体" w:hAnsi="宋体" w:eastAsia="宋体" w:cs="宋体"/>
          <w:sz w:val="32"/>
          <w:lang w:val="en-US" w:eastAsia="zh-CN"/>
        </w:rPr>
        <w:t>十</w:t>
      </w:r>
      <w:r>
        <w:rPr>
          <w:rFonts w:hint="default" w:ascii="宋体" w:hAnsi="宋体" w:eastAsia="宋体" w:cs="宋体"/>
          <w:sz w:val="32"/>
        </w:rPr>
        <w:t>、为什么我选择精神科专业</w:t>
      </w:r>
      <w:r>
        <w:rPr>
          <w:rFonts w:hint="default" w:ascii="宋体" w:hAnsi="宋体" w:eastAsia="宋体" w:cs="宋体"/>
          <w:color w:val="000000"/>
          <w:spacing w:val="0"/>
          <w:w w:val="100"/>
          <w:position w:val="0"/>
          <w:sz w:val="32"/>
          <w:highlight w:val="none"/>
          <w:u w:val="none"/>
          <w:lang w:val="en-US" w:eastAsia="zh-CN" w:bidi="ar-SA"/>
        </w:rPr>
        <w:pict>
          <v:shape id="1147" o:spid="_x0000_s1107" type="#_x0000_t75" style="position:absolute;left:0;margin-left:71.75pt;margin-top:89.9pt;height:1.35pt;width:208.5pt;mso-position-horizontal-relative:page;mso-position-vertical-relative:page;rotation:0f;z-index:-251575296;" o:ole="f" fillcolor="#FFFFFF" filled="f" o:preferrelative="t" stroked="f" coordorigin="0,0" coordsize="21600,21600">
            <v:fill on="f" color2="#FFFFFF" focus="0%"/>
            <v:imagedata gain="65536f" blacklevel="0f" gamma="0" chromakey="#FFFFFF" o:title="" r:id="rId36"/>
            <o:lock v:ext="edit" position="f" selection="f" grouping="f" rotation="f" cropping="f" text="f" aspectratio="t"/>
          </v:shape>
        </w:pict>
      </w:r>
    </w:p>
    <w:p>
      <w:pPr>
        <w:autoSpaceDE w:val="0"/>
        <w:autoSpaceDN w:val="0"/>
        <w:snapToGrid w:val="0"/>
        <w:spacing w:before="232"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长久以来，精</w:t>
      </w:r>
      <w:r>
        <w:rPr>
          <w:rFonts w:hint="default" w:ascii="宋体" w:hAnsi="宋体" w:eastAsia="宋体" w:cs="宋体"/>
        </w:rPr>
        <w:t>神科这门医学，在中国的专业人士中，是乏人问津的。这种情况最近在香港</w:t>
      </w:r>
      <w:r>
        <w:rPr>
          <w:rFonts w:hint="default" w:ascii="宋体" w:hAnsi="宋体" w:eastAsia="宋体" w:cs="宋体"/>
          <w:spacing w:val="-1"/>
        </w:rPr>
        <w:t>好像有所改善</w:t>
      </w:r>
      <w:r>
        <w:rPr>
          <w:rFonts w:hint="default" w:ascii="宋体" w:hAnsi="宋体" w:eastAsia="宋体" w:cs="宋体"/>
        </w:rPr>
        <w:t>。可是在我当医科学生的时候，全香港的精神科医生，屈指可数。我在医学</w:t>
      </w:r>
      <w:r>
        <w:rPr>
          <w:rFonts w:hint="default" w:ascii="宋体" w:hAnsi="宋体" w:eastAsia="宋体" w:cs="宋体"/>
          <w:spacing w:val="-1"/>
        </w:rPr>
        <w:t>院第二年的时</w:t>
      </w:r>
      <w:r>
        <w:rPr>
          <w:rFonts w:hint="default" w:ascii="宋体" w:hAnsi="宋体" w:eastAsia="宋体" w:cs="宋体"/>
        </w:rPr>
        <w:t>候，就决定选择精神科这门专业。我作这选择有三个理由：第一、精神科的</w:t>
      </w:r>
    </w:p>
    <w:p>
      <w:pPr>
        <w:autoSpaceDE w:val="0"/>
        <w:autoSpaceDN w:val="0"/>
        <w:snapToGrid w:val="0"/>
        <w:spacing w:before="2"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理论，当时受</w:t>
      </w:r>
      <w:r>
        <w:rPr>
          <w:rFonts w:hint="default" w:ascii="宋体" w:hAnsi="宋体" w:eastAsia="宋体" w:cs="宋体"/>
        </w:rPr>
        <w:t>精神分析学与行为派心理学很大的影响，对我来说，这些学派的理论，不但</w:t>
      </w:r>
      <w:r>
        <w:rPr>
          <w:rFonts w:hint="default" w:ascii="宋体" w:hAnsi="宋体" w:eastAsia="宋体" w:cs="宋体"/>
          <w:spacing w:val="-1"/>
        </w:rPr>
        <w:t>非常深奥，而</w:t>
      </w:r>
      <w:r>
        <w:rPr>
          <w:rFonts w:hint="default" w:ascii="宋体" w:hAnsi="宋体" w:eastAsia="宋体" w:cs="宋体"/>
        </w:rPr>
        <w:t>且跟我自己的基督教信仰好像有明显的冲突。我有很强烈的意愿，想要去把它们整合起来。对我来说，这是一个很有挑战性的追求。记得那时候，我读了一本叫“人啊，你究竟是谁？（What, Then, Is Man）”的书，这是一本有关整合基督教信仰与心理学的书，看后更增加我对精神科学的兴趣。第二、我有一种叛逆，喜欢做别人不喜</w:t>
      </w:r>
      <w:r>
        <w:rPr>
          <w:rFonts w:hint="default" w:ascii="宋体" w:hAnsi="宋体" w:eastAsia="宋体" w:cs="宋体"/>
          <w:spacing w:val="-1"/>
        </w:rPr>
        <w:t>欢做的事情。</w:t>
      </w:r>
      <w:r>
        <w:rPr>
          <w:rFonts w:hint="default" w:ascii="宋体" w:hAnsi="宋体" w:eastAsia="宋体" w:cs="宋体"/>
        </w:rPr>
        <w:t>看到只有寥寥无几的华人精神科医生，我就觉得这专业对我特別吸引。第三、我的姨妈患有严重的精神分裂症。看着她那不可理喻的行为和表现，看着我母亲的着急痛</w:t>
      </w:r>
      <w:r>
        <w:rPr>
          <w:rFonts w:hint="default" w:ascii="宋体" w:hAnsi="宋体" w:eastAsia="宋体" w:cs="宋体"/>
          <w:spacing w:val="-1"/>
        </w:rPr>
        <w:t>苦，一方面觉</w:t>
      </w:r>
      <w:r>
        <w:rPr>
          <w:rFonts w:hint="default" w:ascii="宋体" w:hAnsi="宋体" w:eastAsia="宋体" w:cs="宋体"/>
        </w:rPr>
        <w:t>得难过和无奈，另一方面盼望有一天，可以为她那令人束手无策的疾病提供</w:t>
      </w:r>
      <w:r>
        <w:rPr>
          <w:rFonts w:hint="default" w:ascii="宋体" w:hAnsi="宋体" w:eastAsia="宋体" w:cs="宋体"/>
          <w:spacing w:val="-1"/>
        </w:rPr>
        <w:t>一个解决方案</w:t>
      </w:r>
      <w:r>
        <w:rPr>
          <w:rFonts w:hint="default" w:ascii="宋体" w:hAnsi="宋体" w:eastAsia="宋体" w:cs="宋体"/>
        </w:rPr>
        <w:t>。对于当时年轻的我来说，为什么像我姨妈这样一个爱主的的基督徒，竟然</w:t>
      </w:r>
      <w:r>
        <w:rPr>
          <w:rFonts w:hint="default" w:ascii="宋体" w:hAnsi="宋体" w:eastAsia="宋体" w:cs="宋体"/>
          <w:spacing w:val="-1"/>
        </w:rPr>
        <w:t>患了这么可怕</w:t>
      </w:r>
      <w:r>
        <w:rPr>
          <w:rFonts w:hint="default" w:ascii="宋体" w:hAnsi="宋体" w:eastAsia="宋体" w:cs="宋体"/>
        </w:rPr>
        <w:t>的精神病，这实在是一个让我非常困惑的难题，它时刻驱使着我通过科学探索来追寻一个合理的解答。</w:t>
      </w:r>
    </w:p>
    <w:p>
      <w:pPr>
        <w:autoSpaceDE w:val="0"/>
        <w:autoSpaceDN w:val="0"/>
        <w:snapToGrid w:val="0"/>
        <w:spacing w:before="202"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光阴飞逝，过</w:t>
      </w:r>
      <w:r>
        <w:rPr>
          <w:rFonts w:hint="default" w:ascii="宋体" w:hAnsi="宋体" w:eastAsia="宋体" w:cs="宋体"/>
        </w:rPr>
        <w:t>了这整整五十年之后，回首往事，感触良多。精神科学对于现在的我，还是</w:t>
      </w:r>
      <w:r>
        <w:rPr>
          <w:rFonts w:hint="default" w:ascii="宋体" w:hAnsi="宋体" w:eastAsia="宋体" w:cs="宋体"/>
          <w:spacing w:val="-1"/>
        </w:rPr>
        <w:t>极具挑战性的</w:t>
      </w:r>
      <w:r>
        <w:rPr>
          <w:rFonts w:hint="default" w:ascii="宋体" w:hAnsi="宋体" w:eastAsia="宋体" w:cs="宋体"/>
        </w:rPr>
        <w:t>。虽然精神分析学已经落伍，行为派的发展也到了尽头，可是现在影响精神</w:t>
      </w:r>
      <w:r>
        <w:rPr>
          <w:rFonts w:hint="default" w:ascii="宋体" w:hAnsi="宋体" w:eastAsia="宋体" w:cs="宋体"/>
          <w:spacing w:val="-1"/>
        </w:rPr>
        <w:t>科学的大脑神</w:t>
      </w:r>
      <w:r>
        <w:rPr>
          <w:rFonts w:hint="default" w:ascii="宋体" w:hAnsi="宋体" w:eastAsia="宋体" w:cs="宋体"/>
        </w:rPr>
        <w:t>经科学与基因学，更是深奥奇妙。每当读到这两门学科的研究报告时，我深</w:t>
      </w:r>
      <w:r>
        <w:rPr>
          <w:rFonts w:hint="default" w:ascii="宋体" w:hAnsi="宋体" w:eastAsia="宋体" w:cs="宋体"/>
          <w:spacing w:val="-1"/>
        </w:rPr>
        <w:t>深感到神创造</w:t>
      </w:r>
      <w:r>
        <w:rPr>
          <w:rFonts w:hint="default" w:ascii="宋体" w:hAnsi="宋体" w:eastAsia="宋体" w:cs="宋体"/>
        </w:rPr>
        <w:t>大能的奇妙。可是在美国的华人基督徒圈子里，大脑神经科学，基因学，以</w:t>
      </w:r>
      <w:r>
        <w:rPr>
          <w:rFonts w:hint="default" w:ascii="宋体" w:hAnsi="宋体" w:eastAsia="宋体" w:cs="宋体"/>
          <w:spacing w:val="-1"/>
        </w:rPr>
        <w:t>及精神科学都</w:t>
      </w:r>
      <w:r>
        <w:rPr>
          <w:rFonts w:hint="default" w:ascii="宋体" w:hAnsi="宋体" w:eastAsia="宋体" w:cs="宋体"/>
        </w:rPr>
        <w:t>是乏人问津的。看到这些现状，我们不禁要问两个问题：难道基督徒可以漠</w:t>
      </w:r>
      <w:r>
        <w:rPr>
          <w:rFonts w:hint="default" w:ascii="宋体" w:hAnsi="宋体" w:eastAsia="宋体" w:cs="宋体"/>
          <w:spacing w:val="-1"/>
        </w:rPr>
        <w:t>视现代人（或</w:t>
      </w:r>
      <w:r>
        <w:rPr>
          <w:rFonts w:hint="default" w:ascii="宋体" w:hAnsi="宋体" w:eastAsia="宋体" w:cs="宋体"/>
        </w:rPr>
        <w:t>后现代人）精神健康的需要吗？大脑神经科学和基因学，直接探讨人的本性</w:t>
      </w:r>
      <w:r>
        <w:rPr>
          <w:rFonts w:hint="default" w:ascii="宋体" w:hAnsi="宋体" w:eastAsia="宋体" w:cs="宋体"/>
          <w:spacing w:val="-1"/>
        </w:rPr>
        <w:t>与本质，基督</w:t>
      </w:r>
      <w:r>
        <w:rPr>
          <w:rFonts w:hint="default" w:ascii="宋体" w:hAnsi="宋体" w:eastAsia="宋体" w:cs="宋体"/>
        </w:rPr>
        <w:t>徒如果放弃这些领域，教会如何应付这些学科带给基督教的挑战呢？举例来</w:t>
      </w:r>
      <w:r>
        <w:rPr>
          <w:rFonts w:hint="default" w:ascii="宋体" w:hAnsi="宋体" w:eastAsia="宋体" w:cs="宋体"/>
          <w:spacing w:val="-1"/>
        </w:rPr>
        <w:t>说，今天在大</w:t>
      </w:r>
      <w:r>
        <w:rPr>
          <w:rFonts w:hint="default" w:ascii="宋体" w:hAnsi="宋体" w:eastAsia="宋体" w:cs="宋体"/>
        </w:rPr>
        <w:t>脑神经科学研究方面，对大脑功能及其运作原理已有很深入的了解，有人也</w:t>
      </w:r>
    </w:p>
    <w:p>
      <w:pPr>
        <w:autoSpaceDE w:val="0"/>
        <w:autoSpaceDN w:val="0"/>
        <w:snapToGrid w:val="0"/>
        <w:spacing w:before="3" w:after="0" w:line="358" w:lineRule="exact"/>
        <w:ind w:left="0" w:right="239" w:firstLine="0"/>
        <w:jc w:val="both"/>
        <w:textAlignment w:val="auto"/>
        <w:rPr>
          <w:rFonts w:hint="default" w:ascii="宋体" w:hAnsi="宋体" w:eastAsia="宋体" w:cs="宋体"/>
        </w:rPr>
      </w:pPr>
      <w:r>
        <w:rPr>
          <w:rFonts w:hint="default" w:ascii="宋体" w:hAnsi="宋体" w:eastAsia="宋体" w:cs="宋体"/>
          <w:spacing w:val="-1"/>
        </w:rPr>
        <w:t>开始公开质</w:t>
      </w:r>
      <w:r>
        <w:rPr>
          <w:rFonts w:hint="default" w:ascii="宋体" w:hAnsi="宋体" w:eastAsia="宋体" w:cs="宋体"/>
        </w:rPr>
        <w:t>疑人类灵魂的存在。如果基督徒不从事研究，为这些问题找出答案，又如何回</w:t>
      </w:r>
      <w:r>
        <w:rPr>
          <w:rFonts w:hint="default" w:ascii="宋体" w:hAnsi="宋体" w:eastAsia="宋体" w:cs="宋体"/>
          <w:spacing w:val="-1"/>
        </w:rPr>
        <w:t>应科学的质</w:t>
      </w:r>
      <w:r>
        <w:rPr>
          <w:rFonts w:hint="default" w:ascii="宋体" w:hAnsi="宋体" w:eastAsia="宋体" w:cs="宋体"/>
        </w:rPr>
        <w:t>疑与挑战呢？看到许多充满热情的年轻基督徒，投身圣经辅导，以为可以帮助教会，却放弃这些必爭之地，自感无言以对。</w:t>
      </w:r>
    </w:p>
    <w:p>
      <w:pPr>
        <w:autoSpaceDE w:val="0"/>
        <w:autoSpaceDN w:val="0"/>
        <w:snapToGrid w:val="0"/>
        <w:spacing w:before="197" w:after="0" w:line="360" w:lineRule="exact"/>
        <w:ind w:left="0" w:right="240" w:firstLine="0"/>
        <w:jc w:val="both"/>
        <w:textAlignment w:val="auto"/>
        <w:rPr>
          <w:rFonts w:hint="default" w:ascii="宋体" w:hAnsi="宋体" w:eastAsia="宋体" w:cs="宋体"/>
        </w:rPr>
      </w:pPr>
      <w:r>
        <w:rPr>
          <w:rFonts w:hint="default" w:ascii="宋体" w:hAnsi="宋体" w:eastAsia="宋体" w:cs="宋体"/>
          <w:spacing w:val="-1"/>
        </w:rPr>
        <w:t>我的姨妈已于</w:t>
      </w:r>
      <w:r>
        <w:rPr>
          <w:rFonts w:hint="default" w:ascii="宋体" w:hAnsi="宋体" w:eastAsia="宋体" w:cs="宋体"/>
        </w:rPr>
        <w:t>十多年前安息主怀了。她去世后，我姐姐打电话给我，她在哭泣中对我说，</w:t>
      </w:r>
      <w:r>
        <w:rPr>
          <w:rFonts w:hint="default" w:ascii="宋体" w:hAnsi="宋体" w:eastAsia="宋体" w:cs="宋体"/>
          <w:spacing w:val="-1"/>
        </w:rPr>
        <w:t>在姨妈的床底</w:t>
      </w:r>
      <w:r>
        <w:rPr>
          <w:rFonts w:hint="default" w:ascii="宋体" w:hAnsi="宋体" w:eastAsia="宋体" w:cs="宋体"/>
        </w:rPr>
        <w:t>下，发现一个旧皮箱。打开一看，里面是一些旧衣服，还有一个破烂的网球</w:t>
      </w:r>
      <w:r>
        <w:rPr>
          <w:rFonts w:hint="default" w:ascii="宋体" w:hAnsi="宋体" w:eastAsia="宋体" w:cs="宋体"/>
          <w:spacing w:val="-1"/>
        </w:rPr>
        <w:t>拍。这网球拍</w:t>
      </w:r>
      <w:r>
        <w:rPr>
          <w:rFonts w:hint="default" w:ascii="宋体" w:hAnsi="宋体" w:eastAsia="宋体" w:cs="宋体"/>
        </w:rPr>
        <w:t>是姨妈年轻时一个曾经追求过她的男朋友送给她的。我外祖母是在宋尚节博</w:t>
      </w:r>
    </w:p>
    <w:p>
      <w:pPr>
        <w:autoSpaceDE w:val="0"/>
        <w:autoSpaceDN w:val="0"/>
        <w:snapToGrid w:val="0"/>
        <w:spacing w:before="44" w:after="0" w:line="300" w:lineRule="exact"/>
        <w:ind w:left="0" w:right="0" w:firstLine="0"/>
        <w:jc w:val="left"/>
        <w:textAlignment w:val="auto"/>
        <w:rPr>
          <w:rFonts w:hint="default" w:ascii="宋体" w:hAnsi="宋体" w:eastAsia="宋体" w:cs="宋体"/>
        </w:rPr>
      </w:pPr>
      <w:r>
        <w:rPr>
          <w:rFonts w:hint="default" w:ascii="宋体" w:hAnsi="宋体" w:eastAsia="宋体" w:cs="宋体"/>
        </w:rPr>
        <w:t>士到汕头市布道的时候信主的。以后全家归主，包括母亲和姨妈。姨妈十多岁時因为日本</w:t>
      </w:r>
    </w:p>
    <w:p>
      <w:pPr>
        <w:autoSpaceDE w:val="0"/>
        <w:autoSpaceDN w:val="0"/>
        <w:snapToGrid w:val="0"/>
        <w:spacing w:before="12" w:after="0" w:line="358" w:lineRule="exact"/>
        <w:ind w:left="0" w:right="238" w:firstLine="0"/>
        <w:jc w:val="both"/>
        <w:textAlignment w:val="auto"/>
        <w:rPr>
          <w:rFonts w:hint="default" w:ascii="宋体" w:hAnsi="宋体" w:eastAsia="宋体" w:cs="宋体"/>
        </w:rPr>
      </w:pPr>
      <w:r>
        <w:rPr>
          <w:rFonts w:hint="default" w:ascii="宋体" w:hAnsi="宋体" w:eastAsia="宋体" w:cs="宋体"/>
          <w:spacing w:val="-1"/>
        </w:rPr>
        <w:t>侵华战争而</w:t>
      </w:r>
      <w:r>
        <w:rPr>
          <w:rFonts w:hint="default" w:ascii="宋体" w:hAnsi="宋体" w:eastAsia="宋体" w:cs="宋体"/>
        </w:rPr>
        <w:t>来投奔我母亲。在她豆蔻年华之时，曾经有一些男朋友追求过她，也向我父母</w:t>
      </w:r>
      <w:r>
        <w:rPr>
          <w:rFonts w:hint="default" w:ascii="宋体" w:hAnsi="宋体" w:eastAsia="宋体" w:cs="宋体"/>
          <w:spacing w:val="-1"/>
        </w:rPr>
        <w:t>提过亲，可</w:t>
      </w:r>
      <w:r>
        <w:rPr>
          <w:rFonts w:hint="default" w:ascii="宋体" w:hAnsi="宋体" w:eastAsia="宋体" w:cs="宋体"/>
        </w:rPr>
        <w:t>是我母亲对他们都看不上眼，极力拦阻了他们男女情缘的发展。送她网球拍的</w:t>
      </w:r>
      <w:r>
        <w:rPr>
          <w:rFonts w:hint="default" w:ascii="宋体" w:hAnsi="宋体" w:eastAsia="宋体" w:cs="宋体"/>
          <w:spacing w:val="-1"/>
        </w:rPr>
        <w:t>那个男生是</w:t>
      </w:r>
      <w:r>
        <w:rPr>
          <w:rFonts w:hint="default" w:ascii="宋体" w:hAnsi="宋体" w:eastAsia="宋体" w:cs="宋体"/>
        </w:rPr>
        <w:t>姨妈最喜欢的。我想到姨妈在精神病里虚度了大半生，一事无成，一生中最宝</w:t>
      </w:r>
      <w:r>
        <w:rPr>
          <w:rFonts w:hint="default" w:ascii="宋体" w:hAnsi="宋体" w:eastAsia="宋体" w:cs="宋体"/>
          <w:spacing w:val="-1"/>
        </w:rPr>
        <w:t>贵的竟然就</w:t>
      </w:r>
      <w:r>
        <w:rPr>
          <w:rFonts w:hint="default" w:ascii="宋体" w:hAnsi="宋体" w:eastAsia="宋体" w:cs="宋体"/>
        </w:rPr>
        <w:t>是一个破烂的网球拍，连同与这球拍相关联的一段破碎的情缘。一想到姨妈那</w:t>
      </w:r>
    </w:p>
    <w:p>
      <w:pPr>
        <w:autoSpaceDE w:val="0"/>
        <w:autoSpaceDN w:val="0"/>
        <w:snapToGrid w:val="0"/>
        <w:spacing w:before="326"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440" w:right="1200" w:bottom="759" w:left="1440" w:header="0" w:footer="0" w:gutter="0"/>
          <w:pgNumType w:fmt="decimal" w:start="0"/>
          <w:cols w:space="720" w:num="1"/>
          <w:docGrid w:linePitch="1" w:charSpace="0"/>
        </w:sectPr>
      </w:pPr>
      <w:r>
        <w:rPr>
          <w:rFonts w:hint="default" w:ascii="Calibri" w:hAnsi="Calibri" w:eastAsia="Calibri" w:cs="Calibri"/>
          <w:sz w:val="22"/>
        </w:rPr>
        <w:t>—40</w:t>
      </w:r>
    </w:p>
    <w:p>
      <w:pPr>
        <w:autoSpaceDE w:val="0"/>
        <w:autoSpaceDN w:val="0"/>
        <w:snapToGrid w:val="0"/>
        <w:spacing w:before="2" w:after="0" w:line="300" w:lineRule="exact"/>
        <w:ind w:left="0" w:right="0" w:firstLine="0"/>
        <w:jc w:val="left"/>
        <w:textAlignment w:val="auto"/>
        <w:rPr>
          <w:rFonts w:hint="default" w:ascii="宋体" w:hAnsi="宋体" w:eastAsia="宋体" w:cs="宋体"/>
        </w:rPr>
      </w:pPr>
      <w:r>
        <w:rPr>
          <w:rFonts w:hint="default" w:ascii="宋体" w:hAnsi="宋体" w:eastAsia="宋体" w:cs="宋体"/>
        </w:rPr>
        <w:t>悲剧的人生我就不禁潸然落泪。可是后来一想，假如姨妈一生唯一的成就就是激励我当精</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神科医生，那么她的一生，就不能说是白费了吧？在神的计划里，也许没有任何基督徒的</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生命是枉然白费的。</w:t>
      </w:r>
    </w:p>
    <w:p>
      <w:pPr>
        <w:autoSpaceDE w:val="0"/>
        <w:autoSpaceDN w:val="0"/>
        <w:snapToGrid w:val="0"/>
        <w:spacing w:before="213" w:after="0" w:line="358" w:lineRule="exact"/>
        <w:ind w:left="0" w:right="0" w:firstLine="0"/>
        <w:jc w:val="left"/>
        <w:textAlignment w:val="auto"/>
        <w:rPr>
          <w:rFonts w:hint="default" w:ascii="宋体" w:hAnsi="宋体" w:eastAsia="宋体" w:cs="宋体"/>
        </w:rPr>
      </w:pPr>
      <w:r>
        <w:rPr>
          <w:rFonts w:hint="default" w:ascii="宋体" w:hAnsi="宋体" w:eastAsia="宋体" w:cs="宋体"/>
          <w:spacing w:val="-1"/>
        </w:rPr>
        <w:t>上面讨论过</w:t>
      </w:r>
      <w:r>
        <w:rPr>
          <w:rFonts w:hint="default" w:ascii="宋体" w:hAnsi="宋体" w:eastAsia="宋体" w:cs="宋体"/>
        </w:rPr>
        <w:t>，今天的精神科学，认为所有心理现象，都是大脑生理活动产生的。这个理论，</w:t>
      </w:r>
      <w:r>
        <w:rPr>
          <w:rFonts w:hint="default" w:ascii="宋体" w:hAnsi="宋体" w:eastAsia="宋体" w:cs="宋体"/>
          <w:spacing w:val="1"/>
        </w:rPr>
        <w:t>在大脑受伤或</w:t>
      </w:r>
      <w:r>
        <w:rPr>
          <w:rFonts w:hint="default" w:ascii="宋体" w:hAnsi="宋体" w:eastAsia="宋体" w:cs="宋体"/>
        </w:rPr>
        <w:t>爱尔斯莫症的病人里，好像获得了证明。可是这理论，对圣经关于有灵魂的</w:t>
      </w:r>
      <w:r>
        <w:rPr>
          <w:rFonts w:hint="default" w:ascii="宋体" w:hAnsi="宋体" w:eastAsia="宋体" w:cs="宋体"/>
          <w:spacing w:val="1"/>
        </w:rPr>
        <w:t>教导，冲击就</w:t>
      </w:r>
      <w:r>
        <w:rPr>
          <w:rFonts w:hint="default" w:ascii="宋体" w:hAnsi="宋体" w:eastAsia="宋体" w:cs="宋体"/>
        </w:rPr>
        <w:t>比较大了。虽然国外有些基督徒学者，最近提出“一元论”，认为灵魂跟身</w:t>
      </w:r>
      <w:r>
        <w:rPr>
          <w:rFonts w:hint="default" w:ascii="宋体" w:hAnsi="宋体" w:eastAsia="宋体" w:cs="宋体"/>
          <w:spacing w:val="1"/>
        </w:rPr>
        <w:t>体是混合的，</w:t>
      </w:r>
      <w:r>
        <w:rPr>
          <w:rFonts w:hint="default" w:ascii="宋体" w:hAnsi="宋体" w:eastAsia="宋体" w:cs="宋体"/>
        </w:rPr>
        <w:t>可是我认为一元论的困难太多了。最近一个曾经当过哈佛大学医院的脑神经外科教授，伊本·亚历山大（Eben Alexander），在得脑膜炎后</w:t>
      </w:r>
      <w:r>
        <w:rPr>
          <w:rFonts w:hint="eastAsia" w:ascii="宋体" w:hAnsi="宋体" w:eastAsia="宋体" w:cs="宋体"/>
          <w:lang w:eastAsia="zh-CN"/>
        </w:rPr>
        <w:t>、</w:t>
      </w:r>
      <w:r>
        <w:rPr>
          <w:rFonts w:hint="default" w:ascii="宋体" w:hAnsi="宋体" w:eastAsia="宋体" w:cs="宋体"/>
        </w:rPr>
        <w:t>大脑失去所有功能</w:t>
      </w:r>
      <w:r>
        <w:rPr>
          <w:rFonts w:hint="default" w:ascii="宋体" w:hAnsi="宋体" w:eastAsia="宋体" w:cs="宋体"/>
          <w:spacing w:val="30"/>
        </w:rPr>
        <w:t>的</w:t>
      </w:r>
      <w:r>
        <w:rPr>
          <w:rFonts w:hint="default" w:ascii="宋体" w:hAnsi="宋体" w:eastAsia="宋体" w:cs="宋体"/>
        </w:rPr>
        <w:t>7</w:t>
      </w:r>
      <w:r>
        <w:rPr>
          <w:rFonts w:hint="default" w:ascii="宋体" w:hAnsi="宋体" w:eastAsia="宋体" w:cs="宋体"/>
          <w:spacing w:val="-1"/>
        </w:rPr>
        <w:t>天里，他的</w:t>
      </w:r>
      <w:r>
        <w:rPr>
          <w:rFonts w:hint="default" w:ascii="宋体" w:hAnsi="宋体" w:eastAsia="宋体" w:cs="宋体"/>
        </w:rPr>
        <w:t>灵魂到了天堂，而</w:t>
      </w:r>
      <w:r>
        <w:rPr>
          <w:rFonts w:hint="default" w:ascii="宋体" w:hAnsi="宋体" w:eastAsia="宋体" w:cs="宋体"/>
          <w:spacing w:val="30"/>
        </w:rPr>
        <w:t>且</w:t>
      </w:r>
      <w:r>
        <w:rPr>
          <w:rFonts w:hint="default" w:ascii="宋体" w:hAnsi="宋体" w:eastAsia="宋体" w:cs="宋体"/>
          <w:spacing w:val="60"/>
        </w:rPr>
        <w:t>7</w:t>
      </w:r>
      <w:r>
        <w:rPr>
          <w:rFonts w:hint="default" w:ascii="宋体" w:hAnsi="宋体" w:eastAsia="宋体" w:cs="宋体"/>
        </w:rPr>
        <w:t>天后，他竟然神奇地清醒过来。在他写的“天堂的证明”（Proof Of Heaven）中，他提出大脑并不可能产生心理现象，因为在他的大脑已经没有任何功能的时候，他的自我却很清醒的活在天堂里。他提出一个新的想法：大脑是灵魂与心理现象之间的过滤渠道（Filter）。如果他的说法成立，基督教的灵魂观，跟科学就没有矛盾了。我上面提过自己对爱尔斯莫症基督徒的灵魂何去的疑惑（就是疑惑他们怎么完全变了个人），似乎也可以得到解答：他们这种极坏的改变，是因为大脑功能失去，渠道堵塞了，灵魂的功能不能显示出来。可惜伊本·亚历山大的想法，并没有任何其他根据，他也没有对这一说法加以清楚解释。在可见的未来，大脑精神科学对信仰的挑战是不可避免的。基督徒必须担负起双重责任，就是神托付我们对文化与福音的责任，来研究这类的问题，深入探讨神在大自然与圣经中的双重启示。</w:t>
      </w:r>
    </w:p>
    <w:p>
      <w:pPr>
        <w:autoSpaceDE w:val="0"/>
        <w:autoSpaceDN w:val="0"/>
        <w:snapToGrid w:val="0"/>
        <w:spacing w:before="257" w:after="0" w:line="300" w:lineRule="exact"/>
        <w:ind w:left="0" w:right="0" w:firstLine="0"/>
        <w:jc w:val="left"/>
        <w:textAlignment w:val="auto"/>
        <w:rPr>
          <w:rFonts w:hint="default" w:ascii="宋体" w:hAnsi="宋体" w:eastAsia="宋体" w:cs="宋体"/>
        </w:rPr>
      </w:pPr>
      <w:r>
        <w:rPr>
          <w:rFonts w:hint="default" w:ascii="宋体" w:hAnsi="宋体" w:eastAsia="宋体" w:cs="宋体"/>
        </w:rPr>
        <w:t>回顾自己当年的初衷，就是立志想把精神科学与基督教信仰整合起来，解決人类心灵与精</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神的一些实际问题，并期望能有点成就。如今评估一下自己整合的成果，好像只在一些方</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面有所收获。因着对基因与环境诱因互动的了解，我对基督徒（如我姨妈）为什么也可能</w:t>
      </w:r>
    </w:p>
    <w:p>
      <w:pPr>
        <w:autoSpaceDE w:val="0"/>
        <w:autoSpaceDN w:val="0"/>
        <w:snapToGrid w:val="0"/>
        <w:spacing w:before="60" w:after="0" w:line="300" w:lineRule="exact"/>
        <w:ind w:left="0" w:right="0" w:firstLine="0"/>
        <w:jc w:val="left"/>
        <w:textAlignment w:val="auto"/>
        <w:rPr>
          <w:rFonts w:hint="default" w:ascii="宋体" w:hAnsi="宋体" w:eastAsia="宋体" w:cs="宋体"/>
        </w:rPr>
      </w:pPr>
      <w:r>
        <w:rPr>
          <w:rFonts w:hint="default" w:ascii="宋体" w:hAnsi="宋体" w:eastAsia="宋体" w:cs="宋体"/>
        </w:rPr>
        <w:t>得精神病这问题，可以说找到了比较满意的答案。可是其它需要整合的精神与信仰问题还</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是接踵而来，花了一生精力，似乎连边际都摸不着。我今年已经七十岁，不可能再继续从</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事科学研究。精神科学与基督教整合的下一回合，诸如我提出目前大脑神经科学跟基督教</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对灵魂信仰的认识之间的矛盾，以及探讨究竟伊本·亚历山大的想法可否被证明，这些世</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纪难题就只能靠有此异像的年轻人去攻克了。</w:t>
      </w:r>
    </w:p>
    <w:p>
      <w:pPr>
        <w:autoSpaceDE w:val="0"/>
        <w:autoSpaceDN w:val="0"/>
        <w:snapToGrid w:val="0"/>
        <w:spacing w:before="3521"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440" w:right="1198" w:bottom="759" w:left="1440" w:header="0" w:footer="0" w:gutter="0"/>
          <w:pgNumType w:fmt="decimal" w:start="0"/>
          <w:cols w:space="720" w:num="1"/>
          <w:docGrid w:linePitch="1" w:charSpace="0"/>
        </w:sectPr>
      </w:pPr>
      <w:r>
        <w:rPr>
          <w:rFonts w:hint="default" w:ascii="Calibri" w:hAnsi="Calibri" w:eastAsia="Calibri" w:cs="Calibri"/>
          <w:sz w:val="22"/>
        </w:rPr>
        <w:t>—41</w:t>
      </w:r>
    </w:p>
    <w:p>
      <w:pPr>
        <w:autoSpaceDE w:val="0"/>
        <w:autoSpaceDN w:val="0"/>
        <w:snapToGrid w:val="0"/>
        <w:spacing w:before="4" w:after="0" w:line="500" w:lineRule="exact"/>
        <w:ind w:left="0" w:right="0" w:firstLine="0"/>
        <w:jc w:val="left"/>
        <w:textAlignment w:val="auto"/>
        <w:rPr>
          <w:rFonts w:hint="default" w:ascii="宋体" w:hAnsi="宋体" w:eastAsia="宋体" w:cs="宋体"/>
          <w:sz w:val="40"/>
        </w:rPr>
      </w:pPr>
      <w:r>
        <w:rPr>
          <w:rFonts w:hint="default" w:ascii="宋体" w:hAnsi="宋体" w:eastAsia="宋体" w:cs="宋体"/>
          <w:sz w:val="40"/>
        </w:rPr>
        <w:t>附篇一：精神病是鬼附吗？</w:t>
      </w:r>
      <w:r>
        <w:rPr>
          <w:rFonts w:hint="default" w:ascii="宋体" w:hAnsi="宋体" w:eastAsia="宋体" w:cs="宋体"/>
          <w:color w:val="000000"/>
          <w:spacing w:val="0"/>
          <w:w w:val="100"/>
          <w:position w:val="0"/>
          <w:sz w:val="40"/>
          <w:highlight w:val="none"/>
          <w:u w:val="none"/>
          <w:lang w:val="en-US" w:eastAsia="zh-CN" w:bidi="ar-SA"/>
        </w:rPr>
        <w:pict>
          <v:shape id="1150" o:spid="_x0000_s1108" type="#_x0000_t75" style="position:absolute;left:0;margin-left:71.75pt;margin-top:94.35pt;height:1.45pt;width:240.5pt;mso-position-horizontal-relative:page;mso-position-vertical-relative:page;rotation:0f;z-index:-251574272;" o:ole="f" fillcolor="#FFFFFF" filled="f" o:preferrelative="t" stroked="f" coordorigin="0,0" coordsize="21600,21600">
            <v:fill on="f" color2="#FFFFFF" focus="0%"/>
            <v:imagedata gain="65536f" blacklevel="0f" gamma="0" chromakey="#FFFFFF" o:title="" r:id="rId37"/>
            <o:lock v:ext="edit" position="f" selection="f" grouping="f" rotation="f" cropping="f" text="f" aspectratio="t"/>
          </v:shape>
        </w:pict>
      </w:r>
    </w:p>
    <w:p>
      <w:pPr>
        <w:autoSpaceDE w:val="0"/>
        <w:autoSpaceDN w:val="0"/>
        <w:snapToGrid w:val="0"/>
        <w:spacing w:before="250"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华人教会对有</w:t>
      </w:r>
      <w:r>
        <w:rPr>
          <w:rFonts w:hint="default" w:ascii="宋体" w:hAnsi="宋体" w:eastAsia="宋体" w:cs="宋体"/>
        </w:rPr>
        <w:t>幻听和幻觉的精神病人，一般普遍认为是邪灵干扰或魔鬼附身的结果。最近</w:t>
      </w:r>
      <w:r>
        <w:rPr>
          <w:rFonts w:hint="default" w:ascii="宋体" w:hAnsi="宋体" w:eastAsia="宋体" w:cs="宋体"/>
          <w:spacing w:val="-1"/>
        </w:rPr>
        <w:t>有个资深的基</w:t>
      </w:r>
      <w:r>
        <w:rPr>
          <w:rFonts w:hint="default" w:ascii="宋体" w:hAnsi="宋体" w:eastAsia="宋体" w:cs="宋体"/>
        </w:rPr>
        <w:t>督徒内科医生转介一个宣教士给我，请我诊断这位宣教士的偏执狂到底是因</w:t>
      </w:r>
      <w:r>
        <w:rPr>
          <w:rFonts w:hint="default" w:ascii="宋体" w:hAnsi="宋体" w:eastAsia="宋体" w:cs="宋体"/>
          <w:spacing w:val="-2"/>
        </w:rPr>
        <w:t>为被鬼附还是精神病的症状。这位宣教士有幻听幻觉，也有怀</w:t>
      </w:r>
      <w:r>
        <w:rPr>
          <w:rFonts w:hint="default" w:ascii="宋体" w:hAnsi="宋体" w:eastAsia="宋体" w:cs="宋体"/>
          <w:spacing w:val="-1"/>
        </w:rPr>
        <w:t>疑的错觉，其临床病征符合精神分裂症的</w:t>
      </w:r>
      <w:r>
        <w:rPr>
          <w:rFonts w:hint="default" w:ascii="宋体" w:hAnsi="宋体" w:eastAsia="宋体" w:cs="宋体"/>
        </w:rPr>
        <w:t>诊断标准。可是这位内科医生跟病人的家属，都认为很可能是该宣教士在泰</w:t>
      </w:r>
      <w:r>
        <w:rPr>
          <w:rFonts w:hint="default" w:ascii="宋体" w:hAnsi="宋体" w:eastAsia="宋体" w:cs="宋体"/>
          <w:spacing w:val="-1"/>
        </w:rPr>
        <w:t>国宣教的时候</w:t>
      </w:r>
      <w:r>
        <w:rPr>
          <w:rFonts w:hint="default" w:ascii="宋体" w:hAnsi="宋体" w:eastAsia="宋体" w:cs="宋体"/>
        </w:rPr>
        <w:t>，受鬼附或邪灵干扰而患上幻听幻觉。这观点似乎提示只有精神病才是鬼附</w:t>
      </w:r>
      <w:r>
        <w:rPr>
          <w:rFonts w:hint="default" w:ascii="宋体" w:hAnsi="宋体" w:eastAsia="宋体" w:cs="宋体"/>
          <w:spacing w:val="-1"/>
        </w:rPr>
        <w:t>造成的结果：</w:t>
      </w:r>
      <w:r>
        <w:rPr>
          <w:rFonts w:hint="default" w:ascii="宋体" w:hAnsi="宋体" w:eastAsia="宋体" w:cs="宋体"/>
        </w:rPr>
        <w:t>因为我可以肯定，如果这位宣教士得的是心脏病，他们绝对不会怀疑他的心脏病是在泰国宣教时被鬼附而造成的。</w:t>
      </w:r>
    </w:p>
    <w:p>
      <w:pPr>
        <w:autoSpaceDE w:val="0"/>
        <w:autoSpaceDN w:val="0"/>
        <w:snapToGrid w:val="0"/>
        <w:spacing w:before="199"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把精神病跟鬼</w:t>
      </w:r>
      <w:r>
        <w:rPr>
          <w:rFonts w:hint="default" w:ascii="宋体" w:hAnsi="宋体" w:eastAsia="宋体" w:cs="宋体"/>
        </w:rPr>
        <w:t>附挂钩的这种误解，其实是对圣经不了解。圣经里面有几处的经文，告诉我</w:t>
      </w:r>
      <w:r>
        <w:rPr>
          <w:rFonts w:hint="default" w:ascii="宋体" w:hAnsi="宋体" w:eastAsia="宋体" w:cs="宋体"/>
          <w:spacing w:val="-1"/>
        </w:rPr>
        <w:t>们某些身体的</w:t>
      </w:r>
      <w:r>
        <w:rPr>
          <w:rFonts w:hint="default" w:ascii="宋体" w:hAnsi="宋体" w:eastAsia="宋体" w:cs="宋体"/>
        </w:rPr>
        <w:t>疾病以及精神病是因被鬼附而造成的，特别是在耶稣时代和早期使徒时代。我把这些经文归纳在下面的表中：</w:t>
      </w:r>
    </w:p>
    <w:p>
      <w:pPr>
        <w:autoSpaceDE w:val="0"/>
        <w:autoSpaceDN w:val="0"/>
        <w:snapToGrid w:val="0"/>
        <w:spacing w:before="255" w:after="0" w:line="350" w:lineRule="exact"/>
        <w:ind w:left="0" w:right="0" w:firstLine="0"/>
        <w:jc w:val="left"/>
        <w:textAlignment w:val="auto"/>
        <w:rPr>
          <w:rFonts w:hint="default" w:ascii="宋体" w:hAnsi="宋体" w:eastAsia="宋体" w:cs="宋体"/>
          <w:sz w:val="28"/>
        </w:rPr>
      </w:pPr>
      <w:r>
        <w:rPr>
          <w:rFonts w:hint="default" w:ascii="宋体" w:hAnsi="宋体" w:eastAsia="宋体" w:cs="宋体"/>
          <w:sz w:val="28"/>
        </w:rPr>
        <w:t>经文</w:t>
      </w:r>
      <w:r>
        <w:rPr>
          <w:rFonts w:hint="default" w:ascii="宋体" w:hAnsi="宋体" w:eastAsia="宋体" w:cs="宋体"/>
          <w:spacing w:val="648"/>
          <w:sz w:val="28"/>
        </w:rPr>
        <w:t xml:space="preserve"> </w:t>
      </w:r>
      <w:r>
        <w:rPr>
          <w:rFonts w:hint="default" w:ascii="宋体" w:hAnsi="宋体" w:eastAsia="宋体" w:cs="宋体"/>
          <w:sz w:val="28"/>
        </w:rPr>
        <w:t>症状</w:t>
      </w:r>
      <w:r>
        <w:rPr>
          <w:rFonts w:hint="default" w:ascii="宋体" w:hAnsi="宋体" w:eastAsia="宋体" w:cs="宋体"/>
          <w:spacing w:val="1496"/>
          <w:sz w:val="28"/>
        </w:rPr>
        <w:t xml:space="preserve"> </w:t>
      </w:r>
      <w:r>
        <w:rPr>
          <w:rFonts w:hint="default" w:ascii="宋体" w:hAnsi="宋体" w:eastAsia="宋体" w:cs="宋体"/>
          <w:sz w:val="28"/>
        </w:rPr>
        <w:t>跟今天哪些病相似</w:t>
      </w:r>
      <w:r>
        <w:rPr>
          <w:rFonts w:hint="default" w:ascii="宋体" w:hAnsi="宋体" w:eastAsia="宋体" w:cs="宋体"/>
          <w:color w:val="000000"/>
          <w:spacing w:val="0"/>
          <w:w w:val="100"/>
          <w:position w:val="0"/>
          <w:sz w:val="28"/>
          <w:highlight w:val="none"/>
          <w:u w:val="none"/>
          <w:lang w:val="en-US" w:eastAsia="zh-CN" w:bidi="ar-SA"/>
        </w:rPr>
        <w:pict>
          <v:shape id="1151" o:spid="_x0000_s1109" type="#_x0000_t75" style="position:absolute;left:0;margin-left:66.1pt;margin-top:310.6pt;height:1pt;width:1pt;mso-position-horizontal-relative:page;mso-position-vertical-relative:page;rotation:0f;z-index:-251573248;"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8"/>
          <w:highlight w:val="none"/>
          <w:u w:val="none"/>
          <w:lang w:val="en-US" w:eastAsia="zh-CN" w:bidi="ar-SA"/>
        </w:rPr>
        <w:pict>
          <v:shape id="1152" o:spid="_x0000_s1110" type="#_x0000_t75" style="position:absolute;left:0;margin-left:66.1pt;margin-top:310.6pt;height:1pt;width:1pt;mso-position-horizontal-relative:page;mso-position-vertical-relative:page;rotation:0f;z-index:-251572224;"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8"/>
          <w:highlight w:val="none"/>
          <w:u w:val="none"/>
          <w:lang w:val="en-US" w:eastAsia="zh-CN" w:bidi="ar-SA"/>
        </w:rPr>
        <w:pict>
          <v:shape id="1153" o:spid="_x0000_s1111" type="#_x0000_t75" style="position:absolute;left:0;margin-left:66.6pt;margin-top:310.6pt;height:1pt;width:100pt;mso-position-horizontal-relative:page;mso-position-vertical-relative:page;rotation:0f;z-index:-251571200;" o:ole="f" fillcolor="#FFFFFF" filled="f" o:preferrelative="t" stroked="f" coordorigin="0,0" coordsize="21600,21600">
            <v:fill on="f" color2="#FFFFFF" focus="0%"/>
            <v:imagedata gain="65536f" blacklevel="0f" gamma="0" chromakey="#FFFFFF" o:title="" r:id="rId39"/>
            <o:lock v:ext="edit" position="f" selection="f" grouping="f" rotation="f" cropping="f" text="f" aspectratio="t"/>
          </v:shape>
        </w:pict>
      </w:r>
      <w:r>
        <w:rPr>
          <w:rFonts w:hint="default" w:ascii="宋体" w:hAnsi="宋体" w:eastAsia="宋体" w:cs="宋体"/>
          <w:color w:val="000000"/>
          <w:spacing w:val="0"/>
          <w:w w:val="100"/>
          <w:position w:val="0"/>
          <w:sz w:val="28"/>
          <w:highlight w:val="none"/>
          <w:u w:val="none"/>
          <w:lang w:val="en-US" w:eastAsia="zh-CN" w:bidi="ar-SA"/>
        </w:rPr>
        <w:pict>
          <v:shape id="1154" o:spid="_x0000_s1112" type="#_x0000_t75" style="position:absolute;left:0;margin-left:166.1pt;margin-top:310.6pt;height:1pt;width:1pt;mso-position-horizontal-relative:page;mso-position-vertical-relative:page;rotation:0f;z-index:-251570176;" o:ole="f" fillcolor="#FFFFFF" filled="f" o:preferrelative="t" stroked="f" coordorigin="0,0" coordsize="21600,21600">
            <v:fill on="f" color2="#FFFFFF" focus="0%"/>
            <v:imagedata gain="65536f" blacklevel="0f" gamma="0" chromakey="#FFFFFF" o:title="" r:id="rId40"/>
            <o:lock v:ext="edit" position="f" selection="f" grouping="f" rotation="f" cropping="f" text="f" aspectratio="t"/>
          </v:shape>
        </w:pict>
      </w:r>
      <w:r>
        <w:rPr>
          <w:rFonts w:hint="default" w:ascii="宋体" w:hAnsi="宋体" w:eastAsia="宋体" w:cs="宋体"/>
          <w:color w:val="000000"/>
          <w:spacing w:val="0"/>
          <w:w w:val="100"/>
          <w:position w:val="0"/>
          <w:sz w:val="28"/>
          <w:highlight w:val="none"/>
          <w:u w:val="none"/>
          <w:lang w:val="en-US" w:eastAsia="zh-CN" w:bidi="ar-SA"/>
        </w:rPr>
        <w:pict>
          <v:shape id="1155" o:spid="_x0000_s1113" type="#_x0000_t75" style="position:absolute;left:0;margin-left:166.55pt;margin-top:310.6pt;height:1pt;width:184.5pt;mso-position-horizontal-relative:page;mso-position-vertical-relative:page;rotation:0f;z-index:-251569152;" o:ole="f" fillcolor="#FFFFFF" filled="f" o:preferrelative="t" stroked="f" coordorigin="0,0" coordsize="21600,21600">
            <v:fill on="f" color2="#FFFFFF" focus="0%"/>
            <v:imagedata gain="65536f" blacklevel="0f" gamma="0" chromakey="#FFFFFF" o:title="" r:id="rId41"/>
            <o:lock v:ext="edit" position="f" selection="f" grouping="f" rotation="f" cropping="f" text="f" aspectratio="t"/>
          </v:shape>
        </w:pict>
      </w:r>
      <w:r>
        <w:rPr>
          <w:rFonts w:hint="default" w:ascii="宋体" w:hAnsi="宋体" w:eastAsia="宋体" w:cs="宋体"/>
          <w:color w:val="000000"/>
          <w:spacing w:val="0"/>
          <w:w w:val="100"/>
          <w:position w:val="0"/>
          <w:sz w:val="28"/>
          <w:highlight w:val="none"/>
          <w:u w:val="none"/>
          <w:lang w:val="en-US" w:eastAsia="zh-CN" w:bidi="ar-SA"/>
        </w:rPr>
        <w:pict>
          <v:shape id="1156" o:spid="_x0000_s1114" type="#_x0000_t75" style="position:absolute;left:0;margin-left:350.6pt;margin-top:310.6pt;height:1pt;width:1pt;mso-position-horizontal-relative:page;mso-position-vertical-relative:page;rotation:0f;z-index:-251568128;" o:ole="f" fillcolor="#FFFFFF" filled="f" o:preferrelative="t" stroked="f" coordorigin="0,0" coordsize="21600,21600">
            <v:fill on="f" color2="#FFFFFF" focus="0%"/>
            <v:imagedata gain="65536f" blacklevel="0f" gamma="0" chromakey="#FFFFFF" o:title="" r:id="rId40"/>
            <o:lock v:ext="edit" position="f" selection="f" grouping="f" rotation="f" cropping="f" text="f" aspectratio="t"/>
          </v:shape>
        </w:pict>
      </w:r>
      <w:r>
        <w:rPr>
          <w:rFonts w:hint="default" w:ascii="宋体" w:hAnsi="宋体" w:eastAsia="宋体" w:cs="宋体"/>
          <w:color w:val="000000"/>
          <w:spacing w:val="0"/>
          <w:w w:val="100"/>
          <w:position w:val="0"/>
          <w:sz w:val="28"/>
          <w:highlight w:val="none"/>
          <w:u w:val="none"/>
          <w:lang w:val="en-US" w:eastAsia="zh-CN" w:bidi="ar-SA"/>
        </w:rPr>
        <w:pict>
          <v:shape id="1157" o:spid="_x0000_s1115" type="#_x0000_t75" style="position:absolute;left:0;margin-left:351.05pt;margin-top:310.6pt;height:1pt;width:194.45pt;mso-position-horizontal-relative:page;mso-position-vertical-relative:page;rotation:0f;z-index:-251567104;" o:ole="f" fillcolor="#FFFFFF" filled="f" o:preferrelative="t" stroked="f" coordorigin="0,0" coordsize="21600,21600">
            <v:fill on="f" color2="#FFFFFF" focus="0%"/>
            <v:imagedata gain="65536f" blacklevel="0f" gamma="0" chromakey="#FFFFFF" o:title="" r:id="rId42"/>
            <o:lock v:ext="edit" position="f" selection="f" grouping="f" rotation="f" cropping="f" text="f" aspectratio="t"/>
          </v:shape>
        </w:pict>
      </w:r>
      <w:r>
        <w:rPr>
          <w:rFonts w:hint="default" w:ascii="宋体" w:hAnsi="宋体" w:eastAsia="宋体" w:cs="宋体"/>
          <w:color w:val="000000"/>
          <w:spacing w:val="0"/>
          <w:w w:val="100"/>
          <w:position w:val="0"/>
          <w:sz w:val="28"/>
          <w:highlight w:val="none"/>
          <w:u w:val="none"/>
          <w:lang w:val="en-US" w:eastAsia="zh-CN" w:bidi="ar-SA"/>
        </w:rPr>
        <w:pict>
          <v:shape id="1158" o:spid="_x0000_s1116" type="#_x0000_t75" style="position:absolute;left:0;margin-left:545pt;margin-top:310.6pt;height:1pt;width:1pt;mso-position-horizontal-relative:page;mso-position-vertical-relative:page;rotation:0f;z-index:-251566080;"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8"/>
          <w:highlight w:val="none"/>
          <w:u w:val="none"/>
          <w:lang w:val="en-US" w:eastAsia="zh-CN" w:bidi="ar-SA"/>
        </w:rPr>
        <w:pict>
          <v:shape id="1159" o:spid="_x0000_s1117" type="#_x0000_t75" style="position:absolute;left:0;margin-left:545pt;margin-top:310.6pt;height:1pt;width:1pt;mso-position-horizontal-relative:page;mso-position-vertical-relative:page;rotation:0f;z-index:-251565056;"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8"/>
          <w:highlight w:val="none"/>
          <w:u w:val="none"/>
          <w:lang w:val="en-US" w:eastAsia="zh-CN" w:bidi="ar-SA"/>
        </w:rPr>
        <w:pict>
          <v:shape id="1160" o:spid="_x0000_s1118" type="#_x0000_t75" style="position:absolute;left:0;margin-left:66.1pt;margin-top:311.1pt;height:31.35pt;width:1pt;mso-position-horizontal-relative:page;mso-position-vertical-relative:page;rotation:0f;z-index:-251564032;" o:ole="f" fillcolor="#FFFFFF" filled="f" o:preferrelative="t" stroked="f" coordorigin="0,0" coordsize="21600,21600">
            <v:fill on="f" color2="#FFFFFF" focus="0%"/>
            <v:imagedata gain="65536f" blacklevel="0f" gamma="0" chromakey="#FFFFFF" o:title="" r:id="rId43"/>
            <o:lock v:ext="edit" position="f" selection="f" grouping="f" rotation="f" cropping="f" text="f" aspectratio="t"/>
          </v:shape>
        </w:pict>
      </w:r>
      <w:r>
        <w:rPr>
          <w:rFonts w:hint="default" w:ascii="宋体" w:hAnsi="宋体" w:eastAsia="宋体" w:cs="宋体"/>
          <w:color w:val="000000"/>
          <w:spacing w:val="0"/>
          <w:w w:val="100"/>
          <w:position w:val="0"/>
          <w:sz w:val="28"/>
          <w:highlight w:val="none"/>
          <w:u w:val="none"/>
          <w:lang w:val="en-US" w:eastAsia="zh-CN" w:bidi="ar-SA"/>
        </w:rPr>
        <w:pict>
          <v:shape id="1161" o:spid="_x0000_s1119" type="#_x0000_t75" style="position:absolute;left:0;margin-left:166.1pt;margin-top:311.1pt;height:31.35pt;width:1pt;mso-position-horizontal-relative:page;mso-position-vertical-relative:page;rotation:0f;z-index:-251563008;" o:ole="f" fillcolor="#FFFFFF" filled="f" o:preferrelative="t" stroked="f" coordorigin="0,0" coordsize="21600,21600">
            <v:fill on="f" color2="#FFFFFF" focus="0%"/>
            <v:imagedata gain="65536f" blacklevel="0f" gamma="0" chromakey="#FFFFFF" o:title="" r:id="rId44"/>
            <o:lock v:ext="edit" position="f" selection="f" grouping="f" rotation="f" cropping="f" text="f" aspectratio="t"/>
          </v:shape>
        </w:pict>
      </w:r>
      <w:r>
        <w:rPr>
          <w:rFonts w:hint="default" w:ascii="宋体" w:hAnsi="宋体" w:eastAsia="宋体" w:cs="宋体"/>
          <w:color w:val="000000"/>
          <w:spacing w:val="0"/>
          <w:w w:val="100"/>
          <w:position w:val="0"/>
          <w:sz w:val="28"/>
          <w:highlight w:val="none"/>
          <w:u w:val="none"/>
          <w:lang w:val="en-US" w:eastAsia="zh-CN" w:bidi="ar-SA"/>
        </w:rPr>
        <w:pict>
          <v:shape id="1162" o:spid="_x0000_s1120" type="#_x0000_t75" style="position:absolute;left:0;margin-left:350.6pt;margin-top:311.1pt;height:31.35pt;width:1pt;mso-position-horizontal-relative:page;mso-position-vertical-relative:page;rotation:0f;z-index:-251561984;" o:ole="f" fillcolor="#FFFFFF" filled="f" o:preferrelative="t" stroked="f" coordorigin="0,0" coordsize="21600,21600">
            <v:fill on="f" color2="#FFFFFF" focus="0%"/>
            <v:imagedata gain="65536f" blacklevel="0f" gamma="0" chromakey="#FFFFFF" o:title="" r:id="rId44"/>
            <o:lock v:ext="edit" position="f" selection="f" grouping="f" rotation="f" cropping="f" text="f" aspectratio="t"/>
          </v:shape>
        </w:pict>
      </w:r>
      <w:r>
        <w:rPr>
          <w:rFonts w:hint="default" w:ascii="宋体" w:hAnsi="宋体" w:eastAsia="宋体" w:cs="宋体"/>
          <w:color w:val="000000"/>
          <w:spacing w:val="0"/>
          <w:w w:val="100"/>
          <w:position w:val="0"/>
          <w:sz w:val="28"/>
          <w:highlight w:val="none"/>
          <w:u w:val="none"/>
          <w:lang w:val="en-US" w:eastAsia="zh-CN" w:bidi="ar-SA"/>
        </w:rPr>
        <w:pict>
          <v:shape id="1163" o:spid="_x0000_s1121" type="#_x0000_t75" style="position:absolute;left:0;margin-left:545pt;margin-top:311.1pt;height:31.35pt;width:1pt;mso-position-horizontal-relative:page;mso-position-vertical-relative:page;rotation:0f;z-index:-251560960;" o:ole="f" fillcolor="#FFFFFF" filled="f" o:preferrelative="t" stroked="f" coordorigin="0,0" coordsize="21600,21600">
            <v:fill on="f" color2="#FFFFFF" focus="0%"/>
            <v:imagedata gain="65536f" blacklevel="0f" gamma="0" chromakey="#FFFFFF" o:title="" r:id="rId43"/>
            <o:lock v:ext="edit" position="f" selection="f" grouping="f" rotation="f" cropping="f" text="f" aspectratio="t"/>
          </v:shape>
        </w:pict>
      </w:r>
    </w:p>
    <w:p>
      <w:pPr>
        <w:autoSpaceDE w:val="0"/>
        <w:autoSpaceDN w:val="0"/>
        <w:snapToGrid w:val="0"/>
        <w:spacing w:before="280" w:after="0" w:line="300" w:lineRule="exact"/>
        <w:ind w:left="0" w:right="0" w:firstLine="0"/>
        <w:jc w:val="left"/>
        <w:textAlignment w:val="auto"/>
        <w:rPr>
          <w:rFonts w:hint="default" w:ascii="宋体" w:hAnsi="宋体" w:eastAsia="宋体" w:cs="宋体"/>
        </w:rPr>
      </w:pPr>
      <w:r>
        <w:rPr>
          <w:rFonts w:hint="default" w:ascii="宋体" w:hAnsi="宋体" w:eastAsia="宋体" w:cs="宋体"/>
        </w:rPr>
        <w:t>撒</w:t>
      </w:r>
      <w:r>
        <w:rPr>
          <w:rFonts w:hint="default" w:ascii="宋体" w:hAnsi="宋体" w:eastAsia="宋体" w:cs="宋体"/>
          <w:spacing w:val="30"/>
        </w:rPr>
        <w:t>上</w:t>
      </w:r>
      <w:r>
        <w:rPr>
          <w:rFonts w:hint="default" w:ascii="宋体" w:hAnsi="宋体" w:eastAsia="宋体" w:cs="宋体"/>
        </w:rPr>
        <w:t>19-22</w:t>
      </w:r>
      <w:r>
        <w:rPr>
          <w:rFonts w:hint="default" w:ascii="宋体" w:hAnsi="宋体" w:eastAsia="宋体" w:cs="宋体"/>
          <w:spacing w:val="368"/>
        </w:rPr>
        <w:t xml:space="preserve"> </w:t>
      </w:r>
      <w:r>
        <w:rPr>
          <w:rFonts w:hint="default" w:ascii="宋体" w:hAnsi="宋体" w:eastAsia="宋体" w:cs="宋体"/>
        </w:rPr>
        <w:t>扫罗王:整夜说方言;脱衣服;怀</w:t>
      </w:r>
      <w:r>
        <w:rPr>
          <w:rFonts w:hint="default" w:ascii="宋体" w:hAnsi="宋体" w:eastAsia="宋体" w:cs="宋体"/>
          <w:spacing w:val="166"/>
        </w:rPr>
        <w:t xml:space="preserve"> </w:t>
      </w:r>
      <w:r>
        <w:rPr>
          <w:rFonts w:hint="default" w:ascii="宋体" w:hAnsi="宋体" w:eastAsia="宋体" w:cs="宋体"/>
        </w:rPr>
        <w:t>双向症</w:t>
      </w:r>
      <w:r>
        <w:rPr>
          <w:rFonts w:hint="default" w:ascii="宋体" w:hAnsi="宋体" w:eastAsia="宋体" w:cs="宋体"/>
          <w:color w:val="000000"/>
          <w:spacing w:val="0"/>
          <w:w w:val="100"/>
          <w:position w:val="0"/>
          <w:sz w:val="24"/>
          <w:highlight w:val="none"/>
          <w:u w:val="none"/>
          <w:lang w:val="en-US" w:eastAsia="zh-CN" w:bidi="ar-SA"/>
        </w:rPr>
        <w:pict>
          <v:shape id="1164" o:spid="_x0000_s1122" type="#_x0000_t75" style="position:absolute;left:0;margin-left:66.1pt;margin-top:341.9pt;height:1pt;width:1pt;mso-position-horizontal-relative:page;mso-position-vertical-relative:page;rotation:0f;z-index:-251559936;"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65" o:spid="_x0000_s1123" type="#_x0000_t75" style="position:absolute;left:0;margin-left:66.6pt;margin-top:341.9pt;height:1pt;width:100pt;mso-position-horizontal-relative:page;mso-position-vertical-relative:page;rotation:0f;z-index:-251558912;" o:ole="f" fillcolor="#FFFFFF" filled="f" o:preferrelative="t" stroked="f" coordorigin="0,0" coordsize="21600,21600">
            <v:fill on="f" color2="#FFFFFF" focus="0%"/>
            <v:imagedata gain="65536f" blacklevel="0f" gamma="0" chromakey="#FFFFFF" o:title="" r:id="rId39"/>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66" o:spid="_x0000_s1124" type="#_x0000_t75" style="position:absolute;left:0;margin-left:166.1pt;margin-top:341.9pt;height:1pt;width:1pt;mso-position-horizontal-relative:page;mso-position-vertical-relative:page;rotation:0f;z-index:-251557888;" o:ole="f" fillcolor="#FFFFFF" filled="f" o:preferrelative="t" stroked="f" coordorigin="0,0" coordsize="21600,21600">
            <v:fill on="f" color2="#FFFFFF" focus="0%"/>
            <v:imagedata gain="65536f" blacklevel="0f" gamma="0" chromakey="#FFFFFF" o:title="" r:id="rId4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67" o:spid="_x0000_s1125" type="#_x0000_t75" style="position:absolute;left:0;margin-left:166.55pt;margin-top:341.9pt;height:1pt;width:184.5pt;mso-position-horizontal-relative:page;mso-position-vertical-relative:page;rotation:0f;z-index:-251556864;" o:ole="f" fillcolor="#FFFFFF" filled="f" o:preferrelative="t" stroked="f" coordorigin="0,0" coordsize="21600,21600">
            <v:fill on="f" color2="#FFFFFF" focus="0%"/>
            <v:imagedata gain="65536f" blacklevel="0f" gamma="0" chromakey="#FFFFFF" o:title="" r:id="rId41"/>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68" o:spid="_x0000_s1126" type="#_x0000_t75" style="position:absolute;left:0;margin-left:350.6pt;margin-top:341.9pt;height:1pt;width:1pt;mso-position-horizontal-relative:page;mso-position-vertical-relative:page;rotation:0f;z-index:-251555840;" o:ole="f" fillcolor="#FFFFFF" filled="f" o:preferrelative="t" stroked="f" coordorigin="0,0" coordsize="21600,21600">
            <v:fill on="f" color2="#FFFFFF" focus="0%"/>
            <v:imagedata gain="65536f" blacklevel="0f" gamma="0" chromakey="#FFFFFF" o:title="" r:id="rId4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69" o:spid="_x0000_s1127" type="#_x0000_t75" style="position:absolute;left:0;margin-left:351.05pt;margin-top:341.9pt;height:1pt;width:194.45pt;mso-position-horizontal-relative:page;mso-position-vertical-relative:page;rotation:0f;z-index:-251554816;" o:ole="f" fillcolor="#FFFFFF" filled="f" o:preferrelative="t" stroked="f" coordorigin="0,0" coordsize="21600,21600">
            <v:fill on="f" color2="#FFFFFF" focus="0%"/>
            <v:imagedata gain="65536f" blacklevel="0f" gamma="0" chromakey="#FFFFFF" o:title="" r:id="rId42"/>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70" o:spid="_x0000_s1128" type="#_x0000_t75" style="position:absolute;left:0;margin-left:545pt;margin-top:341.9pt;height:1pt;width:1pt;mso-position-horizontal-relative:page;mso-position-vertical-relative:page;rotation:0f;z-index:-251553792;"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71" o:spid="_x0000_s1129" type="#_x0000_t75" style="position:absolute;left:0;margin-left:66.1pt;margin-top:342.4pt;height:46.35pt;width:1pt;mso-position-horizontal-relative:page;mso-position-vertical-relative:page;rotation:0f;z-index:-251552768;" o:ole="f" fillcolor="#FFFFFF" filled="f" o:preferrelative="t" stroked="f" coordorigin="0,0" coordsize="21600,21600">
            <v:fill on="f" color2="#FFFFFF" focus="0%"/>
            <v:imagedata gain="65536f" blacklevel="0f" gamma="0" chromakey="#FFFFFF" o:title="" r:id="rId45"/>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72" o:spid="_x0000_s1130" type="#_x0000_t75" style="position:absolute;left:0;margin-left:166.1pt;margin-top:342.4pt;height:46.35pt;width:1pt;mso-position-horizontal-relative:page;mso-position-vertical-relative:page;rotation:0f;z-index:-251551744;" o:ole="f" fillcolor="#FFFFFF" filled="f" o:preferrelative="t" stroked="f" coordorigin="0,0" coordsize="21600,21600">
            <v:fill on="f" color2="#FFFFFF" focus="0%"/>
            <v:imagedata gain="65536f" blacklevel="0f" gamma="0" chromakey="#FFFFFF" o:title="" r:id="rId46"/>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73" o:spid="_x0000_s1131" type="#_x0000_t75" style="position:absolute;left:0;margin-left:350.6pt;margin-top:342.4pt;height:46.35pt;width:1pt;mso-position-horizontal-relative:page;mso-position-vertical-relative:page;rotation:0f;z-index:-251550720;" o:ole="f" fillcolor="#FFFFFF" filled="f" o:preferrelative="t" stroked="f" coordorigin="0,0" coordsize="21600,21600">
            <v:fill on="f" color2="#FFFFFF" focus="0%"/>
            <v:imagedata gain="65536f" blacklevel="0f" gamma="0" chromakey="#FFFFFF" o:title="" r:id="rId46"/>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74" o:spid="_x0000_s1132" type="#_x0000_t75" style="position:absolute;left:0;margin-left:545pt;margin-top:342.4pt;height:46.35pt;width:1pt;mso-position-horizontal-relative:page;mso-position-vertical-relative:page;rotation:0f;z-index:-251549696;" o:ole="f" fillcolor="#FFFFFF" filled="f" o:preferrelative="t" stroked="f" coordorigin="0,0" coordsize="21600,21600">
            <v:fill on="f" color2="#FFFFFF" focus="0%"/>
            <v:imagedata gain="65536f" blacklevel="0f" gamma="0" chromakey="#FFFFFF" o:title="" r:id="rId45"/>
            <o:lock v:ext="edit" position="f" selection="f" grouping="f" rotation="f" cropping="f" text="f" aspectratio="t"/>
          </v:shape>
        </w:pict>
      </w:r>
    </w:p>
    <w:p>
      <w:pPr>
        <w:autoSpaceDE w:val="0"/>
        <w:autoSpaceDN w:val="0"/>
        <w:snapToGrid w:val="0"/>
        <w:spacing w:before="58" w:after="0" w:line="300" w:lineRule="exact"/>
        <w:ind w:left="1997" w:right="0" w:firstLine="0"/>
        <w:jc w:val="left"/>
        <w:textAlignment w:val="auto"/>
        <w:rPr>
          <w:rFonts w:hint="default" w:ascii="宋体" w:hAnsi="宋体" w:eastAsia="宋体" w:cs="宋体"/>
        </w:rPr>
      </w:pPr>
      <w:r>
        <w:rPr>
          <w:rFonts w:hint="default" w:ascii="宋体" w:hAnsi="宋体" w:eastAsia="宋体" w:cs="宋体"/>
        </w:rPr>
        <w:t>疑</w:t>
      </w:r>
    </w:p>
    <w:p>
      <w:pPr>
        <w:autoSpaceDE w:val="0"/>
        <w:autoSpaceDN w:val="0"/>
        <w:snapToGrid w:val="0"/>
        <w:spacing w:before="266" w:after="0" w:line="300" w:lineRule="exact"/>
        <w:ind w:left="0" w:right="0" w:firstLine="0"/>
        <w:jc w:val="left"/>
        <w:textAlignment w:val="auto"/>
        <w:rPr>
          <w:rFonts w:hint="default" w:ascii="宋体" w:hAnsi="宋体" w:eastAsia="宋体" w:cs="宋体"/>
        </w:rPr>
      </w:pPr>
      <w:r>
        <w:rPr>
          <w:rFonts w:hint="default" w:ascii="宋体" w:hAnsi="宋体" w:eastAsia="宋体" w:cs="宋体"/>
          <w:spacing w:val="30"/>
        </w:rPr>
        <w:t>路</w:t>
      </w:r>
      <w:r>
        <w:rPr>
          <w:rFonts w:hint="default" w:ascii="宋体" w:hAnsi="宋体" w:eastAsia="宋体" w:cs="宋体"/>
        </w:rPr>
        <w:t>11:14;可</w:t>
      </w:r>
      <w:r>
        <w:rPr>
          <w:rFonts w:hint="default" w:ascii="宋体" w:hAnsi="宋体" w:eastAsia="宋体" w:cs="宋体"/>
          <w:spacing w:val="308"/>
        </w:rPr>
        <w:t xml:space="preserve"> </w:t>
      </w:r>
      <w:r>
        <w:rPr>
          <w:rFonts w:hint="default" w:ascii="宋体" w:hAnsi="宋体" w:eastAsia="宋体" w:cs="宋体"/>
        </w:rPr>
        <w:t>哑巴</w:t>
      </w:r>
      <w:r>
        <w:rPr>
          <w:rFonts w:hint="default" w:ascii="宋体" w:hAnsi="宋体" w:eastAsia="宋体" w:cs="宋体"/>
          <w:spacing w:val="1546"/>
        </w:rPr>
        <w:t xml:space="preserve"> </w:t>
      </w:r>
      <w:r>
        <w:rPr>
          <w:rFonts w:hint="default" w:ascii="宋体" w:hAnsi="宋体" w:eastAsia="宋体" w:cs="宋体"/>
        </w:rPr>
        <w:t>大脑说话的区域有毛病</w:t>
      </w:r>
      <w:r>
        <w:rPr>
          <w:rFonts w:hint="default" w:ascii="宋体" w:hAnsi="宋体" w:eastAsia="宋体" w:cs="宋体"/>
          <w:color w:val="000000"/>
          <w:spacing w:val="0"/>
          <w:w w:val="100"/>
          <w:position w:val="0"/>
          <w:sz w:val="24"/>
          <w:highlight w:val="none"/>
          <w:u w:val="none"/>
          <w:lang w:val="en-US" w:eastAsia="zh-CN" w:bidi="ar-SA"/>
        </w:rPr>
        <w:pict>
          <v:shape id="1175" o:spid="_x0000_s1133" type="#_x0000_t75" style="position:absolute;left:0;margin-left:66.1pt;margin-top:388.25pt;height:1pt;width:1pt;mso-position-horizontal-relative:page;mso-position-vertical-relative:page;rotation:0f;z-index:-251548672;"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76" o:spid="_x0000_s1134" type="#_x0000_t75" style="position:absolute;left:0;margin-left:66.6pt;margin-top:388.25pt;height:1pt;width:100pt;mso-position-horizontal-relative:page;mso-position-vertical-relative:page;rotation:0f;z-index:-251547648;" o:ole="f" fillcolor="#FFFFFF" filled="f" o:preferrelative="t" stroked="f" coordorigin="0,0" coordsize="21600,21600">
            <v:fill on="f" color2="#FFFFFF" focus="0%"/>
            <v:imagedata gain="65536f" blacklevel="0f" gamma="0" chromakey="#FFFFFF" o:title="" r:id="rId39"/>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77" o:spid="_x0000_s1135" type="#_x0000_t75" style="position:absolute;left:0;margin-left:166.1pt;margin-top:388.25pt;height:1pt;width:1pt;mso-position-horizontal-relative:page;mso-position-vertical-relative:page;rotation:0f;z-index:-251546624;" o:ole="f" fillcolor="#FFFFFF" filled="f" o:preferrelative="t" stroked="f" coordorigin="0,0" coordsize="21600,21600">
            <v:fill on="f" color2="#FFFFFF" focus="0%"/>
            <v:imagedata gain="65536f" blacklevel="0f" gamma="0" chromakey="#FFFFFF" o:title="" r:id="rId4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78" o:spid="_x0000_s1136" type="#_x0000_t75" style="position:absolute;left:0;margin-left:166.55pt;margin-top:388.25pt;height:1pt;width:184.5pt;mso-position-horizontal-relative:page;mso-position-vertical-relative:page;rotation:0f;z-index:-251545600;" o:ole="f" fillcolor="#FFFFFF" filled="f" o:preferrelative="t" stroked="f" coordorigin="0,0" coordsize="21600,21600">
            <v:fill on="f" color2="#FFFFFF" focus="0%"/>
            <v:imagedata gain="65536f" blacklevel="0f" gamma="0" chromakey="#FFFFFF" o:title="" r:id="rId41"/>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79" o:spid="_x0000_s1137" type="#_x0000_t75" style="position:absolute;left:0;margin-left:350.6pt;margin-top:388.25pt;height:1pt;width:1pt;mso-position-horizontal-relative:page;mso-position-vertical-relative:page;rotation:0f;z-index:-251544576;" o:ole="f" fillcolor="#FFFFFF" filled="f" o:preferrelative="t" stroked="f" coordorigin="0,0" coordsize="21600,21600">
            <v:fill on="f" color2="#FFFFFF" focus="0%"/>
            <v:imagedata gain="65536f" blacklevel="0f" gamma="0" chromakey="#FFFFFF" o:title="" r:id="rId4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80" o:spid="_x0000_s1138" type="#_x0000_t75" style="position:absolute;left:0;margin-left:351.05pt;margin-top:388.25pt;height:1pt;width:194.45pt;mso-position-horizontal-relative:page;mso-position-vertical-relative:page;rotation:0f;z-index:-251543552;" o:ole="f" fillcolor="#FFFFFF" filled="f" o:preferrelative="t" stroked="f" coordorigin="0,0" coordsize="21600,21600">
            <v:fill on="f" color2="#FFFFFF" focus="0%"/>
            <v:imagedata gain="65536f" blacklevel="0f" gamma="0" chromakey="#FFFFFF" o:title="" r:id="rId42"/>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81" o:spid="_x0000_s1139" type="#_x0000_t75" style="position:absolute;left:0;margin-left:545pt;margin-top:388.25pt;height:1pt;width:1pt;mso-position-horizontal-relative:page;mso-position-vertical-relative:page;rotation:0f;z-index:-251542528;"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82" o:spid="_x0000_s1140" type="#_x0000_t75" style="position:absolute;left:0;margin-left:66.1pt;margin-top:388.7pt;height:46.35pt;width:1pt;mso-position-horizontal-relative:page;mso-position-vertical-relative:page;rotation:0f;z-index:-251541504;" o:ole="f" fillcolor="#FFFFFF" filled="f" o:preferrelative="t" stroked="f" coordorigin="0,0" coordsize="21600,21600">
            <v:fill on="f" color2="#FFFFFF" focus="0%"/>
            <v:imagedata gain="65536f" blacklevel="0f" gamma="0" chromakey="#FFFFFF" o:title="" r:id="rId45"/>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83" o:spid="_x0000_s1141" type="#_x0000_t75" style="position:absolute;left:0;margin-left:166.1pt;margin-top:388.7pt;height:46.35pt;width:1pt;mso-position-horizontal-relative:page;mso-position-vertical-relative:page;rotation:0f;z-index:-251540480;" o:ole="f" fillcolor="#FFFFFF" filled="f" o:preferrelative="t" stroked="f" coordorigin="0,0" coordsize="21600,21600">
            <v:fill on="f" color2="#FFFFFF" focus="0%"/>
            <v:imagedata gain="65536f" blacklevel="0f" gamma="0" chromakey="#FFFFFF" o:title="" r:id="rId46"/>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84" o:spid="_x0000_s1142" type="#_x0000_t75" style="position:absolute;left:0;margin-left:350.6pt;margin-top:388.7pt;height:46.35pt;width:1pt;mso-position-horizontal-relative:page;mso-position-vertical-relative:page;rotation:0f;z-index:-251539456;" o:ole="f" fillcolor="#FFFFFF" filled="f" o:preferrelative="t" stroked="f" coordorigin="0,0" coordsize="21600,21600">
            <v:fill on="f" color2="#FFFFFF" focus="0%"/>
            <v:imagedata gain="65536f" blacklevel="0f" gamma="0" chromakey="#FFFFFF" o:title="" r:id="rId46"/>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85" o:spid="_x0000_s1143" type="#_x0000_t75" style="position:absolute;left:0;margin-left:545pt;margin-top:388.7pt;height:46.35pt;width:1pt;mso-position-horizontal-relative:page;mso-position-vertical-relative:page;rotation:0f;z-index:-251538432;" o:ole="f" fillcolor="#FFFFFF" filled="f" o:preferrelative="t" stroked="f" coordorigin="0,0" coordsize="21600,21600">
            <v:fill on="f" color2="#FFFFFF" focus="0%"/>
            <v:imagedata gain="65536f" blacklevel="0f" gamma="0" chromakey="#FFFFFF" o:title="" r:id="rId45"/>
            <o:lock v:ext="edit" position="f" selection="f" grouping="f" rotation="f" cropping="f" text="f" aspectratio="t"/>
          </v:shape>
        </w:pict>
      </w:r>
    </w:p>
    <w:p>
      <w:pPr>
        <w:autoSpaceDE w:val="0"/>
        <w:autoSpaceDN w:val="0"/>
        <w:snapToGrid w:val="0"/>
        <w:spacing w:before="60" w:after="0" w:line="300" w:lineRule="exact"/>
        <w:ind w:left="0" w:right="0" w:firstLine="0"/>
        <w:jc w:val="left"/>
        <w:textAlignment w:val="auto"/>
        <w:rPr>
          <w:rFonts w:hint="default" w:ascii="宋体" w:hAnsi="宋体" w:eastAsia="宋体" w:cs="宋体"/>
        </w:rPr>
      </w:pPr>
      <w:r>
        <w:rPr>
          <w:rFonts w:hint="default" w:ascii="宋体" w:hAnsi="宋体" w:eastAsia="宋体" w:cs="宋体"/>
        </w:rPr>
        <w:t>9:17</w:t>
      </w:r>
    </w:p>
    <w:p>
      <w:pPr>
        <w:autoSpaceDE w:val="0"/>
        <w:autoSpaceDN w:val="0"/>
        <w:snapToGrid w:val="0"/>
        <w:spacing w:before="267" w:after="0" w:line="300" w:lineRule="exact"/>
        <w:ind w:left="0" w:right="0" w:firstLine="0"/>
        <w:jc w:val="left"/>
        <w:textAlignment w:val="auto"/>
        <w:rPr>
          <w:rFonts w:hint="default" w:ascii="宋体" w:hAnsi="宋体" w:eastAsia="宋体" w:cs="宋体"/>
        </w:rPr>
      </w:pPr>
      <w:r>
        <w:rPr>
          <w:rFonts w:hint="default" w:ascii="宋体" w:hAnsi="宋体" w:eastAsia="宋体" w:cs="宋体"/>
          <w:spacing w:val="30"/>
        </w:rPr>
        <w:t>路</w:t>
      </w:r>
      <w:r>
        <w:rPr>
          <w:rFonts w:hint="default" w:ascii="宋体" w:hAnsi="宋体" w:eastAsia="宋体" w:cs="宋体"/>
        </w:rPr>
        <w:t>13:11</w:t>
      </w:r>
      <w:r>
        <w:rPr>
          <w:rFonts w:hint="default" w:ascii="宋体" w:hAnsi="宋体" w:eastAsia="宋体" w:cs="宋体"/>
          <w:spacing w:val="488"/>
        </w:rPr>
        <w:t xml:space="preserve"> </w:t>
      </w:r>
      <w:r>
        <w:rPr>
          <w:rFonts w:hint="default" w:ascii="宋体" w:hAnsi="宋体" w:eastAsia="宋体" w:cs="宋体"/>
        </w:rPr>
        <w:t>驼背</w:t>
      </w:r>
      <w:r>
        <w:rPr>
          <w:rFonts w:hint="default" w:ascii="宋体" w:hAnsi="宋体" w:eastAsia="宋体" w:cs="宋体"/>
          <w:spacing w:val="1546"/>
        </w:rPr>
        <w:t xml:space="preserve"> </w:t>
      </w:r>
      <w:r>
        <w:rPr>
          <w:rFonts w:hint="default" w:ascii="宋体" w:hAnsi="宋体" w:eastAsia="宋体" w:cs="宋体"/>
        </w:rPr>
        <w:t>脊柱的病</w:t>
      </w:r>
      <w:r>
        <w:rPr>
          <w:rFonts w:hint="default" w:ascii="宋体" w:hAnsi="宋体" w:eastAsia="宋体" w:cs="宋体"/>
          <w:color w:val="000000"/>
          <w:spacing w:val="0"/>
          <w:w w:val="100"/>
          <w:position w:val="0"/>
          <w:sz w:val="24"/>
          <w:highlight w:val="none"/>
          <w:u w:val="none"/>
          <w:lang w:val="en-US" w:eastAsia="zh-CN" w:bidi="ar-SA"/>
        </w:rPr>
        <w:pict>
          <v:shape id="1186" o:spid="_x0000_s1144" type="#_x0000_t75" style="position:absolute;left:0;margin-left:66.1pt;margin-top:434.6pt;height:1pt;width:1pt;mso-position-horizontal-relative:page;mso-position-vertical-relative:page;rotation:0f;z-index:-251537408;"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87" o:spid="_x0000_s1145" type="#_x0000_t75" style="position:absolute;left:0;margin-left:66.6pt;margin-top:434.6pt;height:1pt;width:100pt;mso-position-horizontal-relative:page;mso-position-vertical-relative:page;rotation:0f;z-index:-251536384;" o:ole="f" fillcolor="#FFFFFF" filled="f" o:preferrelative="t" stroked="f" coordorigin="0,0" coordsize="21600,21600">
            <v:fill on="f" color2="#FFFFFF" focus="0%"/>
            <v:imagedata gain="65536f" blacklevel="0f" gamma="0" chromakey="#FFFFFF" o:title="" r:id="rId39"/>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88" o:spid="_x0000_s1146" type="#_x0000_t75" style="position:absolute;left:0;margin-left:166.1pt;margin-top:434.6pt;height:1pt;width:1pt;mso-position-horizontal-relative:page;mso-position-vertical-relative:page;rotation:0f;z-index:-251535360;" o:ole="f" fillcolor="#FFFFFF" filled="f" o:preferrelative="t" stroked="f" coordorigin="0,0" coordsize="21600,21600">
            <v:fill on="f" color2="#FFFFFF" focus="0%"/>
            <v:imagedata gain="65536f" blacklevel="0f" gamma="0" chromakey="#FFFFFF" o:title="" r:id="rId4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89" o:spid="_x0000_s1147" type="#_x0000_t75" style="position:absolute;left:0;margin-left:166.55pt;margin-top:434.6pt;height:1pt;width:184.5pt;mso-position-horizontal-relative:page;mso-position-vertical-relative:page;rotation:0f;z-index:-251534336;" o:ole="f" fillcolor="#FFFFFF" filled="f" o:preferrelative="t" stroked="f" coordorigin="0,0" coordsize="21600,21600">
            <v:fill on="f" color2="#FFFFFF" focus="0%"/>
            <v:imagedata gain="65536f" blacklevel="0f" gamma="0" chromakey="#FFFFFF" o:title="" r:id="rId41"/>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90" o:spid="_x0000_s1148" type="#_x0000_t75" style="position:absolute;left:0;margin-left:350.6pt;margin-top:434.6pt;height:1pt;width:1pt;mso-position-horizontal-relative:page;mso-position-vertical-relative:page;rotation:0f;z-index:-251533312;" o:ole="f" fillcolor="#FFFFFF" filled="f" o:preferrelative="t" stroked="f" coordorigin="0,0" coordsize="21600,21600">
            <v:fill on="f" color2="#FFFFFF" focus="0%"/>
            <v:imagedata gain="65536f" blacklevel="0f" gamma="0" chromakey="#FFFFFF" o:title="" r:id="rId4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91" o:spid="_x0000_s1149" type="#_x0000_t75" style="position:absolute;left:0;margin-left:351.05pt;margin-top:434.6pt;height:1pt;width:194.45pt;mso-position-horizontal-relative:page;mso-position-vertical-relative:page;rotation:0f;z-index:-251532288;" o:ole="f" fillcolor="#FFFFFF" filled="f" o:preferrelative="t" stroked="f" coordorigin="0,0" coordsize="21600,21600">
            <v:fill on="f" color2="#FFFFFF" focus="0%"/>
            <v:imagedata gain="65536f" blacklevel="0f" gamma="0" chromakey="#FFFFFF" o:title="" r:id="rId42"/>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92" o:spid="_x0000_s1150" type="#_x0000_t75" style="position:absolute;left:0;margin-left:545pt;margin-top:434.6pt;height:1pt;width:1pt;mso-position-horizontal-relative:page;mso-position-vertical-relative:page;rotation:0f;z-index:-251531264;"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93" o:spid="_x0000_s1151" type="#_x0000_t75" style="position:absolute;left:0;margin-left:66.1pt;margin-top:435.05pt;height:28.45pt;width:1pt;mso-position-horizontal-relative:page;mso-position-vertical-relative:page;rotation:0f;z-index:-251530240;" o:ole="f" fillcolor="#FFFFFF" filled="f" o:preferrelative="t" stroked="f" coordorigin="0,0" coordsize="21600,21600">
            <v:fill on="f" color2="#FFFFFF" focus="0%"/>
            <v:imagedata gain="65536f" blacklevel="0f" gamma="0" chromakey="#FFFFFF" o:title="" r:id="rId47"/>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94" o:spid="_x0000_s1152" type="#_x0000_t75" style="position:absolute;left:0;margin-left:166.1pt;margin-top:435.05pt;height:28.45pt;width:1pt;mso-position-horizontal-relative:page;mso-position-vertical-relative:page;rotation:0f;z-index:-251529216;" o:ole="f" fillcolor="#FFFFFF" filled="f" o:preferrelative="t" stroked="f" coordorigin="0,0" coordsize="21600,21600">
            <v:fill on="f" color2="#FFFFFF" focus="0%"/>
            <v:imagedata gain="65536f" blacklevel="0f" gamma="0" chromakey="#FFFFFF" o:title="" r:id="rId4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95" o:spid="_x0000_s1153" type="#_x0000_t75" style="position:absolute;left:0;margin-left:350.6pt;margin-top:435.05pt;height:28.45pt;width:1pt;mso-position-horizontal-relative:page;mso-position-vertical-relative:page;rotation:0f;z-index:-251528192;" o:ole="f" fillcolor="#FFFFFF" filled="f" o:preferrelative="t" stroked="f" coordorigin="0,0" coordsize="21600,21600">
            <v:fill on="f" color2="#FFFFFF" focus="0%"/>
            <v:imagedata gain="65536f" blacklevel="0f" gamma="0" chromakey="#FFFFFF" o:title="" r:id="rId4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96" o:spid="_x0000_s1154" type="#_x0000_t75" style="position:absolute;left:0;margin-left:545pt;margin-top:435.05pt;height:28.45pt;width:1pt;mso-position-horizontal-relative:page;mso-position-vertical-relative:page;rotation:0f;z-index:-251527168;" o:ole="f" fillcolor="#FFFFFF" filled="f" o:preferrelative="t" stroked="f" coordorigin="0,0" coordsize="21600,21600">
            <v:fill on="f" color2="#FFFFFF" focus="0%"/>
            <v:imagedata gain="65536f" blacklevel="0f" gamma="0" chromakey="#FFFFFF" o:title="" r:id="rId47"/>
            <o:lock v:ext="edit" position="f" selection="f" grouping="f" rotation="f" cropping="f" text="f" aspectratio="t"/>
          </v:shape>
        </w:pict>
      </w:r>
    </w:p>
    <w:p>
      <w:pPr>
        <w:autoSpaceDE w:val="0"/>
        <w:autoSpaceDN w:val="0"/>
        <w:snapToGrid w:val="0"/>
        <w:spacing w:before="269" w:after="0" w:line="300" w:lineRule="exact"/>
        <w:ind w:left="0" w:right="0" w:firstLine="0"/>
        <w:jc w:val="left"/>
        <w:textAlignment w:val="auto"/>
        <w:rPr>
          <w:rFonts w:hint="default" w:ascii="宋体" w:hAnsi="宋体" w:eastAsia="宋体" w:cs="宋体"/>
        </w:rPr>
      </w:pPr>
      <w:r>
        <w:rPr>
          <w:rFonts w:hint="default" w:ascii="宋体" w:hAnsi="宋体" w:eastAsia="宋体" w:cs="宋体"/>
          <w:spacing w:val="30"/>
        </w:rPr>
        <w:t>太</w:t>
      </w:r>
      <w:r>
        <w:rPr>
          <w:rFonts w:hint="default" w:ascii="宋体" w:hAnsi="宋体" w:eastAsia="宋体" w:cs="宋体"/>
        </w:rPr>
        <w:t>12:22</w:t>
      </w:r>
      <w:r>
        <w:rPr>
          <w:rFonts w:hint="default" w:ascii="宋体" w:hAnsi="宋体" w:eastAsia="宋体" w:cs="宋体"/>
          <w:spacing w:val="488"/>
        </w:rPr>
        <w:t xml:space="preserve"> </w:t>
      </w:r>
      <w:r>
        <w:rPr>
          <w:rFonts w:hint="default" w:ascii="宋体" w:hAnsi="宋体" w:eastAsia="宋体" w:cs="宋体"/>
        </w:rPr>
        <w:t>又盲又哑</w:t>
      </w:r>
      <w:r>
        <w:rPr>
          <w:rFonts w:hint="default" w:ascii="宋体" w:hAnsi="宋体" w:eastAsia="宋体" w:cs="宋体"/>
          <w:spacing w:val="1306"/>
        </w:rPr>
        <w:t xml:space="preserve"> </w:t>
      </w:r>
      <w:r>
        <w:rPr>
          <w:rFonts w:hint="default" w:ascii="宋体" w:hAnsi="宋体" w:eastAsia="宋体" w:cs="宋体"/>
        </w:rPr>
        <w:t>大脑毛病</w:t>
      </w:r>
      <w:r>
        <w:rPr>
          <w:rFonts w:hint="default" w:ascii="宋体" w:hAnsi="宋体" w:eastAsia="宋体" w:cs="宋体"/>
          <w:color w:val="000000"/>
          <w:spacing w:val="0"/>
          <w:w w:val="100"/>
          <w:position w:val="0"/>
          <w:sz w:val="24"/>
          <w:highlight w:val="none"/>
          <w:u w:val="none"/>
          <w:lang w:val="en-US" w:eastAsia="zh-CN" w:bidi="ar-SA"/>
        </w:rPr>
        <w:pict>
          <v:shape id="1197" o:spid="_x0000_s1155" type="#_x0000_t75" style="position:absolute;left:0;margin-left:66.1pt;margin-top:463pt;height:1pt;width:1pt;mso-position-horizontal-relative:page;mso-position-vertical-relative:page;rotation:0f;z-index:-251526144;"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98" o:spid="_x0000_s1156" type="#_x0000_t75" style="position:absolute;left:0;margin-left:66.6pt;margin-top:463pt;height:1pt;width:100pt;mso-position-horizontal-relative:page;mso-position-vertical-relative:page;rotation:0f;z-index:-251525120;" o:ole="f" fillcolor="#FFFFFF" filled="f" o:preferrelative="t" stroked="f" coordorigin="0,0" coordsize="21600,21600">
            <v:fill on="f" color2="#FFFFFF" focus="0%"/>
            <v:imagedata gain="65536f" blacklevel="0f" gamma="0" chromakey="#FFFFFF" o:title="" r:id="rId39"/>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199" o:spid="_x0000_s1157" type="#_x0000_t75" style="position:absolute;left:0;margin-left:166.1pt;margin-top:463pt;height:1pt;width:1pt;mso-position-horizontal-relative:page;mso-position-vertical-relative:page;rotation:0f;z-index:-251524096;" o:ole="f" fillcolor="#FFFFFF" filled="f" o:preferrelative="t" stroked="f" coordorigin="0,0" coordsize="21600,21600">
            <v:fill on="f" color2="#FFFFFF" focus="0%"/>
            <v:imagedata gain="65536f" blacklevel="0f" gamma="0" chromakey="#FFFFFF" o:title="" r:id="rId4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00" o:spid="_x0000_s1158" type="#_x0000_t75" style="position:absolute;left:0;margin-left:166.55pt;margin-top:463pt;height:1pt;width:184.5pt;mso-position-horizontal-relative:page;mso-position-vertical-relative:page;rotation:0f;z-index:-251523072;" o:ole="f" fillcolor="#FFFFFF" filled="f" o:preferrelative="t" stroked="f" coordorigin="0,0" coordsize="21600,21600">
            <v:fill on="f" color2="#FFFFFF" focus="0%"/>
            <v:imagedata gain="65536f" blacklevel="0f" gamma="0" chromakey="#FFFFFF" o:title="" r:id="rId41"/>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01" o:spid="_x0000_s1159" type="#_x0000_t75" style="position:absolute;left:0;margin-left:350.6pt;margin-top:463pt;height:1pt;width:1pt;mso-position-horizontal-relative:page;mso-position-vertical-relative:page;rotation:0f;z-index:-251522048;" o:ole="f" fillcolor="#FFFFFF" filled="f" o:preferrelative="t" stroked="f" coordorigin="0,0" coordsize="21600,21600">
            <v:fill on="f" color2="#FFFFFF" focus="0%"/>
            <v:imagedata gain="65536f" blacklevel="0f" gamma="0" chromakey="#FFFFFF" o:title="" r:id="rId4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02" o:spid="_x0000_s1160" type="#_x0000_t75" style="position:absolute;left:0;margin-left:351.05pt;margin-top:463pt;height:1pt;width:194.45pt;mso-position-horizontal-relative:page;mso-position-vertical-relative:page;rotation:0f;z-index:-251521024;" o:ole="f" fillcolor="#FFFFFF" filled="f" o:preferrelative="t" stroked="f" coordorigin="0,0" coordsize="21600,21600">
            <v:fill on="f" color2="#FFFFFF" focus="0%"/>
            <v:imagedata gain="65536f" blacklevel="0f" gamma="0" chromakey="#FFFFFF" o:title="" r:id="rId42"/>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03" o:spid="_x0000_s1161" type="#_x0000_t75" style="position:absolute;left:0;margin-left:545pt;margin-top:463pt;height:1pt;width:1pt;mso-position-horizontal-relative:page;mso-position-vertical-relative:page;rotation:0f;z-index:-251520000;"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04" o:spid="_x0000_s1162" type="#_x0000_t75" style="position:absolute;left:0;margin-left:66.1pt;margin-top:463.5pt;height:28.35pt;width:1pt;mso-position-horizontal-relative:page;mso-position-vertical-relative:page;rotation:0f;z-index:-251518976;" o:ole="f" fillcolor="#FFFFFF" filled="f" o:preferrelative="t" stroked="f" coordorigin="0,0" coordsize="21600,21600">
            <v:fill on="f" color2="#FFFFFF" focus="0%"/>
            <v:imagedata gain="65536f" blacklevel="0f" gamma="0" chromakey="#FFFFFF" o:title="" r:id="rId47"/>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05" o:spid="_x0000_s1163" type="#_x0000_t75" style="position:absolute;left:0;margin-left:166.1pt;margin-top:463.5pt;height:28.35pt;width:1pt;mso-position-horizontal-relative:page;mso-position-vertical-relative:page;rotation:0f;z-index:-251517952;" o:ole="f" fillcolor="#FFFFFF" filled="f" o:preferrelative="t" stroked="f" coordorigin="0,0" coordsize="21600,21600">
            <v:fill on="f" color2="#FFFFFF" focus="0%"/>
            <v:imagedata gain="65536f" blacklevel="0f" gamma="0" chromakey="#FFFFFF" o:title="" r:id="rId4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06" o:spid="_x0000_s1164" type="#_x0000_t75" style="position:absolute;left:0;margin-left:350.6pt;margin-top:463.5pt;height:28.35pt;width:1pt;mso-position-horizontal-relative:page;mso-position-vertical-relative:page;rotation:0f;z-index:-251516928;" o:ole="f" fillcolor="#FFFFFF" filled="f" o:preferrelative="t" stroked="f" coordorigin="0,0" coordsize="21600,21600">
            <v:fill on="f" color2="#FFFFFF" focus="0%"/>
            <v:imagedata gain="65536f" blacklevel="0f" gamma="0" chromakey="#FFFFFF" o:title="" r:id="rId4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07" o:spid="_x0000_s1165" type="#_x0000_t75" style="position:absolute;left:0;margin-left:545pt;margin-top:463.5pt;height:28.35pt;width:1pt;mso-position-horizontal-relative:page;mso-position-vertical-relative:page;rotation:0f;z-index:-251515904;" o:ole="f" fillcolor="#FFFFFF" filled="f" o:preferrelative="t" stroked="f" coordorigin="0,0" coordsize="21600,21600">
            <v:fill on="f" color2="#FFFFFF" focus="0%"/>
            <v:imagedata gain="65536f" blacklevel="0f" gamma="0" chromakey="#FFFFFF" o:title="" r:id="rId47"/>
            <o:lock v:ext="edit" position="f" selection="f" grouping="f" rotation="f" cropping="f" text="f" aspectratio="t"/>
          </v:shape>
        </w:pict>
      </w:r>
    </w:p>
    <w:p>
      <w:pPr>
        <w:autoSpaceDE w:val="0"/>
        <w:autoSpaceDN w:val="0"/>
        <w:snapToGrid w:val="0"/>
        <w:spacing w:before="266" w:after="0" w:line="300" w:lineRule="exact"/>
        <w:ind w:left="0" w:right="0" w:firstLine="0"/>
        <w:jc w:val="left"/>
        <w:textAlignment w:val="auto"/>
        <w:rPr>
          <w:rFonts w:hint="default" w:ascii="宋体" w:hAnsi="宋体" w:eastAsia="宋体" w:cs="宋体"/>
        </w:rPr>
      </w:pPr>
      <w:r>
        <w:rPr>
          <w:rFonts w:hint="default" w:ascii="宋体" w:hAnsi="宋体" w:eastAsia="宋体" w:cs="宋体"/>
          <w:spacing w:val="30"/>
        </w:rPr>
        <w:t>可</w:t>
      </w:r>
      <w:r>
        <w:rPr>
          <w:rFonts w:hint="default" w:ascii="宋体" w:hAnsi="宋体" w:eastAsia="宋体" w:cs="宋体"/>
        </w:rPr>
        <w:t>9:17-27</w:t>
      </w:r>
      <w:r>
        <w:rPr>
          <w:rFonts w:hint="default" w:ascii="宋体" w:hAnsi="宋体" w:eastAsia="宋体" w:cs="宋体"/>
          <w:spacing w:val="368"/>
        </w:rPr>
        <w:t xml:space="preserve"> </w:t>
      </w:r>
      <w:r>
        <w:rPr>
          <w:rFonts w:hint="default" w:ascii="宋体" w:hAnsi="宋体" w:eastAsia="宋体" w:cs="宋体"/>
        </w:rPr>
        <w:t>癫痫，哑巴</w:t>
      </w:r>
      <w:r>
        <w:rPr>
          <w:rFonts w:hint="default" w:ascii="宋体" w:hAnsi="宋体" w:eastAsia="宋体" w:cs="宋体"/>
          <w:spacing w:val="1186"/>
        </w:rPr>
        <w:t xml:space="preserve"> </w:t>
      </w:r>
      <w:r>
        <w:rPr>
          <w:rFonts w:hint="default" w:ascii="宋体" w:hAnsi="宋体" w:eastAsia="宋体" w:cs="宋体"/>
        </w:rPr>
        <w:t>癫痫症，大脑毛病</w:t>
      </w:r>
      <w:r>
        <w:rPr>
          <w:rFonts w:hint="default" w:ascii="宋体" w:hAnsi="宋体" w:eastAsia="宋体" w:cs="宋体"/>
          <w:color w:val="000000"/>
          <w:spacing w:val="0"/>
          <w:w w:val="100"/>
          <w:position w:val="0"/>
          <w:sz w:val="24"/>
          <w:highlight w:val="none"/>
          <w:u w:val="none"/>
          <w:lang w:val="en-US" w:eastAsia="zh-CN" w:bidi="ar-SA"/>
        </w:rPr>
        <w:pict>
          <v:shape id="1208" o:spid="_x0000_s1166" type="#_x0000_t75" style="position:absolute;left:0;margin-left:66.1pt;margin-top:491.35pt;height:1pt;width:1pt;mso-position-horizontal-relative:page;mso-position-vertical-relative:page;rotation:0f;z-index:-251514880;"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09" o:spid="_x0000_s1167" type="#_x0000_t75" style="position:absolute;left:0;margin-left:66.6pt;margin-top:491.35pt;height:1pt;width:100pt;mso-position-horizontal-relative:page;mso-position-vertical-relative:page;rotation:0f;z-index:-251513856;" o:ole="f" fillcolor="#FFFFFF" filled="f" o:preferrelative="t" stroked="f" coordorigin="0,0" coordsize="21600,21600">
            <v:fill on="f" color2="#FFFFFF" focus="0%"/>
            <v:imagedata gain="65536f" blacklevel="0f" gamma="0" chromakey="#FFFFFF" o:title="" r:id="rId39"/>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10" o:spid="_x0000_s1168" type="#_x0000_t75" style="position:absolute;left:0;margin-left:166.1pt;margin-top:491.35pt;height:1pt;width:1pt;mso-position-horizontal-relative:page;mso-position-vertical-relative:page;rotation:0f;z-index:-251512832;" o:ole="f" fillcolor="#FFFFFF" filled="f" o:preferrelative="t" stroked="f" coordorigin="0,0" coordsize="21600,21600">
            <v:fill on="f" color2="#FFFFFF" focus="0%"/>
            <v:imagedata gain="65536f" blacklevel="0f" gamma="0" chromakey="#FFFFFF" o:title="" r:id="rId4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11" o:spid="_x0000_s1169" type="#_x0000_t75" style="position:absolute;left:0;margin-left:166.55pt;margin-top:491.35pt;height:1pt;width:184.5pt;mso-position-horizontal-relative:page;mso-position-vertical-relative:page;rotation:0f;z-index:-251511808;" o:ole="f" fillcolor="#FFFFFF" filled="f" o:preferrelative="t" stroked="f" coordorigin="0,0" coordsize="21600,21600">
            <v:fill on="f" color2="#FFFFFF" focus="0%"/>
            <v:imagedata gain="65536f" blacklevel="0f" gamma="0" chromakey="#FFFFFF" o:title="" r:id="rId41"/>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12" o:spid="_x0000_s1170" type="#_x0000_t75" style="position:absolute;left:0;margin-left:350.6pt;margin-top:491.35pt;height:1pt;width:1pt;mso-position-horizontal-relative:page;mso-position-vertical-relative:page;rotation:0f;z-index:-251510784;" o:ole="f" fillcolor="#FFFFFF" filled="f" o:preferrelative="t" stroked="f" coordorigin="0,0" coordsize="21600,21600">
            <v:fill on="f" color2="#FFFFFF" focus="0%"/>
            <v:imagedata gain="65536f" blacklevel="0f" gamma="0" chromakey="#FFFFFF" o:title="" r:id="rId4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13" o:spid="_x0000_s1171" type="#_x0000_t75" style="position:absolute;left:0;margin-left:351.05pt;margin-top:491.35pt;height:1pt;width:194.45pt;mso-position-horizontal-relative:page;mso-position-vertical-relative:page;rotation:0f;z-index:-251509760;" o:ole="f" fillcolor="#FFFFFF" filled="f" o:preferrelative="t" stroked="f" coordorigin="0,0" coordsize="21600,21600">
            <v:fill on="f" color2="#FFFFFF" focus="0%"/>
            <v:imagedata gain="65536f" blacklevel="0f" gamma="0" chromakey="#FFFFFF" o:title="" r:id="rId42"/>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14" o:spid="_x0000_s1172" type="#_x0000_t75" style="position:absolute;left:0;margin-left:545pt;margin-top:491.35pt;height:1pt;width:1pt;mso-position-horizontal-relative:page;mso-position-vertical-relative:page;rotation:0f;z-index:-251508736;"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15" o:spid="_x0000_s1173" type="#_x0000_t75" style="position:absolute;left:0;margin-left:66.1pt;margin-top:491.8pt;height:28.45pt;width:1pt;mso-position-horizontal-relative:page;mso-position-vertical-relative:page;rotation:0f;z-index:-251507712;" o:ole="f" fillcolor="#FFFFFF" filled="f" o:preferrelative="t" stroked="f" coordorigin="0,0" coordsize="21600,21600">
            <v:fill on="f" color2="#FFFFFF" focus="0%"/>
            <v:imagedata gain="65536f" blacklevel="0f" gamma="0" chromakey="#FFFFFF" o:title="" r:id="rId47"/>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16" o:spid="_x0000_s1174" type="#_x0000_t75" style="position:absolute;left:0;margin-left:166.1pt;margin-top:491.8pt;height:28.45pt;width:1pt;mso-position-horizontal-relative:page;mso-position-vertical-relative:page;rotation:0f;z-index:-251506688;" o:ole="f" fillcolor="#FFFFFF" filled="f" o:preferrelative="t" stroked="f" coordorigin="0,0" coordsize="21600,21600">
            <v:fill on="f" color2="#FFFFFF" focus="0%"/>
            <v:imagedata gain="65536f" blacklevel="0f" gamma="0" chromakey="#FFFFFF" o:title="" r:id="rId4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17" o:spid="_x0000_s1175" type="#_x0000_t75" style="position:absolute;left:0;margin-left:350.6pt;margin-top:491.8pt;height:28.45pt;width:1pt;mso-position-horizontal-relative:page;mso-position-vertical-relative:page;rotation:0f;z-index:-251505664;" o:ole="f" fillcolor="#FFFFFF" filled="f" o:preferrelative="t" stroked="f" coordorigin="0,0" coordsize="21600,21600">
            <v:fill on="f" color2="#FFFFFF" focus="0%"/>
            <v:imagedata gain="65536f" blacklevel="0f" gamma="0" chromakey="#FFFFFF" o:title="" r:id="rId4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18" o:spid="_x0000_s1176" type="#_x0000_t75" style="position:absolute;left:0;margin-left:545pt;margin-top:491.8pt;height:28.45pt;width:1pt;mso-position-horizontal-relative:page;mso-position-vertical-relative:page;rotation:0f;z-index:-251504640;" o:ole="f" fillcolor="#FFFFFF" filled="f" o:preferrelative="t" stroked="f" coordorigin="0,0" coordsize="21600,21600">
            <v:fill on="f" color2="#FFFFFF" focus="0%"/>
            <v:imagedata gain="65536f" blacklevel="0f" gamma="0" chromakey="#FFFFFF" o:title="" r:id="rId47"/>
            <o:lock v:ext="edit" position="f" selection="f" grouping="f" rotation="f" cropping="f" text="f" aspectratio="t"/>
          </v:shape>
        </w:pict>
      </w:r>
    </w:p>
    <w:p>
      <w:pPr>
        <w:autoSpaceDE w:val="0"/>
        <w:autoSpaceDN w:val="0"/>
        <w:snapToGrid w:val="0"/>
        <w:spacing w:before="269" w:after="0" w:line="300" w:lineRule="exact"/>
        <w:ind w:left="0" w:right="0" w:firstLine="0"/>
        <w:jc w:val="left"/>
        <w:textAlignment w:val="auto"/>
        <w:rPr>
          <w:rFonts w:hint="default" w:ascii="宋体" w:hAnsi="宋体" w:eastAsia="宋体" w:cs="宋体"/>
        </w:rPr>
      </w:pPr>
      <w:r>
        <w:rPr>
          <w:rFonts w:hint="default" w:ascii="宋体" w:hAnsi="宋体" w:eastAsia="宋体" w:cs="宋体"/>
          <w:spacing w:val="30"/>
        </w:rPr>
        <w:t>可</w:t>
      </w:r>
      <w:r>
        <w:rPr>
          <w:rFonts w:hint="default" w:ascii="宋体" w:hAnsi="宋体" w:eastAsia="宋体" w:cs="宋体"/>
        </w:rPr>
        <w:t>5:1-17</w:t>
      </w:r>
      <w:r>
        <w:rPr>
          <w:rFonts w:hint="default" w:ascii="宋体" w:hAnsi="宋体" w:eastAsia="宋体" w:cs="宋体"/>
          <w:spacing w:val="428"/>
        </w:rPr>
        <w:t xml:space="preserve"> </w:t>
      </w:r>
      <w:r>
        <w:rPr>
          <w:rFonts w:hint="default" w:ascii="宋体" w:hAnsi="宋体" w:eastAsia="宋体" w:cs="宋体"/>
        </w:rPr>
        <w:t>住在坟墓的人</w:t>
      </w:r>
      <w:r>
        <w:rPr>
          <w:rFonts w:hint="default" w:ascii="宋体" w:hAnsi="宋体" w:eastAsia="宋体" w:cs="宋体"/>
          <w:spacing w:val="1066"/>
        </w:rPr>
        <w:t xml:space="preserve"> </w:t>
      </w:r>
      <w:r>
        <w:rPr>
          <w:rFonts w:hint="default" w:ascii="宋体" w:hAnsi="宋体" w:eastAsia="宋体" w:cs="宋体"/>
        </w:rPr>
        <w:t>分裂症</w:t>
      </w:r>
      <w:r>
        <w:rPr>
          <w:rFonts w:hint="default" w:ascii="宋体" w:hAnsi="宋体" w:eastAsia="宋体" w:cs="宋体"/>
          <w:color w:val="000000"/>
          <w:spacing w:val="0"/>
          <w:w w:val="100"/>
          <w:position w:val="0"/>
          <w:sz w:val="24"/>
          <w:highlight w:val="none"/>
          <w:u w:val="none"/>
          <w:lang w:val="en-US" w:eastAsia="zh-CN" w:bidi="ar-SA"/>
        </w:rPr>
        <w:pict>
          <v:shape id="1219" o:spid="_x0000_s1177" type="#_x0000_t75" style="position:absolute;left:0;margin-left:66.1pt;margin-top:519.8pt;height:1pt;width:1pt;mso-position-horizontal-relative:page;mso-position-vertical-relative:page;rotation:0f;z-index:-251503616;"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20" o:spid="_x0000_s1178" type="#_x0000_t75" style="position:absolute;left:0;margin-left:66.6pt;margin-top:519.8pt;height:1pt;width:100pt;mso-position-horizontal-relative:page;mso-position-vertical-relative:page;rotation:0f;z-index:-251502592;" o:ole="f" fillcolor="#FFFFFF" filled="f" o:preferrelative="t" stroked="f" coordorigin="0,0" coordsize="21600,21600">
            <v:fill on="f" color2="#FFFFFF" focus="0%"/>
            <v:imagedata gain="65536f" blacklevel="0f" gamma="0" chromakey="#FFFFFF" o:title="" r:id="rId39"/>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21" o:spid="_x0000_s1179" type="#_x0000_t75" style="position:absolute;left:0;margin-left:166.1pt;margin-top:519.8pt;height:1pt;width:1pt;mso-position-horizontal-relative:page;mso-position-vertical-relative:page;rotation:0f;z-index:-251501568;" o:ole="f" fillcolor="#FFFFFF" filled="f" o:preferrelative="t" stroked="f" coordorigin="0,0" coordsize="21600,21600">
            <v:fill on="f" color2="#FFFFFF" focus="0%"/>
            <v:imagedata gain="65536f" blacklevel="0f" gamma="0" chromakey="#FFFFFF" o:title="" r:id="rId4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22" o:spid="_x0000_s1180" type="#_x0000_t75" style="position:absolute;left:0;margin-left:166.55pt;margin-top:519.8pt;height:1pt;width:184.5pt;mso-position-horizontal-relative:page;mso-position-vertical-relative:page;rotation:0f;z-index:-251500544;" o:ole="f" fillcolor="#FFFFFF" filled="f" o:preferrelative="t" stroked="f" coordorigin="0,0" coordsize="21600,21600">
            <v:fill on="f" color2="#FFFFFF" focus="0%"/>
            <v:imagedata gain="65536f" blacklevel="0f" gamma="0" chromakey="#FFFFFF" o:title="" r:id="rId41"/>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23" o:spid="_x0000_s1181" type="#_x0000_t75" style="position:absolute;left:0;margin-left:350.6pt;margin-top:519.8pt;height:1pt;width:1pt;mso-position-horizontal-relative:page;mso-position-vertical-relative:page;rotation:0f;z-index:-251499520;" o:ole="f" fillcolor="#FFFFFF" filled="f" o:preferrelative="t" stroked="f" coordorigin="0,0" coordsize="21600,21600">
            <v:fill on="f" color2="#FFFFFF" focus="0%"/>
            <v:imagedata gain="65536f" blacklevel="0f" gamma="0" chromakey="#FFFFFF" o:title="" r:id="rId4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24" o:spid="_x0000_s1182" type="#_x0000_t75" style="position:absolute;left:0;margin-left:351.05pt;margin-top:519.8pt;height:1pt;width:194.45pt;mso-position-horizontal-relative:page;mso-position-vertical-relative:page;rotation:0f;z-index:-251498496;" o:ole="f" fillcolor="#FFFFFF" filled="f" o:preferrelative="t" stroked="f" coordorigin="0,0" coordsize="21600,21600">
            <v:fill on="f" color2="#FFFFFF" focus="0%"/>
            <v:imagedata gain="65536f" blacklevel="0f" gamma="0" chromakey="#FFFFFF" o:title="" r:id="rId42"/>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25" o:spid="_x0000_s1183" type="#_x0000_t75" style="position:absolute;left:0;margin-left:545pt;margin-top:519.8pt;height:1pt;width:1pt;mso-position-horizontal-relative:page;mso-position-vertical-relative:page;rotation:0f;z-index:-251497472;"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26" o:spid="_x0000_s1184" type="#_x0000_t75" style="position:absolute;left:0;margin-left:66.1pt;margin-top:520.25pt;height:28.45pt;width:1pt;mso-position-horizontal-relative:page;mso-position-vertical-relative:page;rotation:0f;z-index:-251496448;" o:ole="f" fillcolor="#FFFFFF" filled="f" o:preferrelative="t" stroked="f" coordorigin="0,0" coordsize="21600,21600">
            <v:fill on="f" color2="#FFFFFF" focus="0%"/>
            <v:imagedata gain="65536f" blacklevel="0f" gamma="0" chromakey="#FFFFFF" o:title="" r:id="rId47"/>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27" o:spid="_x0000_s1185" type="#_x0000_t75" style="position:absolute;left:0;margin-left:166.1pt;margin-top:520.25pt;height:28.45pt;width:1pt;mso-position-horizontal-relative:page;mso-position-vertical-relative:page;rotation:0f;z-index:-251495424;" o:ole="f" fillcolor="#FFFFFF" filled="f" o:preferrelative="t" stroked="f" coordorigin="0,0" coordsize="21600,21600">
            <v:fill on="f" color2="#FFFFFF" focus="0%"/>
            <v:imagedata gain="65536f" blacklevel="0f" gamma="0" chromakey="#FFFFFF" o:title="" r:id="rId4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28" o:spid="_x0000_s1186" type="#_x0000_t75" style="position:absolute;left:0;margin-left:350.6pt;margin-top:520.25pt;height:28.45pt;width:1pt;mso-position-horizontal-relative:page;mso-position-vertical-relative:page;rotation:0f;z-index:-251494400;" o:ole="f" fillcolor="#FFFFFF" filled="f" o:preferrelative="t" stroked="f" coordorigin="0,0" coordsize="21600,21600">
            <v:fill on="f" color2="#FFFFFF" focus="0%"/>
            <v:imagedata gain="65536f" blacklevel="0f" gamma="0" chromakey="#FFFFFF" o:title="" r:id="rId4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29" o:spid="_x0000_s1187" type="#_x0000_t75" style="position:absolute;left:0;margin-left:545pt;margin-top:520.25pt;height:28.45pt;width:1pt;mso-position-horizontal-relative:page;mso-position-vertical-relative:page;rotation:0f;z-index:-251493376;" o:ole="f" fillcolor="#FFFFFF" filled="f" o:preferrelative="t" stroked="f" coordorigin="0,0" coordsize="21600,21600">
            <v:fill on="f" color2="#FFFFFF" focus="0%"/>
            <v:imagedata gain="65536f" blacklevel="0f" gamma="0" chromakey="#FFFFFF" o:title="" r:id="rId47"/>
            <o:lock v:ext="edit" position="f" selection="f" grouping="f" rotation="f" cropping="f" text="f" aspectratio="t"/>
          </v:shape>
        </w:pict>
      </w:r>
    </w:p>
    <w:p>
      <w:pPr>
        <w:autoSpaceDE w:val="0"/>
        <w:autoSpaceDN w:val="0"/>
        <w:snapToGrid w:val="0"/>
        <w:spacing w:before="269" w:after="0" w:line="300" w:lineRule="exact"/>
        <w:ind w:left="0" w:right="0" w:firstLine="0"/>
        <w:jc w:val="left"/>
        <w:textAlignment w:val="auto"/>
        <w:rPr>
          <w:rFonts w:hint="default" w:ascii="宋体" w:hAnsi="宋体" w:eastAsia="宋体" w:cs="宋体"/>
        </w:rPr>
      </w:pPr>
      <w:r>
        <w:rPr>
          <w:rFonts w:hint="default" w:ascii="宋体" w:hAnsi="宋体" w:eastAsia="宋体" w:cs="宋体"/>
          <w:spacing w:val="30"/>
        </w:rPr>
        <w:t>徒</w:t>
      </w:r>
      <w:r>
        <w:rPr>
          <w:rFonts w:hint="default" w:ascii="宋体" w:hAnsi="宋体" w:eastAsia="宋体" w:cs="宋体"/>
        </w:rPr>
        <w:t>16:16-18</w:t>
      </w:r>
      <w:r>
        <w:rPr>
          <w:rFonts w:hint="default" w:ascii="宋体" w:hAnsi="宋体" w:eastAsia="宋体" w:cs="宋体"/>
          <w:spacing w:val="308"/>
        </w:rPr>
        <w:t xml:space="preserve"> </w:t>
      </w:r>
      <w:r>
        <w:rPr>
          <w:rFonts w:hint="default" w:ascii="宋体" w:hAnsi="宋体" w:eastAsia="宋体" w:cs="宋体"/>
        </w:rPr>
        <w:t>占卜的女孩</w:t>
      </w:r>
      <w:r>
        <w:rPr>
          <w:rFonts w:hint="default" w:ascii="宋体" w:hAnsi="宋体" w:eastAsia="宋体" w:cs="宋体"/>
          <w:spacing w:val="1186"/>
        </w:rPr>
        <w:t xml:space="preserve"> </w:t>
      </w:r>
      <w:r>
        <w:rPr>
          <w:rFonts w:hint="default" w:ascii="宋体" w:hAnsi="宋体" w:eastAsia="宋体" w:cs="宋体"/>
        </w:rPr>
        <w:t>分裂/双向症</w:t>
      </w:r>
      <w:r>
        <w:rPr>
          <w:rFonts w:hint="default" w:ascii="宋体" w:hAnsi="宋体" w:eastAsia="宋体" w:cs="宋体"/>
          <w:color w:val="000000"/>
          <w:spacing w:val="0"/>
          <w:w w:val="100"/>
          <w:position w:val="0"/>
          <w:sz w:val="24"/>
          <w:highlight w:val="none"/>
          <w:u w:val="none"/>
          <w:lang w:val="en-US" w:eastAsia="zh-CN" w:bidi="ar-SA"/>
        </w:rPr>
        <w:pict>
          <v:shape id="1230" o:spid="_x0000_s1188" type="#_x0000_t75" style="position:absolute;left:0;margin-left:66.1pt;margin-top:548.2pt;height:1pt;width:1pt;mso-position-horizontal-relative:page;mso-position-vertical-relative:page;rotation:0f;z-index:-251492352;"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31" o:spid="_x0000_s1189" type="#_x0000_t75" style="position:absolute;left:0;margin-left:66.6pt;margin-top:548.2pt;height:1pt;width:100pt;mso-position-horizontal-relative:page;mso-position-vertical-relative:page;rotation:0f;z-index:-251491328;" o:ole="f" fillcolor="#FFFFFF" filled="f" o:preferrelative="t" stroked="f" coordorigin="0,0" coordsize="21600,21600">
            <v:fill on="f" color2="#FFFFFF" focus="0%"/>
            <v:imagedata gain="65536f" blacklevel="0f" gamma="0" chromakey="#FFFFFF" o:title="" r:id="rId39"/>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32" o:spid="_x0000_s1190" type="#_x0000_t75" style="position:absolute;left:0;margin-left:166.1pt;margin-top:548.2pt;height:1pt;width:1pt;mso-position-horizontal-relative:page;mso-position-vertical-relative:page;rotation:0f;z-index:-251490304;" o:ole="f" fillcolor="#FFFFFF" filled="f" o:preferrelative="t" stroked="f" coordorigin="0,0" coordsize="21600,21600">
            <v:fill on="f" color2="#FFFFFF" focus="0%"/>
            <v:imagedata gain="65536f" blacklevel="0f" gamma="0" chromakey="#FFFFFF" o:title="" r:id="rId4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33" o:spid="_x0000_s1191" type="#_x0000_t75" style="position:absolute;left:0;margin-left:166.55pt;margin-top:548.2pt;height:1pt;width:184.5pt;mso-position-horizontal-relative:page;mso-position-vertical-relative:page;rotation:0f;z-index:-251489280;" o:ole="f" fillcolor="#FFFFFF" filled="f" o:preferrelative="t" stroked="f" coordorigin="0,0" coordsize="21600,21600">
            <v:fill on="f" color2="#FFFFFF" focus="0%"/>
            <v:imagedata gain="65536f" blacklevel="0f" gamma="0" chromakey="#FFFFFF" o:title="" r:id="rId41"/>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34" o:spid="_x0000_s1192" type="#_x0000_t75" style="position:absolute;left:0;margin-left:350.6pt;margin-top:548.2pt;height:1pt;width:1pt;mso-position-horizontal-relative:page;mso-position-vertical-relative:page;rotation:0f;z-index:-251488256;" o:ole="f" fillcolor="#FFFFFF" filled="f" o:preferrelative="t" stroked="f" coordorigin="0,0" coordsize="21600,21600">
            <v:fill on="f" color2="#FFFFFF" focus="0%"/>
            <v:imagedata gain="65536f" blacklevel="0f" gamma="0" chromakey="#FFFFFF" o:title="" r:id="rId4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35" o:spid="_x0000_s1193" type="#_x0000_t75" style="position:absolute;left:0;margin-left:351.05pt;margin-top:548.2pt;height:1pt;width:194.45pt;mso-position-horizontal-relative:page;mso-position-vertical-relative:page;rotation:0f;z-index:-251487232;" o:ole="f" fillcolor="#FFFFFF" filled="f" o:preferrelative="t" stroked="f" coordorigin="0,0" coordsize="21600,21600">
            <v:fill on="f" color2="#FFFFFF" focus="0%"/>
            <v:imagedata gain="65536f" blacklevel="0f" gamma="0" chromakey="#FFFFFF" o:title="" r:id="rId42"/>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36" o:spid="_x0000_s1194" type="#_x0000_t75" style="position:absolute;left:0;margin-left:545pt;margin-top:548.2pt;height:1pt;width:1pt;mso-position-horizontal-relative:page;mso-position-vertical-relative:page;rotation:0f;z-index:-251486208;"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37" o:spid="_x0000_s1195" type="#_x0000_t75" style="position:absolute;left:0;margin-left:66.1pt;margin-top:548.7pt;height:28.35pt;width:1pt;mso-position-horizontal-relative:page;mso-position-vertical-relative:page;rotation:0f;z-index:-251485184;" o:ole="f" fillcolor="#FFFFFF" filled="f" o:preferrelative="t" stroked="f" coordorigin="0,0" coordsize="21600,21600">
            <v:fill on="f" color2="#FFFFFF" focus="0%"/>
            <v:imagedata gain="65536f" blacklevel="0f" gamma="0" chromakey="#FFFFFF" o:title="" r:id="rId47"/>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38" o:spid="_x0000_s1196" type="#_x0000_t75" style="position:absolute;left:0;margin-left:166.1pt;margin-top:548.7pt;height:28.35pt;width:1pt;mso-position-horizontal-relative:page;mso-position-vertical-relative:page;rotation:0f;z-index:-251484160;" o:ole="f" fillcolor="#FFFFFF" filled="f" o:preferrelative="t" stroked="f" coordorigin="0,0" coordsize="21600,21600">
            <v:fill on="f" color2="#FFFFFF" focus="0%"/>
            <v:imagedata gain="65536f" blacklevel="0f" gamma="0" chromakey="#FFFFFF" o:title="" r:id="rId4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39" o:spid="_x0000_s1197" type="#_x0000_t75" style="position:absolute;left:0;margin-left:350.6pt;margin-top:548.7pt;height:28.35pt;width:1pt;mso-position-horizontal-relative:page;mso-position-vertical-relative:page;rotation:0f;z-index:-251483136;" o:ole="f" fillcolor="#FFFFFF" filled="f" o:preferrelative="t" stroked="f" coordorigin="0,0" coordsize="21600,21600">
            <v:fill on="f" color2="#FFFFFF" focus="0%"/>
            <v:imagedata gain="65536f" blacklevel="0f" gamma="0" chromakey="#FFFFFF" o:title="" r:id="rId4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40" o:spid="_x0000_s1198" type="#_x0000_t75" style="position:absolute;left:0;margin-left:545pt;margin-top:548.7pt;height:28.35pt;width:1pt;mso-position-horizontal-relative:page;mso-position-vertical-relative:page;rotation:0f;z-index:-251482112;" o:ole="f" fillcolor="#FFFFFF" filled="f" o:preferrelative="t" stroked="f" coordorigin="0,0" coordsize="21600,21600">
            <v:fill on="f" color2="#FFFFFF" focus="0%"/>
            <v:imagedata gain="65536f" blacklevel="0f" gamma="0" chromakey="#FFFFFF" o:title="" r:id="rId47"/>
            <o:lock v:ext="edit" position="f" selection="f" grouping="f" rotation="f" cropping="f" text="f" aspectratio="t"/>
          </v:shape>
        </w:pict>
      </w:r>
    </w:p>
    <w:p>
      <w:pPr>
        <w:autoSpaceDE w:val="0"/>
        <w:autoSpaceDN w:val="0"/>
        <w:snapToGrid w:val="0"/>
        <w:spacing w:before="266" w:after="0" w:line="300" w:lineRule="exact"/>
        <w:ind w:left="0" w:right="0" w:firstLine="0"/>
        <w:jc w:val="left"/>
        <w:textAlignment w:val="auto"/>
        <w:rPr>
          <w:rFonts w:hint="default" w:ascii="宋体" w:hAnsi="宋体" w:eastAsia="宋体" w:cs="宋体"/>
        </w:rPr>
      </w:pPr>
      <w:r>
        <w:rPr>
          <w:rFonts w:hint="default" w:ascii="宋体" w:hAnsi="宋体" w:eastAsia="宋体" w:cs="宋体"/>
          <w:spacing w:val="30"/>
        </w:rPr>
        <w:t>徒</w:t>
      </w:r>
      <w:r>
        <w:rPr>
          <w:rFonts w:hint="default" w:ascii="宋体" w:hAnsi="宋体" w:eastAsia="宋体" w:cs="宋体"/>
        </w:rPr>
        <w:t>19:13-16</w:t>
      </w:r>
      <w:r>
        <w:rPr>
          <w:rFonts w:hint="default" w:ascii="宋体" w:hAnsi="宋体" w:eastAsia="宋体" w:cs="宋体"/>
          <w:spacing w:val="308"/>
        </w:rPr>
        <w:t xml:space="preserve"> </w:t>
      </w:r>
      <w:r>
        <w:rPr>
          <w:rFonts w:hint="default" w:ascii="宋体" w:hAnsi="宋体" w:eastAsia="宋体" w:cs="宋体"/>
        </w:rPr>
        <w:t>打伤祭司儿子的人</w:t>
      </w:r>
      <w:r>
        <w:rPr>
          <w:rFonts w:hint="default" w:ascii="宋体" w:hAnsi="宋体" w:eastAsia="宋体" w:cs="宋体"/>
          <w:spacing w:val="826"/>
        </w:rPr>
        <w:t xml:space="preserve"> </w:t>
      </w:r>
      <w:r>
        <w:rPr>
          <w:rFonts w:hint="default" w:ascii="宋体" w:hAnsi="宋体" w:eastAsia="宋体" w:cs="宋体"/>
        </w:rPr>
        <w:t>双向症</w:t>
      </w:r>
      <w:r>
        <w:rPr>
          <w:rFonts w:hint="default" w:ascii="宋体" w:hAnsi="宋体" w:eastAsia="宋体" w:cs="宋体"/>
          <w:color w:val="000000"/>
          <w:spacing w:val="0"/>
          <w:w w:val="100"/>
          <w:position w:val="0"/>
          <w:sz w:val="24"/>
          <w:highlight w:val="none"/>
          <w:u w:val="none"/>
          <w:lang w:val="en-US" w:eastAsia="zh-CN" w:bidi="ar-SA"/>
        </w:rPr>
        <w:pict>
          <v:shape id="1241" o:spid="_x0000_s1199" type="#_x0000_t75" style="position:absolute;left:0;margin-left:66.1pt;margin-top:576.55pt;height:1pt;width:1pt;mso-position-horizontal-relative:page;mso-position-vertical-relative:page;rotation:0f;z-index:-251481088;"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42" o:spid="_x0000_s1200" type="#_x0000_t75" style="position:absolute;left:0;margin-left:66.6pt;margin-top:576.55pt;height:1pt;width:100pt;mso-position-horizontal-relative:page;mso-position-vertical-relative:page;rotation:0f;z-index:-251480064;" o:ole="f" fillcolor="#FFFFFF" filled="f" o:preferrelative="t" stroked="f" coordorigin="0,0" coordsize="21600,21600">
            <v:fill on="f" color2="#FFFFFF" focus="0%"/>
            <v:imagedata gain="65536f" blacklevel="0f" gamma="0" chromakey="#FFFFFF" o:title="" r:id="rId39"/>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43" o:spid="_x0000_s1201" type="#_x0000_t75" style="position:absolute;left:0;margin-left:166.1pt;margin-top:576.55pt;height:1pt;width:1pt;mso-position-horizontal-relative:page;mso-position-vertical-relative:page;rotation:0f;z-index:-251479040;" o:ole="f" fillcolor="#FFFFFF" filled="f" o:preferrelative="t" stroked="f" coordorigin="0,0" coordsize="21600,21600">
            <v:fill on="f" color2="#FFFFFF" focus="0%"/>
            <v:imagedata gain="65536f" blacklevel="0f" gamma="0" chromakey="#FFFFFF" o:title="" r:id="rId4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44" o:spid="_x0000_s1202" type="#_x0000_t75" style="position:absolute;left:0;margin-left:166.55pt;margin-top:576.55pt;height:1pt;width:184.5pt;mso-position-horizontal-relative:page;mso-position-vertical-relative:page;rotation:0f;z-index:-251478016;" o:ole="f" fillcolor="#FFFFFF" filled="f" o:preferrelative="t" stroked="f" coordorigin="0,0" coordsize="21600,21600">
            <v:fill on="f" color2="#FFFFFF" focus="0%"/>
            <v:imagedata gain="65536f" blacklevel="0f" gamma="0" chromakey="#FFFFFF" o:title="" r:id="rId41"/>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45" o:spid="_x0000_s1203" type="#_x0000_t75" style="position:absolute;left:0;margin-left:350.6pt;margin-top:576.55pt;height:1pt;width:1pt;mso-position-horizontal-relative:page;mso-position-vertical-relative:page;rotation:0f;z-index:-251476992;" o:ole="f" fillcolor="#FFFFFF" filled="f" o:preferrelative="t" stroked="f" coordorigin="0,0" coordsize="21600,21600">
            <v:fill on="f" color2="#FFFFFF" focus="0%"/>
            <v:imagedata gain="65536f" blacklevel="0f" gamma="0" chromakey="#FFFFFF" o:title="" r:id="rId4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46" o:spid="_x0000_s1204" type="#_x0000_t75" style="position:absolute;left:0;margin-left:351.05pt;margin-top:576.55pt;height:1pt;width:194.45pt;mso-position-horizontal-relative:page;mso-position-vertical-relative:page;rotation:0f;z-index:-251475968;" o:ole="f" fillcolor="#FFFFFF" filled="f" o:preferrelative="t" stroked="f" coordorigin="0,0" coordsize="21600,21600">
            <v:fill on="f" color2="#FFFFFF" focus="0%"/>
            <v:imagedata gain="65536f" blacklevel="0f" gamma="0" chromakey="#FFFFFF" o:title="" r:id="rId42"/>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47" o:spid="_x0000_s1205" type="#_x0000_t75" style="position:absolute;left:0;margin-left:545pt;margin-top:576.55pt;height:1pt;width:1pt;mso-position-horizontal-relative:page;mso-position-vertical-relative:page;rotation:0f;z-index:-251474944;"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48" o:spid="_x0000_s1206" type="#_x0000_t75" style="position:absolute;left:0;margin-left:66.1pt;margin-top:577pt;height:28.45pt;width:1pt;mso-position-horizontal-relative:page;mso-position-vertical-relative:page;rotation:0f;z-index:-251473920;" o:ole="f" fillcolor="#FFFFFF" filled="f" o:preferrelative="t" stroked="f" coordorigin="0,0" coordsize="21600,21600">
            <v:fill on="f" color2="#FFFFFF" focus="0%"/>
            <v:imagedata gain="65536f" blacklevel="0f" gamma="0" chromakey="#FFFFFF" o:title="" r:id="rId47"/>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49" o:spid="_x0000_s1207" type="#_x0000_t75" style="position:absolute;left:0;margin-left:166.1pt;margin-top:577pt;height:28.45pt;width:1pt;mso-position-horizontal-relative:page;mso-position-vertical-relative:page;rotation:0f;z-index:-251472896;" o:ole="f" fillcolor="#FFFFFF" filled="f" o:preferrelative="t" stroked="f" coordorigin="0,0" coordsize="21600,21600">
            <v:fill on="f" color2="#FFFFFF" focus="0%"/>
            <v:imagedata gain="65536f" blacklevel="0f" gamma="0" chromakey="#FFFFFF" o:title="" r:id="rId4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50" o:spid="_x0000_s1208" type="#_x0000_t75" style="position:absolute;left:0;margin-left:350.6pt;margin-top:577pt;height:28.45pt;width:1pt;mso-position-horizontal-relative:page;mso-position-vertical-relative:page;rotation:0f;z-index:-251471872;" o:ole="f" fillcolor="#FFFFFF" filled="f" o:preferrelative="t" stroked="f" coordorigin="0,0" coordsize="21600,21600">
            <v:fill on="f" color2="#FFFFFF" focus="0%"/>
            <v:imagedata gain="65536f" blacklevel="0f" gamma="0" chromakey="#FFFFFF" o:title="" r:id="rId4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51" o:spid="_x0000_s1209" type="#_x0000_t75" style="position:absolute;left:0;margin-left:545pt;margin-top:577pt;height:28.45pt;width:1pt;mso-position-horizontal-relative:page;mso-position-vertical-relative:page;rotation:0f;z-index:-251470848;" o:ole="f" fillcolor="#FFFFFF" filled="f" o:preferrelative="t" stroked="f" coordorigin="0,0" coordsize="21600,21600">
            <v:fill on="f" color2="#FFFFFF" focus="0%"/>
            <v:imagedata gain="65536f" blacklevel="0f" gamma="0" chromakey="#FFFFFF" o:title="" r:id="rId47"/>
            <o:lock v:ext="edit" position="f" selection="f" grouping="f" rotation="f" cropping="f" text="f" aspectratio="t"/>
          </v:shape>
        </w:pict>
      </w:r>
    </w:p>
    <w:p>
      <w:pPr>
        <w:autoSpaceDE w:val="0"/>
        <w:autoSpaceDN w:val="0"/>
        <w:snapToGrid w:val="0"/>
        <w:spacing w:before="751"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从这些经文看</w:t>
      </w:r>
      <w:r>
        <w:rPr>
          <w:rFonts w:hint="default" w:ascii="宋体" w:hAnsi="宋体" w:eastAsia="宋体" w:cs="宋体"/>
        </w:rPr>
        <w:t>来，圣经里有些身体的病，不单是精神病，也是因鬼附造成的。我相信圣经</w:t>
      </w:r>
      <w:r>
        <w:rPr>
          <w:rFonts w:hint="default" w:ascii="宋体" w:hAnsi="宋体" w:eastAsia="宋体" w:cs="宋体"/>
          <w:spacing w:val="-1"/>
        </w:rPr>
        <w:t>是神的话，所</w:t>
      </w:r>
      <w:r>
        <w:rPr>
          <w:rFonts w:hint="default" w:ascii="宋体" w:hAnsi="宋体" w:eastAsia="宋体" w:cs="宋体"/>
        </w:rPr>
        <w:t>以我相信圣经里记载的这几个病，的确是鬼附造成的。问题是：今天我们碰</w:t>
      </w:r>
      <w:r>
        <w:rPr>
          <w:rFonts w:hint="default" w:ascii="宋体" w:hAnsi="宋体" w:eastAsia="宋体" w:cs="宋体"/>
          <w:color w:val="000000"/>
          <w:spacing w:val="0"/>
          <w:w w:val="100"/>
          <w:position w:val="0"/>
          <w:sz w:val="24"/>
          <w:highlight w:val="none"/>
          <w:u w:val="none"/>
          <w:lang w:val="en-US" w:eastAsia="zh-CN" w:bidi="ar-SA"/>
        </w:rPr>
        <w:pict>
          <v:shape id="1252" o:spid="_x0000_s1210" type="#_x0000_t75" style="position:absolute;left:0;margin-left:66.1pt;margin-top:605pt;height:1pt;width:1pt;mso-position-horizontal-relative:page;mso-position-vertical-relative:page;rotation:0f;z-index:-251469824;"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53" o:spid="_x0000_s1211" type="#_x0000_t75" style="position:absolute;left:0;margin-left:66.1pt;margin-top:605pt;height:1pt;width:1pt;mso-position-horizontal-relative:page;mso-position-vertical-relative:page;rotation:0f;z-index:-251468800;"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54" o:spid="_x0000_s1212" type="#_x0000_t75" style="position:absolute;left:0;margin-left:66.6pt;margin-top:605pt;height:1pt;width:100pt;mso-position-horizontal-relative:page;mso-position-vertical-relative:page;rotation:0f;z-index:-251467776;" o:ole="f" fillcolor="#FFFFFF" filled="f" o:preferrelative="t" stroked="f" coordorigin="0,0" coordsize="21600,21600">
            <v:fill on="f" color2="#FFFFFF" focus="0%"/>
            <v:imagedata gain="65536f" blacklevel="0f" gamma="0" chromakey="#FFFFFF" o:title="" r:id="rId39"/>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55" o:spid="_x0000_s1213" type="#_x0000_t75" style="position:absolute;left:0;margin-left:166.1pt;margin-top:605pt;height:1pt;width:1pt;mso-position-horizontal-relative:page;mso-position-vertical-relative:page;rotation:0f;z-index:-251466752;" o:ole="f" fillcolor="#FFFFFF" filled="f" o:preferrelative="t" stroked="f" coordorigin="0,0" coordsize="21600,21600">
            <v:fill on="f" color2="#FFFFFF" focus="0%"/>
            <v:imagedata gain="65536f" blacklevel="0f" gamma="0" chromakey="#FFFFFF" o:title="" r:id="rId4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56" o:spid="_x0000_s1214" type="#_x0000_t75" style="position:absolute;left:0;margin-left:166.55pt;margin-top:605pt;height:1pt;width:184.5pt;mso-position-horizontal-relative:page;mso-position-vertical-relative:page;rotation:0f;z-index:-251465728;" o:ole="f" fillcolor="#FFFFFF" filled="f" o:preferrelative="t" stroked="f" coordorigin="0,0" coordsize="21600,21600">
            <v:fill on="f" color2="#FFFFFF" focus="0%"/>
            <v:imagedata gain="65536f" blacklevel="0f" gamma="0" chromakey="#FFFFFF" o:title="" r:id="rId41"/>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57" o:spid="_x0000_s1215" type="#_x0000_t75" style="position:absolute;left:0;margin-left:350.6pt;margin-top:605pt;height:1pt;width:1pt;mso-position-horizontal-relative:page;mso-position-vertical-relative:page;rotation:0f;z-index:-251464704;" o:ole="f" fillcolor="#FFFFFF" filled="f" o:preferrelative="t" stroked="f" coordorigin="0,0" coordsize="21600,21600">
            <v:fill on="f" color2="#FFFFFF" focus="0%"/>
            <v:imagedata gain="65536f" blacklevel="0f" gamma="0" chromakey="#FFFFFF" o:title="" r:id="rId4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58" o:spid="_x0000_s1216" type="#_x0000_t75" style="position:absolute;left:0;margin-left:351.05pt;margin-top:605pt;height:1pt;width:194.45pt;mso-position-horizontal-relative:page;mso-position-vertical-relative:page;rotation:0f;z-index:-251463680;" o:ole="f" fillcolor="#FFFFFF" filled="f" o:preferrelative="t" stroked="f" coordorigin="0,0" coordsize="21600,21600">
            <v:fill on="f" color2="#FFFFFF" focus="0%"/>
            <v:imagedata gain="65536f" blacklevel="0f" gamma="0" chromakey="#FFFFFF" o:title="" r:id="rId42"/>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59" o:spid="_x0000_s1217" type="#_x0000_t75" style="position:absolute;left:0;margin-left:545pt;margin-top:605pt;height:1pt;width:1pt;mso-position-horizontal-relative:page;mso-position-vertical-relative:page;rotation:0f;z-index:-251462656;"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60" o:spid="_x0000_s1218" type="#_x0000_t75" style="position:absolute;left:0;margin-left:545pt;margin-top:605pt;height:1pt;width:1pt;mso-position-horizontal-relative:page;mso-position-vertical-relative:page;rotation:0f;z-index:-251461632;"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p>
    <w:p>
      <w:pPr>
        <w:autoSpaceDE w:val="0"/>
        <w:autoSpaceDN w:val="0"/>
        <w:snapToGrid w:val="0"/>
        <w:spacing w:before="46" w:after="0" w:line="300" w:lineRule="exact"/>
        <w:ind w:left="0" w:right="0" w:firstLine="0"/>
        <w:jc w:val="left"/>
        <w:textAlignment w:val="auto"/>
        <w:rPr>
          <w:rFonts w:hint="default" w:ascii="宋体" w:hAnsi="宋体" w:eastAsia="宋体" w:cs="宋体"/>
        </w:rPr>
      </w:pPr>
      <w:r>
        <w:rPr>
          <w:rFonts w:hint="default" w:ascii="宋体" w:hAnsi="宋体" w:eastAsia="宋体" w:cs="宋体"/>
          <w:spacing w:val="-1"/>
        </w:rPr>
        <w:t>到癫痫症，哑</w:t>
      </w:r>
      <w:r>
        <w:rPr>
          <w:rFonts w:hint="default" w:ascii="宋体" w:hAnsi="宋体" w:eastAsia="宋体" w:cs="宋体"/>
        </w:rPr>
        <w:t>巴，瞎眼，或精神病的病人，我们该如何区别他们是否被鬼附呢？更重要的，</w:t>
      </w:r>
    </w:p>
    <w:p>
      <w:pPr>
        <w:autoSpaceDE w:val="0"/>
        <w:autoSpaceDN w:val="0"/>
        <w:snapToGrid w:val="0"/>
        <w:spacing w:before="60" w:after="0" w:line="300" w:lineRule="exact"/>
        <w:ind w:left="0" w:right="0" w:firstLine="0"/>
        <w:jc w:val="left"/>
        <w:textAlignment w:val="auto"/>
        <w:rPr>
          <w:rFonts w:hint="default" w:ascii="宋体" w:hAnsi="宋体" w:eastAsia="宋体" w:cs="宋体"/>
        </w:rPr>
      </w:pPr>
      <w:r>
        <w:rPr>
          <w:rFonts w:hint="default" w:ascii="宋体" w:hAnsi="宋体" w:eastAsia="宋体" w:cs="宋体"/>
        </w:rPr>
        <w:t>我们该如何来处理这些或许是或许不是鬼附的个案呢?</w:t>
      </w:r>
    </w:p>
    <w:p>
      <w:pPr>
        <w:autoSpaceDE w:val="0"/>
        <w:autoSpaceDN w:val="0"/>
        <w:snapToGrid w:val="0"/>
        <w:spacing w:before="592"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440" w:right="1200" w:bottom="759" w:left="1440" w:header="0" w:footer="0" w:gutter="0"/>
          <w:pgNumType w:fmt="decimal" w:start="0"/>
          <w:cols w:space="720" w:num="1"/>
          <w:docGrid w:linePitch="1" w:charSpace="0"/>
        </w:sectPr>
      </w:pPr>
      <w:r>
        <w:rPr>
          <w:rFonts w:hint="default" w:ascii="Calibri" w:hAnsi="Calibri" w:eastAsia="Calibri" w:cs="Calibri"/>
          <w:sz w:val="22"/>
        </w:rPr>
        <w:t>—42</w:t>
      </w:r>
    </w:p>
    <w:p>
      <w:pPr>
        <w:autoSpaceDE w:val="0"/>
        <w:autoSpaceDN w:val="0"/>
        <w:snapToGrid w:val="0"/>
        <w:spacing w:before="0"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当然，今天</w:t>
      </w:r>
      <w:r>
        <w:rPr>
          <w:rFonts w:hint="default" w:ascii="宋体" w:hAnsi="宋体" w:eastAsia="宋体" w:cs="宋体"/>
        </w:rPr>
        <w:t>教会好像只认为精神病才是鬼附的。更有些传道人认为：如果一个精神病人，</w:t>
      </w:r>
      <w:r>
        <w:rPr>
          <w:rFonts w:hint="default" w:ascii="宋体" w:hAnsi="宋体" w:eastAsia="宋体" w:cs="宋体"/>
          <w:spacing w:val="-1"/>
        </w:rPr>
        <w:t>力气特别大</w:t>
      </w:r>
      <w:r>
        <w:rPr>
          <w:rFonts w:hint="default" w:ascii="宋体" w:hAnsi="宋体" w:eastAsia="宋体" w:cs="宋体"/>
        </w:rPr>
        <w:t>，需要好几个强壮的男人才可以把他控制得住，或这病人讲话变了声音（比如</w:t>
      </w:r>
      <w:r>
        <w:rPr>
          <w:rFonts w:hint="default" w:ascii="宋体" w:hAnsi="宋体" w:eastAsia="宋体" w:cs="宋体"/>
          <w:spacing w:val="-1"/>
        </w:rPr>
        <w:t>说一个大男</w:t>
      </w:r>
      <w:r>
        <w:rPr>
          <w:rFonts w:hint="default" w:ascii="宋体" w:hAnsi="宋体" w:eastAsia="宋体" w:cs="宋体"/>
        </w:rPr>
        <w:t>人用女人或小孩的声音说话），那就是鬼附的迹象。也有些人认为：如果那个</w:t>
      </w:r>
      <w:r>
        <w:rPr>
          <w:rFonts w:hint="default" w:ascii="宋体" w:hAnsi="宋体" w:eastAsia="宋体" w:cs="宋体"/>
          <w:spacing w:val="-1"/>
        </w:rPr>
        <w:t>病人对耶稣</w:t>
      </w:r>
      <w:r>
        <w:rPr>
          <w:rFonts w:hint="default" w:ascii="宋体" w:hAnsi="宋体" w:eastAsia="宋体" w:cs="宋体"/>
        </w:rPr>
        <w:t>是否道成肉身的问题，不作回答或否认，那更证明他是被鬼附的。可是这些所谓鬼附的特征，恐怕不能用来区别一个瞎眼或驼背或癫痫症的病人是否被鬼附。</w:t>
      </w:r>
    </w:p>
    <w:p>
      <w:pPr>
        <w:autoSpaceDE w:val="0"/>
        <w:autoSpaceDN w:val="0"/>
        <w:snapToGrid w:val="0"/>
        <w:spacing w:before="200" w:after="0" w:line="358" w:lineRule="exact"/>
        <w:ind w:left="0" w:right="0" w:firstLine="0"/>
        <w:jc w:val="left"/>
        <w:textAlignment w:val="auto"/>
        <w:rPr>
          <w:rFonts w:hint="default" w:ascii="宋体" w:hAnsi="宋体" w:eastAsia="宋体" w:cs="宋体"/>
        </w:rPr>
      </w:pPr>
      <w:r>
        <w:rPr>
          <w:rFonts w:hint="default" w:ascii="宋体" w:hAnsi="宋体" w:eastAsia="宋体" w:cs="宋体"/>
        </w:rPr>
        <w:t>我个人认为</w:t>
      </w:r>
      <w:r>
        <w:rPr>
          <w:rFonts w:hint="eastAsia" w:ascii="宋体" w:hAnsi="宋体" w:eastAsia="宋体" w:cs="宋体"/>
          <w:lang w:eastAsia="zh-CN"/>
        </w:rPr>
        <w:t>，</w:t>
      </w:r>
      <w:r>
        <w:rPr>
          <w:rFonts w:hint="default" w:ascii="宋体" w:hAnsi="宋体" w:eastAsia="宋体" w:cs="宋体"/>
        </w:rPr>
        <w:t>关键的问题是：鬼附与非鬼附的病，真的有区别吗？严重精神病人力气特</w:t>
      </w:r>
      <w:r>
        <w:rPr>
          <w:rFonts w:hint="default" w:ascii="宋体" w:hAnsi="宋体" w:eastAsia="宋体" w:cs="宋体"/>
          <w:spacing w:val="-1"/>
        </w:rPr>
        <w:t>大，或变声</w:t>
      </w:r>
      <w:r>
        <w:rPr>
          <w:rFonts w:hint="default" w:ascii="宋体" w:hAnsi="宋体" w:eastAsia="宋体" w:cs="宋体"/>
        </w:rPr>
        <w:t>音说话，或对耶稣是否道成肉身不置可否（因为病人的思维紊乱），在临床上</w:t>
      </w:r>
      <w:r>
        <w:rPr>
          <w:rFonts w:hint="default" w:ascii="宋体" w:hAnsi="宋体" w:eastAsia="宋体" w:cs="宋体"/>
          <w:spacing w:val="-1"/>
        </w:rPr>
        <w:t>是很普遍的</w:t>
      </w:r>
      <w:r>
        <w:rPr>
          <w:rFonts w:hint="default" w:ascii="宋体" w:hAnsi="宋体" w:eastAsia="宋体" w:cs="宋体"/>
        </w:rPr>
        <w:t>，可能不能用来作为鬼附与非鬼附的病之区别。关键是：鬼附与非鬼附的病，无论是身体或精神的，它们有同样生理，结构，和器质的改变吗？</w:t>
      </w:r>
    </w:p>
    <w:p>
      <w:pPr>
        <w:autoSpaceDE w:val="0"/>
        <w:autoSpaceDN w:val="0"/>
        <w:snapToGrid w:val="0"/>
        <w:spacing w:before="202"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非鬼附身体</w:t>
      </w:r>
      <w:r>
        <w:rPr>
          <w:rFonts w:hint="default" w:ascii="宋体" w:hAnsi="宋体" w:eastAsia="宋体" w:cs="宋体"/>
        </w:rPr>
        <w:t>的病，诸如瞎眼，哑巴，驼背，或癫痫症，都有器质性（结构，生理）的病理</w:t>
      </w:r>
      <w:r>
        <w:rPr>
          <w:rFonts w:hint="default" w:ascii="宋体" w:hAnsi="宋体" w:eastAsia="宋体" w:cs="宋体"/>
          <w:spacing w:val="-1"/>
        </w:rPr>
        <w:t>改变。比如</w:t>
      </w:r>
      <w:r>
        <w:rPr>
          <w:rFonts w:hint="default" w:ascii="宋体" w:hAnsi="宋体" w:eastAsia="宋体" w:cs="宋体"/>
        </w:rPr>
        <w:t>说，瞎眼是因为视路神经任何一处受伤或出毛病而影响视觉讯号的传递</w:t>
      </w:r>
      <w:r>
        <w:rPr>
          <w:rFonts w:hint="eastAsia" w:ascii="宋体" w:hAnsi="宋体" w:eastAsia="宋体" w:cs="宋体"/>
          <w:lang w:eastAsia="zh-CN"/>
        </w:rPr>
        <w:t>，</w:t>
      </w:r>
      <w:r>
        <w:rPr>
          <w:rFonts w:hint="eastAsia" w:ascii="宋体" w:hAnsi="宋体" w:eastAsia="宋体" w:cs="宋体"/>
          <w:lang w:val="en-US" w:eastAsia="zh-CN"/>
        </w:rPr>
        <w:t>比</w:t>
      </w:r>
      <w:r>
        <w:rPr>
          <w:rFonts w:hint="default" w:ascii="宋体" w:hAnsi="宋体" w:eastAsia="宋体" w:cs="宋体"/>
        </w:rPr>
        <w:t>如</w:t>
      </w:r>
      <w:r>
        <w:rPr>
          <w:rFonts w:hint="default" w:ascii="宋体" w:hAnsi="宋体" w:eastAsia="宋体" w:cs="宋体"/>
          <w:spacing w:val="-1"/>
        </w:rPr>
        <w:t>视网膜或眼</w:t>
      </w:r>
      <w:r>
        <w:rPr>
          <w:rFonts w:hint="default" w:ascii="宋体" w:hAnsi="宋体" w:eastAsia="宋体" w:cs="宋体"/>
        </w:rPr>
        <w:t>球角膜或晶体出问题，也可能是视觉神经，或大脑管视觉的皮层或白层的通道</w:t>
      </w:r>
      <w:r>
        <w:rPr>
          <w:rFonts w:hint="default" w:ascii="宋体" w:hAnsi="宋体" w:eastAsia="宋体" w:cs="宋体"/>
          <w:spacing w:val="-1"/>
        </w:rPr>
        <w:t>出问题。哑</w:t>
      </w:r>
      <w:r>
        <w:rPr>
          <w:rFonts w:hint="default" w:ascii="宋体" w:hAnsi="宋体" w:eastAsia="宋体" w:cs="宋体"/>
        </w:rPr>
        <w:t>巴一般是因为大脑说话区域受伤引起的，当然也可能是声带或控制说话的功能</w:t>
      </w:r>
    </w:p>
    <w:p>
      <w:pPr>
        <w:autoSpaceDE w:val="0"/>
        <w:autoSpaceDN w:val="0"/>
        <w:snapToGrid w:val="0"/>
        <w:spacing w:before="2"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出问题（如</w:t>
      </w:r>
      <w:r>
        <w:rPr>
          <w:rFonts w:hint="default" w:ascii="宋体" w:hAnsi="宋体" w:eastAsia="宋体" w:cs="宋体"/>
        </w:rPr>
        <w:t>严重口吃），或因为生下来就耳聋，根本就没有学会说话（这情况在先进国家</w:t>
      </w:r>
      <w:r>
        <w:rPr>
          <w:rFonts w:hint="default" w:ascii="宋体" w:hAnsi="宋体" w:eastAsia="宋体" w:cs="宋体"/>
          <w:spacing w:val="-1"/>
        </w:rPr>
        <w:t>已经不存在</w:t>
      </w:r>
      <w:r>
        <w:rPr>
          <w:rFonts w:hint="default" w:ascii="宋体" w:hAnsi="宋体" w:eastAsia="宋体" w:cs="宋体"/>
        </w:rPr>
        <w:t>了。在美国，生下来就耳聋的人，可以从语言治疗里学说话或手语）。癫痫是</w:t>
      </w:r>
      <w:r>
        <w:rPr>
          <w:rFonts w:hint="default" w:ascii="宋体" w:hAnsi="宋体" w:eastAsia="宋体" w:cs="宋体"/>
          <w:spacing w:val="-1"/>
        </w:rPr>
        <w:t>大脑细胞异</w:t>
      </w:r>
      <w:r>
        <w:rPr>
          <w:rFonts w:hint="default" w:ascii="宋体" w:hAnsi="宋体" w:eastAsia="宋体" w:cs="宋体"/>
        </w:rPr>
        <w:t>常放电造成的，而造成这种异常放电可能性很多，例如因大脑有疤痕或肿瘤。</w:t>
      </w:r>
      <w:r>
        <w:rPr>
          <w:rFonts w:hint="default" w:ascii="宋体" w:hAnsi="宋体" w:eastAsia="宋体" w:cs="宋体"/>
          <w:spacing w:val="-1"/>
        </w:rPr>
        <w:t>驼背是脊柱</w:t>
      </w:r>
      <w:r>
        <w:rPr>
          <w:rFonts w:hint="default" w:ascii="宋体" w:hAnsi="宋体" w:eastAsia="宋体" w:cs="宋体"/>
        </w:rPr>
        <w:t>坍塌或生长不平衡造成的。这些器质性的病理改变现在一般相当容易的就可以测试出来。</w:t>
      </w:r>
    </w:p>
    <w:p>
      <w:pPr>
        <w:autoSpaceDE w:val="0"/>
        <w:autoSpaceDN w:val="0"/>
        <w:snapToGrid w:val="0"/>
        <w:spacing w:before="202"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上面在书里</w:t>
      </w:r>
      <w:r>
        <w:rPr>
          <w:rFonts w:hint="default" w:ascii="宋体" w:hAnsi="宋体" w:eastAsia="宋体" w:cs="宋体"/>
        </w:rPr>
        <w:t>已经提过，精神病是大脑功能不正常的结果。精神病患者大脑器质性的改变，</w:t>
      </w:r>
      <w:r>
        <w:rPr>
          <w:rFonts w:hint="default" w:ascii="宋体" w:hAnsi="宋体" w:eastAsia="宋体" w:cs="宋体"/>
          <w:spacing w:val="-1"/>
        </w:rPr>
        <w:t>也已经有一</w:t>
      </w:r>
      <w:r>
        <w:rPr>
          <w:rFonts w:hint="default" w:ascii="宋体" w:hAnsi="宋体" w:eastAsia="宋体" w:cs="宋体"/>
        </w:rPr>
        <w:t>些可以在有高科技设备的实验室里测试出来，虽然目前临床上一般还做不到。</w:t>
      </w:r>
      <w:r>
        <w:rPr>
          <w:rFonts w:hint="default" w:ascii="宋体" w:hAnsi="宋体" w:eastAsia="宋体" w:cs="宋体"/>
          <w:spacing w:val="-1"/>
        </w:rPr>
        <w:t>可是，一般</w:t>
      </w:r>
      <w:r>
        <w:rPr>
          <w:rFonts w:hint="default" w:ascii="宋体" w:hAnsi="宋体" w:eastAsia="宋体" w:cs="宋体"/>
        </w:rPr>
        <w:t>看起来好像是被鬼附的严重精神病，是可以用药物来治疗的，而这些药物的治</w:t>
      </w:r>
      <w:r>
        <w:rPr>
          <w:rFonts w:hint="default" w:ascii="宋体" w:hAnsi="宋体" w:eastAsia="宋体" w:cs="宋体"/>
          <w:spacing w:val="-1"/>
        </w:rPr>
        <w:t>疗目标就是</w:t>
      </w:r>
      <w:r>
        <w:rPr>
          <w:rFonts w:hint="default" w:ascii="宋体" w:hAnsi="宋体" w:eastAsia="宋体" w:cs="宋体"/>
        </w:rPr>
        <w:t>为了改善大脑器质性改变而造成的功能紊乱。我以下面的个案来讨论这问题。</w:t>
      </w:r>
    </w:p>
    <w:p>
      <w:pPr>
        <w:autoSpaceDE w:val="0"/>
        <w:autoSpaceDN w:val="0"/>
        <w:snapToGrid w:val="0"/>
        <w:spacing w:before="197" w:after="0" w:line="360" w:lineRule="exact"/>
        <w:ind w:left="0" w:right="0" w:firstLine="0"/>
        <w:jc w:val="both"/>
        <w:textAlignment w:val="auto"/>
        <w:rPr>
          <w:rFonts w:hint="default" w:ascii="宋体" w:hAnsi="宋体" w:eastAsia="宋体" w:cs="宋体"/>
        </w:rPr>
      </w:pPr>
      <w:r>
        <w:rPr>
          <w:rFonts w:hint="default" w:ascii="宋体" w:hAnsi="宋体" w:eastAsia="宋体" w:cs="宋体"/>
          <w:spacing w:val="-1"/>
        </w:rPr>
        <w:t>个案：一位</w:t>
      </w:r>
      <w:r>
        <w:rPr>
          <w:rFonts w:hint="default" w:ascii="宋体" w:hAnsi="宋体" w:eastAsia="宋体" w:cs="宋体"/>
        </w:rPr>
        <w:t>四十多岁的女士跟着丈夫到美国来已经两年多了。在国内的时候，她就曾经有</w:t>
      </w:r>
      <w:r>
        <w:rPr>
          <w:rFonts w:hint="default" w:ascii="宋体" w:hAnsi="宋体" w:eastAsia="宋体" w:cs="宋体"/>
          <w:spacing w:val="-1"/>
        </w:rPr>
        <w:t>轻微的抑郁</w:t>
      </w:r>
      <w:r>
        <w:rPr>
          <w:rFonts w:hint="default" w:ascii="宋体" w:hAnsi="宋体" w:eastAsia="宋体" w:cs="宋体"/>
        </w:rPr>
        <w:t>，特别是在她跟丈夫家人有矛盾的时候。到了美国以后，她需要适应新环境，</w:t>
      </w:r>
      <w:r>
        <w:rPr>
          <w:rFonts w:hint="default" w:ascii="宋体" w:hAnsi="宋体" w:eastAsia="宋体" w:cs="宋体"/>
          <w:spacing w:val="-1"/>
        </w:rPr>
        <w:t>语言沟通方</w:t>
      </w:r>
      <w:r>
        <w:rPr>
          <w:rFonts w:hint="default" w:ascii="宋体" w:hAnsi="宋体" w:eastAsia="宋体" w:cs="宋体"/>
        </w:rPr>
        <w:t>面也有困难，而且她丈夫每天在实验室里长时间的工作</w:t>
      </w:r>
      <w:r>
        <w:rPr>
          <w:rFonts w:hint="eastAsia" w:ascii="宋体" w:hAnsi="宋体" w:eastAsia="宋体" w:cs="宋体"/>
          <w:lang w:eastAsia="zh-CN"/>
        </w:rPr>
        <w:t>，</w:t>
      </w:r>
      <w:r>
        <w:rPr>
          <w:rFonts w:hint="default" w:ascii="宋体" w:hAnsi="宋体" w:eastAsia="宋体" w:cs="宋体"/>
        </w:rPr>
        <w:t>因此很晚才回家，她整</w:t>
      </w:r>
      <w:r>
        <w:rPr>
          <w:rFonts w:hint="default" w:ascii="宋体" w:hAnsi="宋体" w:eastAsia="宋体" w:cs="宋体"/>
          <w:spacing w:val="-1"/>
        </w:rPr>
        <w:t>天孤独一人</w:t>
      </w:r>
      <w:r>
        <w:rPr>
          <w:rFonts w:hint="default" w:ascii="宋体" w:hAnsi="宋体" w:eastAsia="宋体" w:cs="宋体"/>
        </w:rPr>
        <w:t>照顾小孩。因着这些种种的压力，她情绪的压抑又复发，并且情绪开始有很大</w:t>
      </w:r>
      <w:r>
        <w:rPr>
          <w:rFonts w:hint="default" w:ascii="宋体" w:hAnsi="宋体" w:eastAsia="宋体" w:cs="宋体"/>
          <w:spacing w:val="-1"/>
        </w:rPr>
        <w:t>的起伏波动</w:t>
      </w:r>
      <w:r>
        <w:rPr>
          <w:rFonts w:hint="default" w:ascii="宋体" w:hAnsi="宋体" w:eastAsia="宋体" w:cs="宋体"/>
        </w:rPr>
        <w:t>。看了辅导和吃安眠药后也没有什么显著的效果。后来她开始有幻听，虽然她</w:t>
      </w:r>
      <w:r>
        <w:rPr>
          <w:rFonts w:hint="default" w:ascii="宋体" w:hAnsi="宋体" w:eastAsia="宋体" w:cs="宋体"/>
          <w:spacing w:val="-1"/>
        </w:rPr>
        <w:t>是无神论者</w:t>
      </w:r>
      <w:r>
        <w:rPr>
          <w:rFonts w:hint="default" w:ascii="宋体" w:hAnsi="宋体" w:eastAsia="宋体" w:cs="宋体"/>
        </w:rPr>
        <w:t>，并不相信鬼神，却也怀疑是否有鬼跟她说话。邻居带她到教会，她对福音很</w:t>
      </w:r>
      <w:r>
        <w:rPr>
          <w:rFonts w:hint="default" w:ascii="宋体" w:hAnsi="宋体" w:eastAsia="宋体" w:cs="宋体"/>
          <w:spacing w:val="-1"/>
        </w:rPr>
        <w:t>感兴趣。在</w:t>
      </w:r>
      <w:r>
        <w:rPr>
          <w:rFonts w:hint="default" w:ascii="宋体" w:hAnsi="宋体" w:eastAsia="宋体" w:cs="宋体"/>
        </w:rPr>
        <w:t>她经常去教会以后，幻听也稍有减少。几个月后的一个晚上，她半夜里突然醒</w:t>
      </w:r>
      <w:r>
        <w:rPr>
          <w:rFonts w:hint="default" w:ascii="宋体" w:hAnsi="宋体" w:eastAsia="宋体" w:cs="宋体"/>
          <w:spacing w:val="-1"/>
        </w:rPr>
        <w:t>过来，感觉</w:t>
      </w:r>
      <w:r>
        <w:rPr>
          <w:rFonts w:hint="default" w:ascii="宋体" w:hAnsi="宋体" w:eastAsia="宋体" w:cs="宋体"/>
        </w:rPr>
        <w:t>非常焦虑，心慌得很；突然看到身边有个好像是鬼魂的怪物，凶神恶煞，她大</w:t>
      </w:r>
      <w:r>
        <w:rPr>
          <w:rFonts w:hint="default" w:ascii="宋体" w:hAnsi="宋体" w:eastAsia="宋体" w:cs="宋体"/>
          <w:spacing w:val="-1"/>
        </w:rPr>
        <w:t>叫起来，丈</w:t>
      </w:r>
      <w:r>
        <w:rPr>
          <w:rFonts w:hint="default" w:ascii="宋体" w:hAnsi="宋体" w:eastAsia="宋体" w:cs="宋体"/>
        </w:rPr>
        <w:t>夫被她的叫声惊醒，连忙安慰她，那鬼魂似的怪物几分钟后就不见了，可是她</w:t>
      </w:r>
      <w:r>
        <w:rPr>
          <w:rFonts w:hint="default" w:ascii="宋体" w:hAnsi="宋体" w:eastAsia="宋体" w:cs="宋体"/>
          <w:spacing w:val="-1"/>
        </w:rPr>
        <w:t>整个晚上就</w:t>
      </w:r>
      <w:r>
        <w:rPr>
          <w:rFonts w:hint="default" w:ascii="宋体" w:hAnsi="宋体" w:eastAsia="宋体" w:cs="宋体"/>
        </w:rPr>
        <w:t>不能再睡。这情况一连几个晚上都重复出现。她被转介到一个基督徒的精神科</w:t>
      </w:r>
      <w:r>
        <w:rPr>
          <w:rFonts w:hint="default" w:ascii="宋体" w:hAnsi="宋体" w:eastAsia="宋体" w:cs="宋体"/>
          <w:spacing w:val="-1"/>
        </w:rPr>
        <w:t>医生那里去接</w:t>
      </w:r>
      <w:r>
        <w:rPr>
          <w:rFonts w:hint="default" w:ascii="宋体" w:hAnsi="宋体" w:eastAsia="宋体" w:cs="宋体"/>
        </w:rPr>
        <w:t>受治疗。医生诊断她是得了双向症（Bipolar Disorder），开处方后也为她</w:t>
      </w:r>
      <w:r>
        <w:rPr>
          <w:rFonts w:hint="default" w:ascii="宋体" w:hAnsi="宋体" w:eastAsia="宋体" w:cs="宋体"/>
          <w:spacing w:val="-1"/>
        </w:rPr>
        <w:t>祷告，但医</w:t>
      </w:r>
      <w:r>
        <w:rPr>
          <w:rFonts w:hint="default" w:ascii="宋体" w:hAnsi="宋体" w:eastAsia="宋体" w:cs="宋体"/>
        </w:rPr>
        <w:t>生并不认为这是被邪灵搅扰或鬼附的结果。她服了抗双向症药物几周以后，</w:t>
      </w:r>
    </w:p>
    <w:p>
      <w:pPr>
        <w:autoSpaceDE w:val="0"/>
        <w:autoSpaceDN w:val="0"/>
        <w:snapToGrid w:val="0"/>
        <w:spacing w:before="245"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396" w:right="1439" w:bottom="759" w:left="1440" w:header="0" w:footer="0" w:gutter="0"/>
          <w:pgNumType w:fmt="decimal" w:start="0"/>
          <w:cols w:space="720" w:num="1"/>
          <w:docGrid w:linePitch="1" w:charSpace="0"/>
        </w:sectPr>
      </w:pPr>
      <w:r>
        <w:rPr>
          <w:rFonts w:hint="default" w:ascii="Calibri" w:hAnsi="Calibri" w:eastAsia="Calibri" w:cs="Calibri"/>
          <w:sz w:val="22"/>
        </w:rPr>
        <w:t>—43</w:t>
      </w:r>
    </w:p>
    <w:p>
      <w:pPr>
        <w:autoSpaceDE w:val="0"/>
        <w:autoSpaceDN w:val="0"/>
        <w:snapToGrid w:val="0"/>
        <w:spacing w:before="0" w:after="0" w:line="358" w:lineRule="exact"/>
        <w:ind w:left="0" w:right="239" w:firstLine="0"/>
        <w:jc w:val="both"/>
        <w:textAlignment w:val="auto"/>
        <w:rPr>
          <w:rFonts w:hint="default" w:ascii="宋体" w:hAnsi="宋体" w:eastAsia="宋体" w:cs="宋体"/>
        </w:rPr>
      </w:pPr>
      <w:r>
        <w:rPr>
          <w:rFonts w:hint="default" w:ascii="宋体" w:hAnsi="宋体" w:eastAsia="宋体" w:cs="宋体"/>
        </w:rPr>
        <w:t>情</w:t>
      </w:r>
      <w:r>
        <w:rPr>
          <w:rFonts w:hint="default" w:ascii="宋体" w:hAnsi="宋体" w:eastAsia="宋体" w:cs="宋体"/>
          <w:spacing w:val="-1"/>
        </w:rPr>
        <w:t>绪就开始稳</w:t>
      </w:r>
      <w:r>
        <w:rPr>
          <w:rFonts w:hint="default" w:ascii="宋体" w:hAnsi="宋体" w:eastAsia="宋体" w:cs="宋体"/>
        </w:rPr>
        <w:t>定，幻听和幻视就完全消失了。一年后，她只需要用少量的抗双向症药物情绪</w:t>
      </w:r>
      <w:r>
        <w:rPr>
          <w:rFonts w:hint="default" w:ascii="宋体" w:hAnsi="宋体" w:eastAsia="宋体" w:cs="宋体"/>
          <w:spacing w:val="-1"/>
        </w:rPr>
        <w:t>就很稳定，</w:t>
      </w:r>
      <w:r>
        <w:rPr>
          <w:rFonts w:hint="default" w:ascii="宋体" w:hAnsi="宋体" w:eastAsia="宋体" w:cs="宋体"/>
        </w:rPr>
        <w:t>不再需要镇静剂或安眠药就能一觉睡到天明，也再没有幻听和幻视；并且还找到一份很好的工作。她非常感恩，也非常喜乐，已经受洗归主。</w:t>
      </w:r>
    </w:p>
    <w:p>
      <w:pPr>
        <w:autoSpaceDE w:val="0"/>
        <w:autoSpaceDN w:val="0"/>
        <w:snapToGrid w:val="0"/>
        <w:spacing w:before="247" w:after="0" w:line="300" w:lineRule="exact"/>
        <w:ind w:left="0" w:right="0" w:firstLine="0"/>
        <w:jc w:val="left"/>
        <w:textAlignment w:val="auto"/>
        <w:rPr>
          <w:rFonts w:hint="default" w:ascii="宋体" w:hAnsi="宋体" w:eastAsia="宋体" w:cs="宋体"/>
        </w:rPr>
      </w:pPr>
      <w:r>
        <w:rPr>
          <w:rFonts w:hint="default" w:ascii="宋体" w:hAnsi="宋体" w:eastAsia="宋体" w:cs="宋体"/>
        </w:rPr>
        <w:t>这个案说明几点：第一，幻听与幻视需要正确的诊断和药物治疗就可以消失，因为这些症状是大脑神经功能紊乱造成的，并不是被邪灵干扰或直接被鬼附的表现；第二，病人需要祷告也需要药物治疗；单靠祷告病情可能只会有暂时的舒缓，单靠治疗病人可能不会信主得救；第三，治疗与祷告可以产生良性的互动，病人因这互动有时候不但病得医治，灵性也可能因此得以更新。</w:t>
      </w:r>
    </w:p>
    <w:p>
      <w:pPr>
        <w:autoSpaceDE w:val="0"/>
        <w:autoSpaceDN w:val="0"/>
        <w:snapToGrid w:val="0"/>
        <w:spacing w:before="213" w:after="0" w:line="358" w:lineRule="exact"/>
        <w:ind w:left="0" w:right="0" w:firstLine="0"/>
        <w:jc w:val="left"/>
        <w:textAlignment w:val="auto"/>
        <w:rPr>
          <w:rFonts w:hint="default" w:ascii="宋体" w:hAnsi="宋体" w:eastAsia="宋体" w:cs="宋体"/>
        </w:rPr>
      </w:pPr>
      <w:r>
        <w:rPr>
          <w:rFonts w:hint="default" w:ascii="宋体" w:hAnsi="宋体" w:eastAsia="宋体" w:cs="宋体"/>
          <w:spacing w:val="-1"/>
        </w:rPr>
        <w:t>那么，究竟</w:t>
      </w:r>
      <w:r>
        <w:rPr>
          <w:rFonts w:hint="default" w:ascii="宋体" w:hAnsi="宋体" w:eastAsia="宋体" w:cs="宋体"/>
        </w:rPr>
        <w:t>圣经里记载的鬼附造成的精神或身体的病，有没有器质性的改变呢？换句话说，</w:t>
      </w:r>
      <w:r>
        <w:rPr>
          <w:rFonts w:hint="default" w:ascii="宋体" w:hAnsi="宋体" w:eastAsia="宋体" w:cs="宋体"/>
          <w:spacing w:val="-1"/>
        </w:rPr>
        <w:t>耶稣以赶鬼</w:t>
      </w:r>
      <w:r>
        <w:rPr>
          <w:rFonts w:hint="default" w:ascii="宋体" w:hAnsi="宋体" w:eastAsia="宋体" w:cs="宋体"/>
        </w:rPr>
        <w:t>医治过的那个从小就有癫痫并且是哑巴的小孩，是否有现在医学技术（脑电波，</w:t>
      </w:r>
      <w:r>
        <w:rPr>
          <w:rFonts w:hint="default" w:ascii="宋体" w:hAnsi="宋体" w:eastAsia="宋体" w:cs="宋体"/>
          <w:spacing w:val="-1"/>
        </w:rPr>
        <w:t>扫描等）可</w:t>
      </w:r>
      <w:r>
        <w:rPr>
          <w:rFonts w:hint="default" w:ascii="宋体" w:hAnsi="宋体" w:eastAsia="宋体" w:cs="宋体"/>
        </w:rPr>
        <w:t>测试出来的某些大脑器质改变吗？从今天医学的角度来看，哑巴从小就有癫痫，</w:t>
      </w:r>
      <w:r>
        <w:rPr>
          <w:rFonts w:hint="default" w:ascii="宋体" w:hAnsi="宋体" w:eastAsia="宋体" w:cs="宋体"/>
          <w:spacing w:val="1"/>
        </w:rPr>
        <w:t>很可能是分</w:t>
      </w:r>
      <w:r>
        <w:rPr>
          <w:rFonts w:hint="default" w:ascii="宋体" w:hAnsi="宋体" w:eastAsia="宋体" w:cs="宋体"/>
        </w:rPr>
        <w:t>娩过程中大脑颞叶、顶叶、与额叶交流区域受伤造成的。可是，我们对耶稣以</w:t>
      </w:r>
      <w:r>
        <w:rPr>
          <w:rFonts w:hint="default" w:ascii="宋体" w:hAnsi="宋体" w:eastAsia="宋体" w:cs="宋体"/>
          <w:spacing w:val="1"/>
        </w:rPr>
        <w:t>赶鬼来治疗的</w:t>
      </w:r>
      <w:r>
        <w:rPr>
          <w:rFonts w:hint="default" w:ascii="宋体" w:hAnsi="宋体" w:eastAsia="宋体" w:cs="宋体"/>
        </w:rPr>
        <w:t>这小孩究竟是否有某些大脑器质改变的问题却没有答案，因为圣经没有给我们这种资料。</w:t>
      </w:r>
    </w:p>
    <w:p>
      <w:pPr>
        <w:autoSpaceDE w:val="0"/>
        <w:autoSpaceDN w:val="0"/>
        <w:snapToGrid w:val="0"/>
        <w:spacing w:before="199" w:after="0" w:line="358" w:lineRule="exact"/>
        <w:ind w:left="0" w:right="0" w:firstLine="0"/>
        <w:jc w:val="left"/>
        <w:textAlignment w:val="auto"/>
        <w:rPr>
          <w:rFonts w:hint="default" w:ascii="宋体" w:hAnsi="宋体" w:eastAsia="宋体" w:cs="宋体"/>
        </w:rPr>
      </w:pPr>
      <w:r>
        <w:rPr>
          <w:rFonts w:hint="default" w:ascii="宋体" w:hAnsi="宋体" w:eastAsia="宋体" w:cs="宋体"/>
          <w:spacing w:val="-1"/>
        </w:rPr>
        <w:t>今天我们对</w:t>
      </w:r>
      <w:r>
        <w:rPr>
          <w:rFonts w:hint="default" w:ascii="宋体" w:hAnsi="宋体" w:eastAsia="宋体" w:cs="宋体"/>
        </w:rPr>
        <w:t>发病成因的理解，是身体（或大脑）有了器质的改变，这些器质改变造成病状。</w:t>
      </w:r>
      <w:r>
        <w:rPr>
          <w:rFonts w:hint="default" w:ascii="宋体" w:hAnsi="宋体" w:eastAsia="宋体" w:cs="宋体"/>
          <w:spacing w:val="1"/>
        </w:rPr>
        <w:t>器质改变的原</w:t>
      </w:r>
      <w:r>
        <w:rPr>
          <w:rFonts w:hint="default" w:ascii="宋体" w:hAnsi="宋体" w:eastAsia="宋体" w:cs="宋体"/>
        </w:rPr>
        <w:t>因，除了因意外受伤造成以外，一般是因为基因与环境的互动造成的。以一个简单的方程式来代表，这发病的过程是：</w:t>
      </w:r>
    </w:p>
    <w:p>
      <w:pPr>
        <w:autoSpaceDE w:val="0"/>
        <w:autoSpaceDN w:val="0"/>
        <w:snapToGrid w:val="0"/>
        <w:spacing w:before="24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基因+环境</w:t>
      </w:r>
      <w:r>
        <w:rPr>
          <w:rFonts w:hint="default" w:ascii="宋体" w:hAnsi="宋体" w:eastAsia="宋体" w:cs="宋体"/>
          <w:spacing w:val="60"/>
        </w:rPr>
        <w:t xml:space="preserve"> </w:t>
      </w:r>
      <w:r>
        <w:rPr>
          <w:rFonts w:hint="default" w:ascii="宋体" w:hAnsi="宋体" w:eastAsia="宋体" w:cs="宋体"/>
        </w:rPr>
        <w:t>器质生理改变</w:t>
      </w:r>
      <w:r>
        <w:rPr>
          <w:rFonts w:hint="default" w:ascii="宋体" w:hAnsi="宋体" w:eastAsia="宋体" w:cs="宋体"/>
          <w:spacing w:val="60"/>
        </w:rPr>
        <w:t xml:space="preserve"> </w:t>
      </w:r>
      <w:r>
        <w:rPr>
          <w:rFonts w:hint="default" w:ascii="宋体" w:hAnsi="宋体" w:eastAsia="宋体" w:cs="宋体"/>
        </w:rPr>
        <w:t>病征/病状</w:t>
      </w:r>
      <w:r>
        <w:rPr>
          <w:rFonts w:hint="default" w:ascii="宋体" w:hAnsi="宋体" w:eastAsia="宋体" w:cs="宋体"/>
          <w:color w:val="000000"/>
          <w:spacing w:val="0"/>
          <w:w w:val="100"/>
          <w:position w:val="0"/>
          <w:sz w:val="24"/>
          <w:highlight w:val="none"/>
          <w:u w:val="none"/>
          <w:lang w:val="en-US" w:eastAsia="zh-CN" w:bidi="ar-SA"/>
        </w:rPr>
        <w:pict>
          <v:shape id="1263" o:spid="_x0000_s1219" type="#_x0000_t75" style="position:absolute;left:0;margin-left:126pt;margin-top:418.15pt;height:12pt;width:24pt;mso-position-horizontal-relative:page;mso-position-vertical-relative:page;rotation:0f;z-index:-251460608;" o:ole="f" fillcolor="#FFFFFF" filled="f" o:preferrelative="t" stroked="f" coordorigin="0,0" coordsize="21600,21600">
            <v:fill on="f" color2="#FFFFFF" focus="0%"/>
            <v:imagedata gain="65536f" blacklevel="0f" gamma="0" chromakey="#FFFFFF" o:title="" r:id="rId49"/>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264" o:spid="_x0000_s1220" type="#_x0000_t75" style="position:absolute;left:0;margin-left:210.05pt;margin-top:418.15pt;height:12pt;width:24pt;mso-position-horizontal-relative:page;mso-position-vertical-relative:page;rotation:0f;z-index:-251459584;" o:ole="f" fillcolor="#FFFFFF" filled="f" o:preferrelative="t" stroked="f" coordorigin="0,0" coordsize="21600,21600">
            <v:fill on="f" color2="#FFFFFF" focus="0%"/>
            <v:imagedata gain="65536f" blacklevel="0f" gamma="0" chromakey="#FFFFFF" o:title="" r:id="rId49"/>
            <o:lock v:ext="edit" position="f" selection="f" grouping="f" rotation="f" cropping="f" text="f" aspectratio="t"/>
          </v:shape>
        </w:pict>
      </w:r>
    </w:p>
    <w:p>
      <w:pPr>
        <w:autoSpaceDE w:val="0"/>
        <w:autoSpaceDN w:val="0"/>
        <w:snapToGrid w:val="0"/>
        <w:spacing w:before="257" w:after="0" w:line="300" w:lineRule="exact"/>
        <w:ind w:left="0" w:right="0" w:firstLine="0"/>
        <w:jc w:val="left"/>
        <w:textAlignment w:val="auto"/>
        <w:rPr>
          <w:rFonts w:hint="default" w:ascii="宋体" w:hAnsi="宋体" w:eastAsia="宋体" w:cs="宋体"/>
        </w:rPr>
      </w:pPr>
      <w:r>
        <w:rPr>
          <w:rFonts w:hint="default" w:ascii="宋体" w:hAnsi="宋体" w:eastAsia="宋体" w:cs="宋体"/>
        </w:rPr>
        <w:t>鬼附造成的病，也可能通过这些成因，当然鬼也可能直接造成病状，而不透过任何一般病</w:t>
      </w:r>
    </w:p>
    <w:p>
      <w:pPr>
        <w:autoSpaceDE w:val="0"/>
        <w:autoSpaceDN w:val="0"/>
        <w:snapToGrid w:val="0"/>
        <w:spacing w:before="12" w:after="0" w:line="358" w:lineRule="exact"/>
        <w:ind w:left="0" w:right="239" w:firstLine="0"/>
        <w:jc w:val="both"/>
        <w:textAlignment w:val="auto"/>
        <w:rPr>
          <w:rFonts w:hint="default" w:ascii="宋体" w:hAnsi="宋体" w:eastAsia="宋体" w:cs="宋体"/>
        </w:rPr>
      </w:pPr>
      <w:r>
        <w:rPr>
          <w:rFonts w:hint="default" w:ascii="宋体" w:hAnsi="宋体" w:eastAsia="宋体" w:cs="宋体"/>
          <w:spacing w:val="-2"/>
        </w:rPr>
        <w:t>因。换句话说，鬼附造成病状，可能透过以下四个途径：1、</w:t>
      </w:r>
      <w:r>
        <w:rPr>
          <w:rFonts w:hint="default" w:ascii="宋体" w:hAnsi="宋体" w:eastAsia="宋体" w:cs="宋体"/>
          <w:spacing w:val="-1"/>
        </w:rPr>
        <w:t>鬼直接造成病状；2、鬼搅扰</w:t>
      </w:r>
      <w:r>
        <w:rPr>
          <w:rFonts w:hint="default" w:ascii="宋体" w:hAnsi="宋体" w:eastAsia="宋体" w:cs="宋体"/>
        </w:rPr>
        <w:t>器质结构生理机制；3、鬼影响环境；4、鬼搅扰基因功能或结构。</w:t>
      </w:r>
    </w:p>
    <w:p>
      <w:pPr>
        <w:autoSpaceDE w:val="0"/>
        <w:autoSpaceDN w:val="0"/>
        <w:snapToGrid w:val="0"/>
        <w:spacing w:before="24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如果鬼附的病，是因为鬼直接造成病状（上面四个鬼附可能途径的第一个），那就跟非鬼</w:t>
      </w:r>
      <w:r>
        <w:rPr>
          <w:rFonts w:hint="default" w:ascii="宋体" w:hAnsi="宋体" w:eastAsia="宋体" w:cs="宋体"/>
          <w:spacing w:val="-1"/>
        </w:rPr>
        <w:t>附的病不一</w:t>
      </w:r>
      <w:r>
        <w:rPr>
          <w:rFonts w:hint="default" w:ascii="宋体" w:hAnsi="宋体" w:eastAsia="宋体" w:cs="宋体"/>
        </w:rPr>
        <w:t>样了，因为一般医学测试不可能找出这些直接鬼附的病状背后有任何器质改变。</w:t>
      </w:r>
      <w:r>
        <w:rPr>
          <w:rFonts w:hint="default" w:ascii="宋体" w:hAnsi="宋体" w:eastAsia="宋体" w:cs="宋体"/>
          <w:spacing w:val="1"/>
        </w:rPr>
        <w:t>举例来说，鬼</w:t>
      </w:r>
      <w:r>
        <w:rPr>
          <w:rFonts w:hint="default" w:ascii="宋体" w:hAnsi="宋体" w:eastAsia="宋体" w:cs="宋体"/>
        </w:rPr>
        <w:t>附造成驼背，不是因为脊椎坍塌，测试上脊椎完全正常。或鬼附直接造成哑巴癫痫，症状跟一般哑巴癫痫没有分别，但是大脑功能测试完全正常。这种鬼附造成的病，跟非鬼附的病不一样，因为没有任何器质改变。这些因鬼附直接造成的病，也无法用医学来治疗。当然，歇斯底里症也是没有器质改变的。在决定某一个病是鬼附造成之前，必须先排除歇斯底里症。下面我们再回头来讨论歇斯底里症的问题。</w:t>
      </w:r>
    </w:p>
    <w:p>
      <w:pPr>
        <w:autoSpaceDE w:val="0"/>
        <w:autoSpaceDN w:val="0"/>
        <w:snapToGrid w:val="0"/>
        <w:spacing w:before="257" w:after="0" w:line="300" w:lineRule="exact"/>
        <w:ind w:left="0" w:right="0" w:firstLine="0"/>
        <w:jc w:val="left"/>
        <w:textAlignment w:val="auto"/>
        <w:rPr>
          <w:rFonts w:hint="default" w:ascii="宋体" w:hAnsi="宋体" w:eastAsia="宋体" w:cs="宋体"/>
        </w:rPr>
      </w:pPr>
      <w:r>
        <w:rPr>
          <w:rFonts w:hint="default" w:ascii="宋体" w:hAnsi="宋体" w:eastAsia="宋体" w:cs="宋体"/>
        </w:rPr>
        <w:t>可是，如果鬼附是透过上面发病的过程其中一个或多个要素，比如说鬼搅扰器质功能，或</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环境因素，或基因结构功能（上面鬼附可能途径的第二，第三，跟第四），那么鬼间接造</w:t>
      </w:r>
    </w:p>
    <w:p>
      <w:pPr>
        <w:autoSpaceDE w:val="0"/>
        <w:autoSpaceDN w:val="0"/>
        <w:snapToGrid w:val="0"/>
        <w:spacing w:before="60" w:after="0" w:line="300" w:lineRule="exact"/>
        <w:ind w:left="0" w:right="0" w:firstLine="0"/>
        <w:jc w:val="left"/>
        <w:textAlignment w:val="auto"/>
        <w:rPr>
          <w:rFonts w:hint="default" w:ascii="宋体" w:hAnsi="宋体" w:eastAsia="宋体" w:cs="宋体"/>
        </w:rPr>
      </w:pPr>
      <w:r>
        <w:rPr>
          <w:rFonts w:hint="default" w:ascii="宋体" w:hAnsi="宋体" w:eastAsia="宋体" w:cs="宋体"/>
        </w:rPr>
        <w:t>成的病，跟非鬼附的病就有同样器质，结构，生理功能的改变。这些器质改变在临床上是</w:t>
      </w:r>
    </w:p>
    <w:p>
      <w:pPr>
        <w:autoSpaceDE w:val="0"/>
        <w:autoSpaceDN w:val="0"/>
        <w:snapToGrid w:val="0"/>
        <w:spacing w:before="729"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396" w:right="1199" w:bottom="759" w:left="1440" w:header="0" w:footer="0" w:gutter="0"/>
          <w:pgNumType w:fmt="decimal" w:start="0"/>
          <w:cols w:space="720" w:num="1"/>
          <w:docGrid w:linePitch="1" w:charSpace="0"/>
        </w:sectPr>
      </w:pPr>
      <w:r>
        <w:rPr>
          <w:rFonts w:hint="default" w:ascii="Calibri" w:hAnsi="Calibri" w:eastAsia="Calibri" w:cs="Calibri"/>
          <w:sz w:val="22"/>
        </w:rPr>
        <w:t>—44</w:t>
      </w:r>
    </w:p>
    <w:p>
      <w:pPr>
        <w:autoSpaceDE w:val="0"/>
        <w:autoSpaceDN w:val="0"/>
        <w:snapToGrid w:val="0"/>
        <w:spacing w:before="0"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可以测试出来</w:t>
      </w:r>
      <w:r>
        <w:rPr>
          <w:rFonts w:hint="default" w:ascii="宋体" w:hAnsi="宋体" w:eastAsia="宋体" w:cs="宋体"/>
        </w:rPr>
        <w:t>的。这些有器质改变的病，是可以也应该用医学来治疗的，因为治疗是针对疾病的器质改变。当然也需要祷告，下面我们再来讨论治疗跟祷告的问题。</w:t>
      </w:r>
    </w:p>
    <w:p>
      <w:pPr>
        <w:autoSpaceDE w:val="0"/>
        <w:autoSpaceDN w:val="0"/>
        <w:snapToGrid w:val="0"/>
        <w:spacing w:before="202"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那么，我们如</w:t>
      </w:r>
      <w:r>
        <w:rPr>
          <w:rFonts w:hint="default" w:ascii="宋体" w:hAnsi="宋体" w:eastAsia="宋体" w:cs="宋体"/>
        </w:rPr>
        <w:t>何分辨鬼附与非鬼附的病呢？这问题是很关键性的，因为答案直接影响是否</w:t>
      </w:r>
      <w:r>
        <w:rPr>
          <w:rFonts w:hint="default" w:ascii="宋体" w:hAnsi="宋体" w:eastAsia="宋体" w:cs="宋体"/>
          <w:spacing w:val="-1"/>
        </w:rPr>
        <w:t>需要进行治疗</w:t>
      </w:r>
      <w:r>
        <w:rPr>
          <w:rFonts w:hint="default" w:ascii="宋体" w:hAnsi="宋体" w:eastAsia="宋体" w:cs="宋体"/>
        </w:rPr>
        <w:t>的决定：治疗对直接鬼附是无效的，因为它没有器质改变。可是，我可以肯</w:t>
      </w:r>
      <w:r>
        <w:rPr>
          <w:rFonts w:hint="default" w:ascii="宋体" w:hAnsi="宋体" w:eastAsia="宋体" w:cs="宋体"/>
          <w:spacing w:val="-1"/>
        </w:rPr>
        <w:t>定的说，今天</w:t>
      </w:r>
      <w:r>
        <w:rPr>
          <w:rFonts w:hint="default" w:ascii="宋体" w:hAnsi="宋体" w:eastAsia="宋体" w:cs="宋体"/>
        </w:rPr>
        <w:t>鬼附直接造成病状而没有任何器质性改变的情形，是非常罕有的，包括精神</w:t>
      </w:r>
      <w:r>
        <w:rPr>
          <w:rFonts w:hint="default" w:ascii="宋体" w:hAnsi="宋体" w:eastAsia="宋体" w:cs="宋体"/>
          <w:spacing w:val="-1"/>
        </w:rPr>
        <w:t>病在内。但是</w:t>
      </w:r>
      <w:r>
        <w:rPr>
          <w:rFonts w:hint="default" w:ascii="宋体" w:hAnsi="宋体" w:eastAsia="宋体" w:cs="宋体"/>
        </w:rPr>
        <w:t>，我们却不能排除鬼间接搅扰身体功能，环境，或基因。换句话说，间接鬼</w:t>
      </w:r>
    </w:p>
    <w:p>
      <w:pPr>
        <w:autoSpaceDE w:val="0"/>
        <w:autoSpaceDN w:val="0"/>
        <w:snapToGrid w:val="0"/>
        <w:spacing w:before="0"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搅扰造成的病</w:t>
      </w:r>
      <w:r>
        <w:rPr>
          <w:rFonts w:hint="default" w:ascii="宋体" w:hAnsi="宋体" w:eastAsia="宋体" w:cs="宋体"/>
        </w:rPr>
        <w:t>状，跟非鬼附的病状，实际上是无法区分的。因此，基督徒对每个具体的病，都应该以祷告和接受治疗来处理。</w:t>
      </w:r>
    </w:p>
    <w:p>
      <w:pPr>
        <w:autoSpaceDE w:val="0"/>
        <w:autoSpaceDN w:val="0"/>
        <w:snapToGrid w:val="0"/>
        <w:spacing w:before="201"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为什么今天因</w:t>
      </w:r>
      <w:r>
        <w:rPr>
          <w:rFonts w:hint="default" w:ascii="宋体" w:hAnsi="宋体" w:eastAsia="宋体" w:cs="宋体"/>
        </w:rPr>
        <w:t>鬼附直接造成的病很少呢？我自己认为直接鬼附的情形，在耶稣道成肉身的</w:t>
      </w:r>
      <w:r>
        <w:rPr>
          <w:rFonts w:hint="default" w:ascii="宋体" w:hAnsi="宋体" w:eastAsia="宋体" w:cs="宋体"/>
          <w:spacing w:val="-1"/>
        </w:rPr>
        <w:t>时候，跟基督</w:t>
      </w:r>
      <w:r>
        <w:rPr>
          <w:rFonts w:hint="default" w:ascii="宋体" w:hAnsi="宋体" w:eastAsia="宋体" w:cs="宋体"/>
        </w:rPr>
        <w:t>的国度在地上建立的时候，出现比较多，后来就比较少。这很可能跟当时魔</w:t>
      </w:r>
    </w:p>
    <w:p>
      <w:pPr>
        <w:autoSpaceDE w:val="0"/>
        <w:autoSpaceDN w:val="0"/>
        <w:snapToGrid w:val="0"/>
        <w:spacing w:before="44" w:after="0" w:line="300" w:lineRule="exact"/>
        <w:ind w:left="0" w:right="0" w:firstLine="0"/>
        <w:jc w:val="left"/>
        <w:textAlignment w:val="auto"/>
        <w:rPr>
          <w:rFonts w:hint="default" w:ascii="宋体" w:hAnsi="宋体" w:eastAsia="宋体" w:cs="宋体"/>
        </w:rPr>
      </w:pPr>
      <w:r>
        <w:rPr>
          <w:rFonts w:hint="default" w:ascii="宋体" w:hAnsi="宋体" w:eastAsia="宋体" w:cs="宋体"/>
          <w:spacing w:val="-1"/>
        </w:rPr>
        <w:t>鬼要抵挡基督</w:t>
      </w:r>
      <w:r>
        <w:rPr>
          <w:rFonts w:hint="default" w:ascii="宋体" w:hAnsi="宋体" w:eastAsia="宋体" w:cs="宋体"/>
        </w:rPr>
        <w:t>的救赎与神国度的显现有关。七十个门徒出去宣教回来，圣经有这样的记载：</w:t>
      </w:r>
    </w:p>
    <w:p>
      <w:pPr>
        <w:autoSpaceDE w:val="0"/>
        <w:autoSpaceDN w:val="0"/>
        <w:snapToGrid w:val="0"/>
        <w:spacing w:before="115"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那七十个人欢</w:t>
      </w:r>
      <w:r>
        <w:rPr>
          <w:rFonts w:hint="default" w:ascii="宋体" w:hAnsi="宋体" w:eastAsia="宋体" w:cs="宋体"/>
        </w:rPr>
        <w:t>欢喜喜的回来，说：主阿！因你的名，就是鬼也服了我们。耶稣对他们说：</w:t>
      </w:r>
      <w:r>
        <w:rPr>
          <w:rFonts w:hint="default" w:ascii="宋体" w:hAnsi="宋体" w:eastAsia="宋体" w:cs="宋体"/>
          <w:spacing w:val="-1"/>
        </w:rPr>
        <w:t>我曾看见撒但</w:t>
      </w:r>
      <w:r>
        <w:rPr>
          <w:rFonts w:hint="default" w:ascii="宋体" w:hAnsi="宋体" w:eastAsia="宋体" w:cs="宋体"/>
        </w:rPr>
        <w:t>从天上坠落，像闪电一样。我已经给你们权柄可以践踏蛇和蝎子，又胜过仇敌一切的能力，断没有甚麽能害你们。然而，不要因鬼服了你们就欢喜，要因你们的名记录在天上欢喜。（</w:t>
      </w:r>
      <w:r>
        <w:rPr>
          <w:rFonts w:hint="default" w:ascii="宋体" w:hAnsi="宋体" w:eastAsia="宋体" w:cs="宋体"/>
          <w:spacing w:val="30"/>
        </w:rPr>
        <w:t>路</w:t>
      </w:r>
      <w:r>
        <w:rPr>
          <w:rFonts w:hint="default" w:ascii="宋体" w:hAnsi="宋体" w:eastAsia="宋体" w:cs="宋体"/>
        </w:rPr>
        <w:t>10：17-20）。</w:t>
      </w:r>
    </w:p>
    <w:p>
      <w:pPr>
        <w:autoSpaceDE w:val="0"/>
        <w:autoSpaceDN w:val="0"/>
        <w:snapToGrid w:val="0"/>
        <w:spacing w:before="115"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耶稣说的曾看</w:t>
      </w:r>
      <w:r>
        <w:rPr>
          <w:rFonts w:hint="default" w:ascii="宋体" w:hAnsi="宋体" w:eastAsia="宋体" w:cs="宋体"/>
        </w:rPr>
        <w:t>见撒旦从天上坠落，我想这话的意思可能是：撒旦从天上被赶出来，就到地</w:t>
      </w:r>
      <w:r>
        <w:rPr>
          <w:rFonts w:hint="default" w:ascii="宋体" w:hAnsi="宋体" w:eastAsia="宋体" w:cs="宋体"/>
          <w:spacing w:val="-1"/>
        </w:rPr>
        <w:t>上来抵挡耶稣</w:t>
      </w:r>
      <w:r>
        <w:rPr>
          <w:rFonts w:hint="default" w:ascii="宋体" w:hAnsi="宋体" w:eastAsia="宋体" w:cs="宋体"/>
        </w:rPr>
        <w:t>的工作。所以在耶稣升天和新约教会可以立足以后，魔鬼直接附身造成病状</w:t>
      </w:r>
      <w:r>
        <w:rPr>
          <w:rFonts w:hint="default" w:ascii="宋体" w:hAnsi="宋体" w:eastAsia="宋体" w:cs="宋体"/>
          <w:spacing w:val="-1"/>
        </w:rPr>
        <w:t>的情况就极少</w:t>
      </w:r>
      <w:r>
        <w:rPr>
          <w:rFonts w:hint="default" w:ascii="宋体" w:hAnsi="宋体" w:eastAsia="宋体" w:cs="宋体"/>
        </w:rPr>
        <w:t>了，因为撒旦直接的抵档已经失败，就无技可施了，虽然它仍然可以装作光</w:t>
      </w:r>
      <w:r>
        <w:rPr>
          <w:rFonts w:hint="default" w:ascii="宋体" w:hAnsi="宋体" w:eastAsia="宋体" w:cs="宋体"/>
          <w:spacing w:val="-1"/>
        </w:rPr>
        <w:t>明的天使，对</w:t>
      </w:r>
      <w:r>
        <w:rPr>
          <w:rFonts w:hint="default" w:ascii="宋体" w:hAnsi="宋体" w:eastAsia="宋体" w:cs="宋体"/>
        </w:rPr>
        <w:t>信徒的健康情况进行间接的搅扰。换句话说，今天我们看到驼背，瞎眼，癫</w:t>
      </w:r>
      <w:r>
        <w:rPr>
          <w:rFonts w:hint="default" w:ascii="宋体" w:hAnsi="宋体" w:eastAsia="宋体" w:cs="宋体"/>
          <w:spacing w:val="-1"/>
        </w:rPr>
        <w:t>痫，哑巴，就</w:t>
      </w:r>
      <w:r>
        <w:rPr>
          <w:rFonts w:hint="default" w:ascii="宋体" w:hAnsi="宋体" w:eastAsia="宋体" w:cs="宋体"/>
        </w:rPr>
        <w:t>应该认定这些病人都是有器质改变的疾病，需要治疗。同样，如果我们碰到</w:t>
      </w:r>
      <w:r>
        <w:rPr>
          <w:rFonts w:hint="default" w:ascii="宋体" w:hAnsi="宋体" w:eastAsia="宋体" w:cs="宋体"/>
          <w:spacing w:val="-1"/>
        </w:rPr>
        <w:t>一个行为失常</w:t>
      </w:r>
      <w:r>
        <w:rPr>
          <w:rFonts w:hint="default" w:ascii="宋体" w:hAnsi="宋体" w:eastAsia="宋体" w:cs="宋体"/>
        </w:rPr>
        <w:t>，胡言乱语，思路错乱，幻听错觉，怀疑偏执，力气特大，脾气粗暴失控，有伤害自己和伤害别人的倾向，变声音说话，对耶稣基督是否成了肉身而来不置可否等</w:t>
      </w:r>
      <w:r>
        <w:rPr>
          <w:rFonts w:hint="default" w:ascii="宋体" w:hAnsi="宋体" w:eastAsia="宋体" w:cs="宋体"/>
          <w:spacing w:val="-1"/>
        </w:rPr>
        <w:t>等症状的精神</w:t>
      </w:r>
      <w:r>
        <w:rPr>
          <w:rFonts w:hint="default" w:ascii="宋体" w:hAnsi="宋体" w:eastAsia="宋体" w:cs="宋体"/>
        </w:rPr>
        <w:t>病人，我们也应该认定他们的精神病，都有大脑器质改变而需要治疗。同时，因着世界的堕落，撒旦也装着光明的天使（林</w:t>
      </w:r>
      <w:r>
        <w:rPr>
          <w:rFonts w:hint="default" w:ascii="宋体" w:hAnsi="宋体" w:eastAsia="宋体" w:cs="宋体"/>
          <w:spacing w:val="30"/>
        </w:rPr>
        <w:t>后</w:t>
      </w:r>
      <w:r>
        <w:rPr>
          <w:rFonts w:hint="default" w:ascii="宋体" w:hAnsi="宋体" w:eastAsia="宋体" w:cs="宋体"/>
        </w:rPr>
        <w:t>11</w:t>
      </w:r>
      <w:r>
        <w:rPr>
          <w:rFonts w:hint="eastAsia" w:ascii="宋体" w:hAnsi="宋体" w:eastAsia="宋体" w:cs="宋体"/>
          <w:lang w:val="en-US" w:eastAsia="zh-CN"/>
        </w:rPr>
        <w:t>:</w:t>
      </w:r>
      <w:r>
        <w:rPr>
          <w:rFonts w:hint="default" w:ascii="宋体" w:hAnsi="宋体" w:eastAsia="宋体" w:cs="宋体"/>
        </w:rPr>
        <w:t>14），我们大概可以假定许多疾病都有撒旦的间接搅扰，虽然撒旦直接附身的可能性极小。除了歇斯底里症以外，我自己</w:t>
      </w:r>
      <w:r>
        <w:rPr>
          <w:rFonts w:hint="default" w:ascii="宋体" w:hAnsi="宋体" w:eastAsia="宋体" w:cs="宋体"/>
          <w:spacing w:val="-1"/>
        </w:rPr>
        <w:t>当医生伍拾年</w:t>
      </w:r>
      <w:r>
        <w:rPr>
          <w:rFonts w:hint="default" w:ascii="宋体" w:hAnsi="宋体" w:eastAsia="宋体" w:cs="宋体"/>
        </w:rPr>
        <w:t>，从来没有看过没有器质改变的病。有些坚持自己见过鬼附个案的基督徒，</w:t>
      </w:r>
      <w:r>
        <w:rPr>
          <w:rFonts w:hint="default" w:ascii="宋体" w:hAnsi="宋体" w:eastAsia="宋体" w:cs="宋体"/>
          <w:spacing w:val="-1"/>
        </w:rPr>
        <w:t>也从来无法提</w:t>
      </w:r>
      <w:r>
        <w:rPr>
          <w:rFonts w:hint="default" w:ascii="宋体" w:hAnsi="宋体" w:eastAsia="宋体" w:cs="宋体"/>
        </w:rPr>
        <w:t>出任何证据，以证明他们所见的鬼附个案，是没有任何器质改变的。因此，</w:t>
      </w:r>
      <w:r>
        <w:rPr>
          <w:rFonts w:hint="default" w:ascii="宋体" w:hAnsi="宋体" w:eastAsia="宋体" w:cs="宋体"/>
          <w:spacing w:val="-1"/>
        </w:rPr>
        <w:t>我们基督徒应</w:t>
      </w:r>
      <w:r>
        <w:rPr>
          <w:rFonts w:hint="default" w:ascii="宋体" w:hAnsi="宋体" w:eastAsia="宋体" w:cs="宋体"/>
        </w:rPr>
        <w:t>该一概以治疗加祷告来处理自己或别人的一切疾病。当然，祷告不单是因为</w:t>
      </w:r>
      <w:r>
        <w:rPr>
          <w:rFonts w:hint="default" w:ascii="宋体" w:hAnsi="宋体" w:eastAsia="宋体" w:cs="宋体"/>
          <w:spacing w:val="-1"/>
        </w:rPr>
        <w:t>病很有可能是</w:t>
      </w:r>
      <w:r>
        <w:rPr>
          <w:rFonts w:hint="default" w:ascii="宋体" w:hAnsi="宋体" w:eastAsia="宋体" w:cs="宋体"/>
        </w:rPr>
        <w:t>邪灵的间接搅扰而需要在属灵的层面以祷告来抵挡魔鬼的工作，祷告也是与神同工，是谦卑依靠交托，是心胸开放的向神坦然诉说。在这里就不多讲了。</w:t>
      </w:r>
    </w:p>
    <w:p>
      <w:pPr>
        <w:autoSpaceDE w:val="0"/>
        <w:autoSpaceDN w:val="0"/>
        <w:snapToGrid w:val="0"/>
        <w:spacing w:before="202"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歇斯底里症，</w:t>
      </w:r>
      <w:r>
        <w:rPr>
          <w:rFonts w:hint="default" w:ascii="宋体" w:hAnsi="宋体" w:eastAsia="宋体" w:cs="宋体"/>
        </w:rPr>
        <w:t>也称癔症，或转化症，是心理病的一种。患歇斯底里症的人，有瞎眼，失去</w:t>
      </w:r>
      <w:r>
        <w:rPr>
          <w:rFonts w:hint="default" w:ascii="宋体" w:hAnsi="宋体" w:eastAsia="宋体" w:cs="宋体"/>
          <w:spacing w:val="-1"/>
        </w:rPr>
        <w:t>听力，不能行</w:t>
      </w:r>
      <w:r>
        <w:rPr>
          <w:rFonts w:hint="default" w:ascii="宋体" w:hAnsi="宋体" w:eastAsia="宋体" w:cs="宋体"/>
        </w:rPr>
        <w:t>动，甚至癫痫等症状，可是这些症状并没有伴随器质改变。这病二十世纪早</w:t>
      </w:r>
      <w:r>
        <w:rPr>
          <w:rFonts w:hint="default" w:ascii="宋体" w:hAnsi="宋体" w:eastAsia="宋体" w:cs="宋体"/>
          <w:spacing w:val="-1"/>
        </w:rPr>
        <w:t>期在西方相当</w:t>
      </w:r>
      <w:r>
        <w:rPr>
          <w:rFonts w:hint="default" w:ascii="宋体" w:hAnsi="宋体" w:eastAsia="宋体" w:cs="宋体"/>
        </w:rPr>
        <w:t>普遍，弗洛伊德曾经分析了不少癔症个案。目前的理解，从大脑功能的角度</w:t>
      </w:r>
      <w:r>
        <w:rPr>
          <w:rFonts w:hint="default" w:ascii="宋体" w:hAnsi="宋体" w:eastAsia="宋体" w:cs="宋体"/>
          <w:spacing w:val="-1"/>
        </w:rPr>
        <w:t>来说，是大脑</w:t>
      </w:r>
      <w:r>
        <w:rPr>
          <w:rFonts w:hint="default" w:ascii="宋体" w:hAnsi="宋体" w:eastAsia="宋体" w:cs="宋体"/>
        </w:rPr>
        <w:t>功能分离的现象（比如说大脑管视觉或活动的区域，独立行动，不受大脑其</w:t>
      </w:r>
    </w:p>
    <w:p>
      <w:pPr>
        <w:autoSpaceDE w:val="0"/>
        <w:autoSpaceDN w:val="0"/>
        <w:snapToGrid w:val="0"/>
        <w:spacing w:before="245"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396" w:right="1200" w:bottom="759" w:left="1440" w:header="0" w:footer="0" w:gutter="0"/>
          <w:pgNumType w:fmt="decimal" w:start="0"/>
          <w:cols w:space="720" w:num="1"/>
          <w:docGrid w:linePitch="1" w:charSpace="0"/>
        </w:sectPr>
      </w:pPr>
      <w:r>
        <w:rPr>
          <w:rFonts w:hint="default" w:ascii="Calibri" w:hAnsi="Calibri" w:eastAsia="Calibri" w:cs="Calibri"/>
          <w:sz w:val="22"/>
        </w:rPr>
        <w:t>—45</w:t>
      </w:r>
    </w:p>
    <w:p>
      <w:pPr>
        <w:autoSpaceDE w:val="0"/>
        <w:autoSpaceDN w:val="0"/>
        <w:snapToGrid w:val="0"/>
        <w:spacing w:before="2" w:after="0" w:line="300" w:lineRule="exact"/>
        <w:ind w:left="0" w:right="0" w:firstLine="0"/>
        <w:jc w:val="left"/>
        <w:textAlignment w:val="auto"/>
        <w:rPr>
          <w:rFonts w:hint="default" w:ascii="宋体" w:hAnsi="宋体" w:eastAsia="宋体" w:cs="宋体"/>
        </w:rPr>
      </w:pPr>
      <w:r>
        <w:rPr>
          <w:rFonts w:hint="default" w:ascii="宋体" w:hAnsi="宋体" w:eastAsia="宋体" w:cs="宋体"/>
        </w:rPr>
        <w:t>它区域的功能所调控）。从心理动力角度来说，癔症是潜意识里有自己不能面对的矛盾，症状是这些矛盾转化而形成的。自己不能面对的矛盾的例子很多：诸如想从症状里得到一</w:t>
      </w:r>
      <w:r>
        <w:rPr>
          <w:rFonts w:hint="default" w:ascii="宋体" w:hAnsi="宋体" w:eastAsia="宋体" w:cs="宋体"/>
          <w:spacing w:val="-1"/>
        </w:rPr>
        <w:t>些无法得到</w:t>
      </w:r>
      <w:r>
        <w:rPr>
          <w:rFonts w:hint="default" w:ascii="宋体" w:hAnsi="宋体" w:eastAsia="宋体" w:cs="宋体"/>
        </w:rPr>
        <w:t>的回报或同情；或跟依恋有魅力却不关爱自己的父亲的复杂关系有关。最近有</w:t>
      </w:r>
      <w:r>
        <w:rPr>
          <w:rFonts w:hint="default" w:ascii="宋体" w:hAnsi="宋体" w:eastAsia="宋体" w:cs="宋体"/>
          <w:spacing w:val="-1"/>
        </w:rPr>
        <w:t>用脑扫描来</w:t>
      </w:r>
      <w:r>
        <w:rPr>
          <w:rFonts w:hint="default" w:ascii="宋体" w:hAnsi="宋体" w:eastAsia="宋体" w:cs="宋体"/>
        </w:rPr>
        <w:t>测试一些癔症病人，结果发现：病人有异常的额叶活动，其特征符合感情上的创伤；可是管理记忆的区域活动却降低，这跟病人刻意要压抑创伤的记忆有关，可是额叶创伤后的感情活动却跟大脑管理身体活动的区域有强烈互动，表示病人以身体不正常的活动功能（例如脚不能活动）来处理过去没有解决的创伤，而不是像正常的人以回忆与诉说来处理，这就是所谓症状的转化</w:t>
      </w:r>
      <w:r>
        <w:rPr>
          <w:rFonts w:hint="default" w:ascii="宋体" w:hAnsi="宋体" w:eastAsia="宋体" w:cs="宋体"/>
          <w:spacing w:val="3"/>
        </w:rPr>
        <w:t>。</w:t>
      </w:r>
      <w:r>
        <w:rPr>
          <w:rFonts w:hint="default" w:ascii="宋体" w:hAnsi="宋体" w:eastAsia="宋体" w:cs="宋体"/>
        </w:rPr>
        <w:t>1980 年，美国精神科学会正式</w:t>
      </w:r>
      <w:r>
        <w:rPr>
          <w:rFonts w:hint="default" w:ascii="宋体" w:hAnsi="宋体" w:eastAsia="宋体" w:cs="宋体"/>
          <w:spacing w:val="4"/>
        </w:rPr>
        <w:t>把</w:t>
      </w:r>
      <w:r>
        <w:rPr>
          <w:rFonts w:hint="default" w:ascii="宋体" w:hAnsi="宋体" w:eastAsia="宋体" w:cs="宋体"/>
        </w:rPr>
        <w:t>“转化型歇斯底里症”（hysterical neurosis, conversion type ）命名为“转化症”（conversion</w:t>
      </w:r>
      <w:r>
        <w:rPr>
          <w:rFonts w:hint="eastAsia" w:ascii="宋体" w:hAnsi="宋体" w:eastAsia="宋体" w:cs="宋体"/>
          <w:lang w:val="en-US" w:eastAsia="zh-CN"/>
        </w:rPr>
        <w:t xml:space="preserve"> </w:t>
      </w:r>
      <w:r>
        <w:rPr>
          <w:rFonts w:hint="default" w:ascii="宋体" w:hAnsi="宋体" w:eastAsia="宋体" w:cs="宋体"/>
        </w:rPr>
        <w:t>disorder）。</w:t>
      </w:r>
    </w:p>
    <w:p>
      <w:pPr>
        <w:autoSpaceDE w:val="0"/>
        <w:autoSpaceDN w:val="0"/>
        <w:snapToGrid w:val="0"/>
        <w:spacing w:before="260" w:after="0" w:line="300" w:lineRule="exact"/>
        <w:ind w:left="0" w:right="0" w:firstLine="0"/>
        <w:jc w:val="left"/>
        <w:textAlignment w:val="auto"/>
        <w:rPr>
          <w:rFonts w:hint="default" w:ascii="宋体" w:hAnsi="宋体" w:eastAsia="宋体" w:cs="宋体"/>
        </w:rPr>
      </w:pPr>
      <w:r>
        <w:rPr>
          <w:rFonts w:hint="default" w:ascii="宋体" w:hAnsi="宋体" w:eastAsia="宋体" w:cs="宋体"/>
        </w:rPr>
        <w:t>今天华人教会对心理跟精神的问题，理解不多。因此很容易把一些自己不理解的现象，用鬼附或邪灵搅扰来解释。举例来说，有些人晚上睡梦中醒过来，头脑好像清醒，可是身体却有不能活动的感觉，或胸口好像被重压，不能呼吸。一般人称这感觉为鬼压。其实这不能活动的感觉，是因为大脑管理身体活动的功能，还没有完全在睡眠中恢复过来，跟鬼附是没有关系的。胸口有被压的感觉，好像不能呼吸（其实呼吸没有问题），一般跟担心焦虑，精神紧张不能放松有关，是恐惧焦虑症的症状之一。在自己以为不能呼吸的时候，拼命大力呼吸，把身体内的二氧化碳大量排出，手脚会因此有麻木的感觉，也因此会头晕。这头晕跟手脚麻木就造成更大的焦虑。许多有这症状的人，都去找牧师，请牧师为自己赶鬼。一般基督徒对精神分裂的症状也缺乏理解。 有一个教会里很爱主的职事，三十岁时开始有幻听，他认为办公室的人都在监视他，偷听他的电话，偷看他的电邮。后来更说家里的墙里有鬼，把墙打破要鬼出来，也认为墙上电源插座有电波射出来搅扰他的思想。教会从远处请一些有赶鬼恩赐的人，专门来替他赶鬼。后来有两年不能出门，躲在家里，白天躺在床上，晚上彻夜不睡并在房间走来走去，自言自语，自己哭笑。后来脾气失控，开始打妻子小孩，家人不得已报警，送到医院，医生诊断是分裂症，用氯但平治疗后，症状慢慢消失。</w:t>
      </w:r>
    </w:p>
    <w:p>
      <w:pPr>
        <w:autoSpaceDE w:val="0"/>
        <w:autoSpaceDN w:val="0"/>
        <w:snapToGrid w:val="0"/>
        <w:spacing w:before="257" w:after="0" w:line="300" w:lineRule="exact"/>
        <w:ind w:left="0" w:right="0" w:firstLine="0"/>
        <w:jc w:val="left"/>
        <w:textAlignment w:val="auto"/>
        <w:rPr>
          <w:rFonts w:hint="default" w:ascii="宋体" w:hAnsi="宋体" w:eastAsia="宋体" w:cs="宋体"/>
        </w:rPr>
      </w:pPr>
      <w:r>
        <w:rPr>
          <w:rFonts w:hint="default" w:ascii="宋体" w:hAnsi="宋体" w:eastAsia="宋体" w:cs="宋体"/>
        </w:rPr>
        <w:t>对精神问题是因鬼附或邪灵搅扰造成的误解，在华人教会有很长的历史。中国教会三大巨头之一的</w:t>
      </w:r>
      <w:r>
        <w:rPr>
          <w:rFonts w:hint="default" w:ascii="宋体" w:hAnsi="宋体" w:eastAsia="宋体" w:cs="宋体"/>
          <w:color w:val="222222"/>
        </w:rPr>
        <w:t>倪</w:t>
      </w:r>
      <w:r>
        <w:rPr>
          <w:rFonts w:hint="default" w:ascii="宋体" w:hAnsi="宋体" w:eastAsia="宋体" w:cs="宋体"/>
        </w:rPr>
        <w:t>柝</w:t>
      </w:r>
      <w:r>
        <w:rPr>
          <w:rFonts w:hint="default" w:ascii="宋体" w:hAnsi="宋体" w:eastAsia="宋体" w:cs="宋体"/>
          <w:color w:val="222222"/>
        </w:rPr>
        <w:t>声</w:t>
      </w:r>
      <w:r>
        <w:rPr>
          <w:rFonts w:hint="default" w:ascii="宋体" w:hAnsi="宋体" w:eastAsia="宋体" w:cs="宋体"/>
        </w:rPr>
        <w:t>先生，在他的《属灵的人》里就有这样的记载：“晚上做梦是天然或超然</w:t>
      </w:r>
      <w:r>
        <w:rPr>
          <w:rFonts w:hint="default" w:ascii="宋体" w:hAnsi="宋体" w:eastAsia="宋体" w:cs="宋体"/>
          <w:color w:val="000000"/>
          <w:spacing w:val="0"/>
          <w:w w:val="100"/>
          <w:position w:val="0"/>
          <w:sz w:val="24"/>
          <w:highlight w:val="none"/>
          <w:u w:val="none"/>
          <w:lang w:val="en-US" w:eastAsia="zh-CN" w:bidi="ar-SA"/>
        </w:rPr>
        <w:pict>
          <v:shape id="1267" o:spid="_x0000_s1221" type="#_x0000_t75" style="position:absolute;left:0;margin-left:119.75pt;margin-top:557.1pt;height:16.1pt;width:36.5pt;mso-position-horizontal-relative:page;mso-position-vertical-relative:page;rotation:0f;z-index:-251458560;" o:ole="f" fillcolor="#FFFFFF" filled="f" o:preferrelative="t" stroked="f" coordorigin="0,0" coordsize="21600,21600">
            <v:fill on="f" color2="#FFFFFF" focus="0%"/>
            <v:imagedata gain="65536f" blacklevel="0f" gamma="0" chromakey="#FFFFFF" o:title="" r:id="rId50"/>
            <o:lock v:ext="edit" position="f" selection="f" grouping="f" rotation="f" cropping="f" text="f" aspectratio="t"/>
          </v:shape>
        </w:pict>
      </w:r>
      <w:r>
        <w:rPr>
          <w:rFonts w:hint="default" w:ascii="宋体" w:hAnsi="宋体" w:eastAsia="宋体" w:cs="宋体"/>
          <w:spacing w:val="-1"/>
        </w:rPr>
        <w:t>的现象……</w:t>
      </w:r>
      <w:r>
        <w:rPr>
          <w:rFonts w:hint="default" w:ascii="宋体" w:hAnsi="宋体" w:eastAsia="宋体" w:cs="宋体"/>
        </w:rPr>
        <w:t>失眠可能是身体的原因，也可能是邪灵的干扰……易忘，心散，失去动机劲力，也都是邪灵的干扰的结果”</w:t>
      </w:r>
      <w:r>
        <w:rPr>
          <w:rFonts w:hint="eastAsia" w:ascii="宋体" w:hAnsi="宋体" w:eastAsia="宋体" w:cs="宋体"/>
          <w:lang w:eastAsia="zh-CN"/>
        </w:rPr>
        <w:t>（</w:t>
      </w:r>
      <w:r>
        <w:rPr>
          <w:rFonts w:hint="default" w:ascii="宋体" w:hAnsi="宋体" w:eastAsia="宋体" w:cs="宋体"/>
        </w:rPr>
        <w:t>《属灵的人</w:t>
      </w:r>
      <w:r>
        <w:rPr>
          <w:rFonts w:hint="eastAsia" w:ascii="宋体" w:hAnsi="宋体" w:eastAsia="宋体" w:cs="宋体"/>
          <w:lang w:eastAsia="zh-CN"/>
        </w:rPr>
        <w:t>》</w:t>
      </w:r>
      <w:r>
        <w:rPr>
          <w:rFonts w:hint="default" w:ascii="宋体" w:hAnsi="宋体" w:eastAsia="宋体" w:cs="宋体"/>
          <w:spacing w:val="30"/>
        </w:rPr>
        <w:t>卷</w:t>
      </w:r>
      <w:r>
        <w:rPr>
          <w:rFonts w:hint="default" w:ascii="宋体" w:hAnsi="宋体" w:eastAsia="宋体" w:cs="宋体"/>
        </w:rPr>
        <w:t>1</w:t>
      </w:r>
      <w:r>
        <w:rPr>
          <w:rFonts w:hint="default" w:ascii="宋体" w:hAnsi="宋体" w:eastAsia="宋体" w:cs="宋体"/>
          <w:spacing w:val="60"/>
        </w:rPr>
        <w:t>6</w:t>
      </w:r>
      <w:r>
        <w:rPr>
          <w:rFonts w:hint="default" w:ascii="宋体" w:hAnsi="宋体" w:eastAsia="宋体" w:cs="宋体"/>
          <w:spacing w:val="30"/>
        </w:rPr>
        <w:t>第</w:t>
      </w:r>
      <w:r>
        <w:rPr>
          <w:rFonts w:hint="default" w:ascii="宋体" w:hAnsi="宋体" w:eastAsia="宋体" w:cs="宋体"/>
          <w:spacing w:val="60"/>
        </w:rPr>
        <w:t>2</w:t>
      </w:r>
      <w:r>
        <w:rPr>
          <w:rFonts w:hint="default" w:ascii="宋体" w:hAnsi="宋体" w:eastAsia="宋体" w:cs="宋体"/>
        </w:rPr>
        <w:t>章</w:t>
      </w:r>
      <w:r>
        <w:rPr>
          <w:rFonts w:hint="eastAsia" w:ascii="宋体" w:hAnsi="宋体" w:eastAsia="宋体" w:cs="宋体"/>
          <w:lang w:eastAsia="zh-CN"/>
        </w:rPr>
        <w:t>）</w:t>
      </w:r>
      <w:r>
        <w:rPr>
          <w:rFonts w:hint="default" w:ascii="宋体" w:hAnsi="宋体" w:eastAsia="宋体" w:cs="宋体"/>
        </w:rPr>
        <w:t>。当然，</w:t>
      </w:r>
      <w:r>
        <w:rPr>
          <w:rFonts w:hint="default" w:ascii="宋体" w:hAnsi="宋体" w:eastAsia="宋体" w:cs="宋体"/>
          <w:color w:val="222222"/>
        </w:rPr>
        <w:t>倪</w:t>
      </w:r>
      <w:r>
        <w:rPr>
          <w:rFonts w:hint="default" w:ascii="宋体" w:hAnsi="宋体" w:eastAsia="宋体" w:cs="宋体"/>
        </w:rPr>
        <w:t>柝</w:t>
      </w:r>
      <w:r>
        <w:rPr>
          <w:rFonts w:hint="default" w:ascii="宋体" w:hAnsi="宋体" w:eastAsia="宋体" w:cs="宋体"/>
          <w:color w:val="222222"/>
        </w:rPr>
        <w:t>声</w:t>
      </w:r>
      <w:r>
        <w:rPr>
          <w:rFonts w:hint="default" w:ascii="宋体" w:hAnsi="宋体" w:eastAsia="宋体" w:cs="宋体"/>
        </w:rPr>
        <w:t>先生对作梦，失</w:t>
      </w:r>
      <w:r>
        <w:rPr>
          <w:rFonts w:hint="default" w:ascii="宋体" w:hAnsi="宋体" w:eastAsia="宋体" w:cs="宋体"/>
          <w:color w:val="000000"/>
          <w:spacing w:val="0"/>
          <w:w w:val="100"/>
          <w:position w:val="0"/>
          <w:sz w:val="24"/>
          <w:highlight w:val="none"/>
          <w:u w:val="none"/>
          <w:lang w:val="en-US" w:eastAsia="zh-CN" w:bidi="ar-SA"/>
        </w:rPr>
        <w:pict>
          <v:shape id="1268" o:spid="_x0000_s1222" type="#_x0000_t75" style="position:absolute;left:0;margin-left:419.8pt;margin-top:593pt;height:16.1pt;width:36.5pt;mso-position-horizontal-relative:page;mso-position-vertical-relative:page;rotation:0f;z-index:-251457536;" o:ole="f" fillcolor="#FFFFFF" filled="f" o:preferrelative="t" stroked="f" coordorigin="0,0" coordsize="21600,21600">
            <v:fill on="f" color2="#FFFFFF" focus="0%"/>
            <v:imagedata gain="65536f" blacklevel="0f" gamma="0" chromakey="#FFFFFF" o:title="" r:id="rId50"/>
            <o:lock v:ext="edit" position="f" selection="f" grouping="f" rotation="f" cropping="f" text="f" aspectratio="t"/>
          </v:shape>
        </w:pict>
      </w:r>
      <w:r>
        <w:rPr>
          <w:rFonts w:hint="default" w:ascii="宋体" w:hAnsi="宋体" w:eastAsia="宋体" w:cs="宋体"/>
          <w:spacing w:val="-1"/>
        </w:rPr>
        <w:t>眠，心散，</w:t>
      </w:r>
      <w:r>
        <w:rPr>
          <w:rFonts w:hint="default" w:ascii="宋体" w:hAnsi="宋体" w:eastAsia="宋体" w:cs="宋体"/>
        </w:rPr>
        <w:t>易忘的成因的误解，应该是可以理解的，因为在当时大脑神经科学还没有起步。</w:t>
      </w:r>
      <w:r>
        <w:rPr>
          <w:rFonts w:hint="default" w:ascii="宋体" w:hAnsi="宋体" w:eastAsia="宋体" w:cs="宋体"/>
          <w:spacing w:val="1"/>
        </w:rPr>
        <w:t>可是，今天一</w:t>
      </w:r>
      <w:r>
        <w:rPr>
          <w:rFonts w:hint="default" w:ascii="宋体" w:hAnsi="宋体" w:eastAsia="宋体" w:cs="宋体"/>
        </w:rPr>
        <w:t>般华人教会里，不少受过高深教育的专业人士，也仍然认为一切的精神问题</w:t>
      </w:r>
      <w:r>
        <w:rPr>
          <w:rFonts w:hint="default" w:ascii="宋体" w:hAnsi="宋体" w:eastAsia="宋体" w:cs="宋体"/>
          <w:spacing w:val="1"/>
        </w:rPr>
        <w:t>都是因为被鬼</w:t>
      </w:r>
      <w:r>
        <w:rPr>
          <w:rFonts w:hint="default" w:ascii="宋体" w:hAnsi="宋体" w:eastAsia="宋体" w:cs="宋体"/>
        </w:rPr>
        <w:t>附直接造成的，而因此否认精神病的具体存在，这就好像有点说不过去了。华人教会对精神问题需要有更多的理解，可能已经到了刻不容缓的地步了。</w:t>
      </w:r>
    </w:p>
    <w:p>
      <w:pPr>
        <w:autoSpaceDE w:val="0"/>
        <w:autoSpaceDN w:val="0"/>
        <w:snapToGrid w:val="0"/>
        <w:spacing w:before="1003"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440" w:right="1198" w:bottom="759" w:left="1440" w:header="0" w:footer="0" w:gutter="0"/>
          <w:pgNumType w:fmt="decimal" w:start="0"/>
          <w:cols w:space="720" w:num="1"/>
          <w:docGrid w:linePitch="1" w:charSpace="0"/>
        </w:sectPr>
      </w:pPr>
      <w:r>
        <w:rPr>
          <w:rFonts w:hint="default" w:ascii="Calibri" w:hAnsi="Calibri" w:eastAsia="Calibri" w:cs="Calibri"/>
          <w:sz w:val="22"/>
        </w:rPr>
        <w:t>—46</w:t>
      </w:r>
    </w:p>
    <w:p>
      <w:pPr>
        <w:autoSpaceDE w:val="0"/>
        <w:autoSpaceDN w:val="0"/>
        <w:snapToGrid w:val="0"/>
        <w:spacing w:before="0"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总而言之，凡</w:t>
      </w:r>
      <w:r>
        <w:rPr>
          <w:rFonts w:hint="default" w:ascii="宋体" w:hAnsi="宋体" w:eastAsia="宋体" w:cs="宋体"/>
        </w:rPr>
        <w:t>有器质改变的病，无论是身体或精神的病，都必须以祷告跟接受治疗来处理。只有在排除癔症之后，或在有病状表现但找不到任何器质性改变的非常罕见情况下，可以</w:t>
      </w:r>
      <w:r>
        <w:rPr>
          <w:rFonts w:hint="default" w:ascii="宋体" w:hAnsi="宋体" w:eastAsia="宋体" w:cs="宋体"/>
          <w:spacing w:val="-1"/>
        </w:rPr>
        <w:t>考虑单单以赶</w:t>
      </w:r>
      <w:r>
        <w:rPr>
          <w:rFonts w:hint="default" w:ascii="宋体" w:hAnsi="宋体" w:eastAsia="宋体" w:cs="宋体"/>
        </w:rPr>
        <w:t>鬼来处理。我在书中第</w:t>
      </w:r>
      <w:r>
        <w:rPr>
          <w:rFonts w:hint="eastAsia" w:ascii="宋体" w:hAnsi="宋体" w:eastAsia="宋体" w:cs="宋体"/>
          <w:lang w:val="en-US" w:eastAsia="zh-CN"/>
        </w:rPr>
        <w:t>七章</w:t>
      </w:r>
      <w:r>
        <w:rPr>
          <w:rFonts w:hint="default" w:ascii="宋体" w:hAnsi="宋体" w:eastAsia="宋体" w:cs="宋体"/>
        </w:rPr>
        <w:t>、第</w:t>
      </w:r>
      <w:r>
        <w:rPr>
          <w:rFonts w:hint="eastAsia" w:ascii="宋体" w:hAnsi="宋体" w:eastAsia="宋体" w:cs="宋体"/>
          <w:lang w:val="en-US" w:eastAsia="zh-CN"/>
        </w:rPr>
        <w:t>八</w:t>
      </w:r>
      <w:r>
        <w:rPr>
          <w:rFonts w:hint="default" w:ascii="宋体" w:hAnsi="宋体" w:eastAsia="宋体" w:cs="宋体"/>
        </w:rPr>
        <w:t>章里已经讨论过有关治疗跟祷告配合的原则，在这里就不再多说了。</w:t>
      </w:r>
    </w:p>
    <w:p>
      <w:pPr>
        <w:autoSpaceDE w:val="0"/>
        <w:autoSpaceDN w:val="0"/>
        <w:snapToGrid w:val="0"/>
        <w:spacing w:before="11785"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396" w:right="1200" w:bottom="759" w:left="1440" w:header="0" w:footer="0" w:gutter="0"/>
          <w:pgNumType w:fmt="decimal" w:start="0"/>
          <w:cols w:space="720" w:num="1"/>
          <w:docGrid w:linePitch="1" w:charSpace="0"/>
        </w:sectPr>
      </w:pPr>
      <w:r>
        <w:rPr>
          <w:rFonts w:hint="default" w:ascii="Calibri" w:hAnsi="Calibri" w:eastAsia="Calibri" w:cs="Calibri"/>
          <w:sz w:val="22"/>
        </w:rPr>
        <w:t>—47</w:t>
      </w:r>
    </w:p>
    <w:p>
      <w:pPr>
        <w:autoSpaceDE w:val="0"/>
        <w:autoSpaceDN w:val="0"/>
        <w:snapToGrid w:val="0"/>
        <w:spacing w:before="3" w:after="0" w:line="450" w:lineRule="exact"/>
        <w:ind w:left="0" w:right="0" w:firstLine="0"/>
        <w:jc w:val="left"/>
        <w:textAlignment w:val="auto"/>
        <w:rPr>
          <w:rFonts w:hint="default" w:ascii="宋体" w:hAnsi="宋体" w:eastAsia="宋体" w:cs="宋体"/>
          <w:sz w:val="36"/>
        </w:rPr>
      </w:pPr>
      <w:r>
        <w:rPr>
          <w:rFonts w:hint="default" w:ascii="宋体" w:hAnsi="宋体" w:eastAsia="宋体" w:cs="宋体"/>
          <w:sz w:val="36"/>
        </w:rPr>
        <w:t>附篇二：如何与一个抑郁症病人谈抑郁症</w:t>
      </w:r>
      <w:r>
        <w:rPr>
          <w:rFonts w:hint="default" w:ascii="宋体" w:hAnsi="宋体" w:eastAsia="宋体" w:cs="宋体"/>
          <w:color w:val="000000"/>
          <w:spacing w:val="0"/>
          <w:w w:val="100"/>
          <w:position w:val="0"/>
          <w:sz w:val="36"/>
          <w:highlight w:val="none"/>
          <w:u w:val="none"/>
          <w:lang w:val="en-US" w:eastAsia="zh-CN" w:bidi="ar-SA"/>
        </w:rPr>
        <w:pict>
          <v:shape id="1271" o:spid="_x0000_s1223" type="#_x0000_t75" style="position:absolute;left:0;margin-left:71.75pt;margin-top:92.15pt;height:1.45pt;width:324.55pt;mso-position-horizontal-relative:page;mso-position-vertical-relative:page;rotation:0f;z-index:-251456512;" o:ole="f" fillcolor="#FFFFFF" filled="f" o:preferrelative="t" stroked="f" coordorigin="0,0" coordsize="21600,21600">
            <v:fill on="f" color2="#FFFFFF" focus="0%"/>
            <v:imagedata gain="65536f" blacklevel="0f" gamma="0" chromakey="#FFFFFF" o:title="" r:id="rId51"/>
            <o:lock v:ext="edit" position="f" selection="f" grouping="f" rotation="f" cropping="f" text="f" aspectratio="t"/>
          </v:shape>
        </w:pict>
      </w:r>
    </w:p>
    <w:p>
      <w:pPr>
        <w:autoSpaceDE w:val="0"/>
        <w:autoSpaceDN w:val="0"/>
        <w:snapToGrid w:val="0"/>
        <w:spacing w:before="287" w:after="0" w:line="300" w:lineRule="exact"/>
        <w:ind w:left="0" w:right="0" w:firstLine="0"/>
        <w:jc w:val="left"/>
        <w:textAlignment w:val="auto"/>
        <w:rPr>
          <w:rFonts w:hint="default" w:ascii="宋体" w:hAnsi="宋体" w:eastAsia="宋体" w:cs="宋体"/>
        </w:rPr>
      </w:pPr>
      <w:r>
        <w:rPr>
          <w:rFonts w:hint="default" w:ascii="宋体" w:hAnsi="宋体" w:eastAsia="宋体" w:cs="宋体"/>
        </w:rPr>
        <w:t>抑郁症的病人一般不愿意面对自己的抑郁，更不愿意跟别人谈自己的抑郁。如果我们看到一个得了抑郁症的朋友或亲人，也知道他不肯就医，我们应该跟他讨论抑郁症，或建议他寻求治疗吗？偶尔有例外的情况，有的抑郁症患者一看到别人开口就讲自己的抑郁，不管对方对他的情况是否感兴趣。我们留待最后才来讨论如何帮助这些过于乐意公开讨论自己情绪问题的人。</w:t>
      </w:r>
    </w:p>
    <w:p>
      <w:pPr>
        <w:autoSpaceDE w:val="0"/>
        <w:autoSpaceDN w:val="0"/>
        <w:snapToGrid w:val="0"/>
        <w:spacing w:before="257" w:after="0" w:line="300" w:lineRule="exact"/>
        <w:ind w:left="0" w:right="0" w:firstLine="0"/>
        <w:jc w:val="left"/>
        <w:textAlignment w:val="auto"/>
        <w:rPr>
          <w:rFonts w:hint="default" w:ascii="宋体" w:hAnsi="宋体" w:eastAsia="宋体" w:cs="宋体"/>
        </w:rPr>
      </w:pPr>
      <w:r>
        <w:rPr>
          <w:rFonts w:hint="default" w:ascii="宋体" w:hAnsi="宋体" w:eastAsia="宋体" w:cs="宋体"/>
        </w:rPr>
        <w:t>如果我们有基督徒的朋友或亲人，向我们抱怨（或在小组分享里抱怨）自己常常失眠，对</w:t>
      </w:r>
      <w:r>
        <w:rPr>
          <w:rFonts w:hint="default" w:ascii="宋体" w:hAnsi="宋体" w:eastAsia="宋体" w:cs="宋体"/>
          <w:spacing w:val="-1"/>
        </w:rPr>
        <w:t>生活失去兴</w:t>
      </w:r>
      <w:r>
        <w:rPr>
          <w:rFonts w:hint="default" w:ascii="宋体" w:hAnsi="宋体" w:eastAsia="宋体" w:cs="宋体"/>
        </w:rPr>
        <w:t>趣，对人生感觉悲观，体重减轻但医生却查不出任何身体上的原因，或是有焦</w:t>
      </w:r>
      <w:r>
        <w:rPr>
          <w:rFonts w:hint="default" w:ascii="宋体" w:hAnsi="宋体" w:eastAsia="宋体" w:cs="宋体"/>
          <w:spacing w:val="-1"/>
        </w:rPr>
        <w:t>虑恐惧，睡</w:t>
      </w:r>
      <w:r>
        <w:rPr>
          <w:rFonts w:hint="default" w:ascii="宋体" w:hAnsi="宋体" w:eastAsia="宋体" w:cs="宋体"/>
        </w:rPr>
        <w:t>眠时候觉得有被鬼压的情况，或是有躯体化的疼痛，胃胀，怕冷等症状，我们该如何回应呢？</w:t>
      </w:r>
    </w:p>
    <w:p>
      <w:pPr>
        <w:autoSpaceDE w:val="0"/>
        <w:autoSpaceDN w:val="0"/>
        <w:snapToGrid w:val="0"/>
        <w:spacing w:before="211" w:after="0" w:line="358" w:lineRule="exact"/>
        <w:ind w:left="0" w:right="0" w:firstLine="0"/>
        <w:jc w:val="left"/>
        <w:textAlignment w:val="auto"/>
        <w:rPr>
          <w:rFonts w:hint="default" w:ascii="宋体" w:hAnsi="宋体" w:eastAsia="宋体" w:cs="宋体"/>
        </w:rPr>
      </w:pPr>
      <w:r>
        <w:rPr>
          <w:rFonts w:hint="default" w:ascii="宋体" w:hAnsi="宋体" w:eastAsia="宋体" w:cs="宋体"/>
          <w:spacing w:val="-1"/>
        </w:rPr>
        <w:t>碰到这种情</w:t>
      </w:r>
      <w:r>
        <w:rPr>
          <w:rFonts w:hint="default" w:ascii="宋体" w:hAnsi="宋体" w:eastAsia="宋体" w:cs="宋体"/>
        </w:rPr>
        <w:t>况，我建议按部就班采取以下的程序。前题是男对男，女对女。千万别男对女，</w:t>
      </w:r>
      <w:r>
        <w:rPr>
          <w:rFonts w:hint="default" w:ascii="宋体" w:hAnsi="宋体" w:eastAsia="宋体" w:cs="宋体"/>
          <w:spacing w:val="1"/>
        </w:rPr>
        <w:t>女对男。我在</w:t>
      </w:r>
      <w:r>
        <w:rPr>
          <w:rFonts w:hint="default" w:ascii="宋体" w:hAnsi="宋体" w:eastAsia="宋体" w:cs="宋体"/>
        </w:rPr>
        <w:t>这里的建议，一般只适用于基督徒的身上。要讨论如何跟非基督徒朋友或亲人讨论抑郁症，牵涉的范围就太大了，不是这本小册子能涵盖的。</w:t>
      </w:r>
    </w:p>
    <w:p>
      <w:pPr>
        <w:autoSpaceDE w:val="0"/>
        <w:autoSpaceDN w:val="0"/>
        <w:snapToGrid w:val="0"/>
        <w:spacing w:before="248" w:after="0" w:line="300" w:lineRule="exact"/>
        <w:ind w:left="0" w:right="0" w:firstLine="0"/>
        <w:jc w:val="left"/>
        <w:textAlignment w:val="auto"/>
        <w:rPr>
          <w:rFonts w:hint="default" w:ascii="宋体" w:hAnsi="宋体" w:eastAsia="宋体" w:cs="宋体"/>
        </w:rPr>
      </w:pPr>
      <w:r>
        <w:rPr>
          <w:rFonts w:hint="default" w:ascii="宋体" w:hAnsi="宋体" w:eastAsia="宋体" w:cs="宋体"/>
        </w:rPr>
        <w:t>第一：祷告。一方面为这人祷告，求主的医治临到他身上。其次，为自己求智慧，如何来帮助他。同时，打听好有什么专业辅导和精神科专家的转介途径。第三，在祷告里省察自己，看看神有没有给你足够的情商、智慧、意愿（感动，负担）以及恩赐来帮助他。如果有，可以试着按下面的步序来做</w:t>
      </w:r>
      <w:r>
        <w:rPr>
          <w:rFonts w:hint="eastAsia" w:ascii="宋体" w:hAnsi="宋体" w:eastAsia="宋体" w:cs="宋体"/>
          <w:lang w:eastAsia="zh-CN"/>
        </w:rPr>
        <w:t>；</w:t>
      </w:r>
      <w:r>
        <w:rPr>
          <w:rFonts w:hint="default" w:ascii="宋体" w:hAnsi="宋体" w:eastAsia="宋体" w:cs="宋体"/>
        </w:rPr>
        <w:t>如果没有或不确定，就单为这人祷告，或看情况对他作一些实际的帮助，不需要勉强。辅助心灵困惑的人，的确需要有特别的负担和恩赐，不能勉强自己的。</w:t>
      </w:r>
    </w:p>
    <w:p>
      <w:pPr>
        <w:autoSpaceDE w:val="0"/>
        <w:autoSpaceDN w:val="0"/>
        <w:snapToGrid w:val="0"/>
        <w:spacing w:before="259" w:after="0" w:line="300" w:lineRule="exact"/>
        <w:ind w:left="0" w:right="0" w:firstLine="0"/>
        <w:jc w:val="left"/>
        <w:textAlignment w:val="auto"/>
        <w:rPr>
          <w:rFonts w:hint="default" w:ascii="宋体" w:hAnsi="宋体" w:eastAsia="宋体" w:cs="宋体"/>
        </w:rPr>
      </w:pPr>
      <w:r>
        <w:rPr>
          <w:rFonts w:hint="default" w:ascii="宋体" w:hAnsi="宋体" w:eastAsia="宋体" w:cs="宋体"/>
        </w:rPr>
        <w:t>第二：尝试跟他建立更好更深的关系。等他与你单独在一起的时候（不要有别人在场），邀请他跟你谈话，或是你去探访他。透过交谈，聊天，陪伴，散步，看看他跟你是否合得来，谈得拢。如果不是，不要勉强。可以考虑只做陪伴，和提供实际帮助：诸如替他做整</w:t>
      </w:r>
      <w:r>
        <w:rPr>
          <w:rFonts w:hint="default" w:ascii="宋体" w:hAnsi="宋体" w:eastAsia="宋体" w:cs="宋体"/>
          <w:spacing w:val="-1"/>
        </w:rPr>
        <w:t>理，购物，</w:t>
      </w:r>
      <w:r>
        <w:rPr>
          <w:rFonts w:hint="default" w:ascii="宋体" w:hAnsi="宋体" w:eastAsia="宋体" w:cs="宋体"/>
        </w:rPr>
        <w:t>预备食物，提供交通上的接送，安排和邀请他参加合适的聚会（例如老人团契）等。</w:t>
      </w:r>
    </w:p>
    <w:p>
      <w:pPr>
        <w:autoSpaceDE w:val="0"/>
        <w:autoSpaceDN w:val="0"/>
        <w:snapToGrid w:val="0"/>
        <w:spacing w:before="202" w:after="0" w:line="358" w:lineRule="exact"/>
        <w:ind w:left="0" w:right="0" w:firstLine="0"/>
        <w:jc w:val="left"/>
        <w:textAlignment w:val="auto"/>
        <w:rPr>
          <w:rFonts w:hint="default" w:ascii="宋体" w:hAnsi="宋体" w:eastAsia="宋体" w:cs="宋体"/>
        </w:rPr>
      </w:pPr>
      <w:r>
        <w:rPr>
          <w:rFonts w:hint="default" w:ascii="宋体" w:hAnsi="宋体" w:eastAsia="宋体" w:cs="宋体"/>
          <w:spacing w:val="-1"/>
        </w:rPr>
        <w:t>第三：提出</w:t>
      </w:r>
      <w:r>
        <w:rPr>
          <w:rFonts w:hint="default" w:ascii="宋体" w:hAnsi="宋体" w:eastAsia="宋体" w:cs="宋体"/>
        </w:rPr>
        <w:t>几个可以对他的心态有更多了解的问题来讨论。如果他不愿意讨论，不要勉强；</w:t>
      </w:r>
      <w:r>
        <w:rPr>
          <w:rFonts w:hint="default" w:ascii="宋体" w:hAnsi="宋体" w:eastAsia="宋体" w:cs="宋体"/>
          <w:spacing w:val="1"/>
        </w:rPr>
        <w:t>接受你对他</w:t>
      </w:r>
      <w:r>
        <w:rPr>
          <w:rFonts w:hint="default" w:ascii="宋体" w:hAnsi="宋体" w:eastAsia="宋体" w:cs="宋体"/>
        </w:rPr>
        <w:t>的帮助只能暂时停留在第二步。如果他愿意讨论，你就作一个聆听者，提出下</w:t>
      </w:r>
      <w:r>
        <w:rPr>
          <w:rFonts w:hint="default" w:ascii="宋体" w:hAnsi="宋体" w:eastAsia="宋体" w:cs="宋体"/>
          <w:spacing w:val="1"/>
        </w:rPr>
        <w:t>面的问题，细</w:t>
      </w:r>
      <w:r>
        <w:rPr>
          <w:rFonts w:hint="default" w:ascii="宋体" w:hAnsi="宋体" w:eastAsia="宋体" w:cs="宋体"/>
        </w:rPr>
        <w:t>心听他的诉说，不要也不用给你自己的意见。请注意，在这一步你的回应是专心聆听，你对他的诉说如何以话语来回应，我们下一步再来讨论。</w:t>
      </w:r>
    </w:p>
    <w:p>
      <w:pPr>
        <w:autoSpaceDE w:val="0"/>
        <w:autoSpaceDN w:val="0"/>
        <w:snapToGrid w:val="0"/>
        <w:spacing w:before="202" w:after="0" w:line="358" w:lineRule="exact"/>
        <w:ind w:left="720" w:right="360" w:firstLine="0"/>
        <w:jc w:val="both"/>
        <w:textAlignment w:val="auto"/>
        <w:rPr>
          <w:rFonts w:hint="default" w:ascii="宋体" w:hAnsi="宋体" w:eastAsia="宋体" w:cs="宋体"/>
        </w:rPr>
      </w:pPr>
      <w:r>
        <w:rPr>
          <w:rFonts w:hint="default" w:ascii="宋体" w:hAnsi="宋体" w:eastAsia="宋体" w:cs="宋体"/>
          <w:spacing w:val="-1"/>
          <w:sz w:val="22"/>
        </w:rPr>
        <w:t>1．</w:t>
      </w:r>
      <w:r>
        <w:rPr>
          <w:rFonts w:hint="default" w:ascii="宋体" w:hAnsi="宋体" w:eastAsia="宋体" w:cs="宋体"/>
          <w:spacing w:val="139"/>
          <w:sz w:val="22"/>
        </w:rPr>
        <w:t xml:space="preserve"> </w:t>
      </w:r>
      <w:r>
        <w:rPr>
          <w:rFonts w:hint="default" w:ascii="宋体" w:hAnsi="宋体" w:eastAsia="宋体" w:cs="宋体"/>
          <w:spacing w:val="-1"/>
        </w:rPr>
        <w:t>你低落</w:t>
      </w:r>
      <w:r>
        <w:rPr>
          <w:rFonts w:hint="default" w:ascii="宋体" w:hAnsi="宋体" w:eastAsia="宋体" w:cs="宋体"/>
        </w:rPr>
        <w:t>的情绪叫你对神的爱有怀疑吗？ 你觉得神允许这困苦临到你身上，是神不公平吗？你有时候怀疑神的存在吗？</w:t>
      </w:r>
    </w:p>
    <w:p>
      <w:pPr>
        <w:autoSpaceDE w:val="0"/>
        <w:autoSpaceDN w:val="0"/>
        <w:snapToGrid w:val="0"/>
        <w:spacing w:before="897"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440" w:right="1199" w:bottom="759" w:left="1440" w:header="0" w:footer="0" w:gutter="0"/>
          <w:pgNumType w:fmt="decimal" w:start="0"/>
          <w:cols w:space="720" w:num="1"/>
          <w:docGrid w:linePitch="1" w:charSpace="0"/>
        </w:sectPr>
      </w:pPr>
      <w:r>
        <w:rPr>
          <w:rFonts w:hint="default" w:ascii="Calibri" w:hAnsi="Calibri" w:eastAsia="Calibri" w:cs="Calibri"/>
          <w:sz w:val="22"/>
        </w:rPr>
        <w:t>—48</w:t>
      </w:r>
    </w:p>
    <w:p>
      <w:pPr>
        <w:autoSpaceDE w:val="0"/>
        <w:autoSpaceDN w:val="0"/>
        <w:snapToGrid w:val="0"/>
        <w:spacing w:before="0" w:after="0" w:line="358" w:lineRule="exact"/>
        <w:ind w:left="720" w:right="240" w:firstLine="0"/>
        <w:jc w:val="both"/>
        <w:textAlignment w:val="auto"/>
        <w:rPr>
          <w:rFonts w:hint="default" w:ascii="宋体" w:hAnsi="宋体" w:eastAsia="宋体" w:cs="宋体"/>
        </w:rPr>
      </w:pPr>
      <w:r>
        <w:rPr>
          <w:rFonts w:hint="default" w:ascii="宋体" w:hAnsi="宋体" w:eastAsia="宋体" w:cs="宋体"/>
          <w:spacing w:val="-1"/>
          <w:sz w:val="22"/>
        </w:rPr>
        <w:t>2．</w:t>
      </w:r>
      <w:r>
        <w:rPr>
          <w:rFonts w:hint="default" w:ascii="宋体" w:hAnsi="宋体" w:eastAsia="宋体" w:cs="宋体"/>
          <w:spacing w:val="139"/>
          <w:sz w:val="22"/>
        </w:rPr>
        <w:t xml:space="preserve"> </w:t>
      </w:r>
      <w:r>
        <w:rPr>
          <w:rFonts w:hint="default" w:ascii="宋体" w:hAnsi="宋体" w:eastAsia="宋体" w:cs="宋体"/>
          <w:spacing w:val="-1"/>
        </w:rPr>
        <w:t>你认为</w:t>
      </w:r>
      <w:r>
        <w:rPr>
          <w:rFonts w:hint="default" w:ascii="宋体" w:hAnsi="宋体" w:eastAsia="宋体" w:cs="宋体"/>
        </w:rPr>
        <w:t>造成这情况（你低落的情绪，失眠等）的原因在哪里？是灵性的问题吗？是神的惩罚吗？是魔鬼的攻击吗？</w:t>
      </w:r>
    </w:p>
    <w:p>
      <w:pPr>
        <w:autoSpaceDE w:val="0"/>
        <w:autoSpaceDN w:val="0"/>
        <w:snapToGrid w:val="0"/>
        <w:spacing w:before="0" w:after="0" w:line="358" w:lineRule="exact"/>
        <w:ind w:left="720" w:right="240" w:firstLine="0"/>
        <w:jc w:val="both"/>
        <w:textAlignment w:val="auto"/>
        <w:rPr>
          <w:rFonts w:hint="default" w:ascii="宋体" w:hAnsi="宋体" w:eastAsia="宋体" w:cs="宋体"/>
        </w:rPr>
      </w:pPr>
      <w:r>
        <w:rPr>
          <w:rFonts w:hint="default" w:ascii="宋体" w:hAnsi="宋体" w:eastAsia="宋体" w:cs="宋体"/>
          <w:spacing w:val="-1"/>
          <w:sz w:val="22"/>
        </w:rPr>
        <w:t>3．</w:t>
      </w:r>
      <w:r>
        <w:rPr>
          <w:rFonts w:hint="default" w:ascii="宋体" w:hAnsi="宋体" w:eastAsia="宋体" w:cs="宋体"/>
          <w:spacing w:val="139"/>
          <w:sz w:val="22"/>
        </w:rPr>
        <w:t xml:space="preserve"> </w:t>
      </w:r>
      <w:r>
        <w:rPr>
          <w:rFonts w:hint="default" w:ascii="宋体" w:hAnsi="宋体" w:eastAsia="宋体" w:cs="宋体"/>
          <w:spacing w:val="-1"/>
        </w:rPr>
        <w:t>你想这</w:t>
      </w:r>
      <w:r>
        <w:rPr>
          <w:rFonts w:hint="default" w:ascii="宋体" w:hAnsi="宋体" w:eastAsia="宋体" w:cs="宋体"/>
        </w:rPr>
        <w:t>情况发展下去，将来会怎样？最坏的情况是什么？对你家人（最亲近的人）会有什么影响？</w:t>
      </w:r>
    </w:p>
    <w:p>
      <w:pPr>
        <w:autoSpaceDE w:val="0"/>
        <w:autoSpaceDN w:val="0"/>
        <w:snapToGrid w:val="0"/>
        <w:spacing w:before="48" w:after="0" w:line="300" w:lineRule="exact"/>
        <w:ind w:left="720" w:right="0" w:firstLine="0"/>
        <w:jc w:val="left"/>
        <w:textAlignment w:val="auto"/>
        <w:rPr>
          <w:rFonts w:hint="default" w:ascii="宋体" w:hAnsi="宋体" w:eastAsia="宋体" w:cs="宋体"/>
        </w:rPr>
      </w:pPr>
      <w:r>
        <w:rPr>
          <w:rFonts w:hint="default" w:ascii="宋体" w:hAnsi="宋体" w:eastAsia="宋体" w:cs="宋体"/>
          <w:sz w:val="22"/>
        </w:rPr>
        <w:t>4．</w:t>
      </w:r>
      <w:r>
        <w:rPr>
          <w:rFonts w:hint="default" w:ascii="宋体" w:hAnsi="宋体" w:eastAsia="宋体" w:cs="宋体"/>
          <w:spacing w:val="140"/>
          <w:sz w:val="22"/>
        </w:rPr>
        <w:t xml:space="preserve"> </w:t>
      </w:r>
      <w:r>
        <w:rPr>
          <w:rFonts w:hint="default" w:ascii="宋体" w:hAnsi="宋体" w:eastAsia="宋体" w:cs="宋体"/>
        </w:rPr>
        <w:t>你认为最好的帮助是什么？别人如何可以帮助你？</w:t>
      </w:r>
    </w:p>
    <w:p>
      <w:pPr>
        <w:autoSpaceDE w:val="0"/>
        <w:autoSpaceDN w:val="0"/>
        <w:snapToGrid w:val="0"/>
        <w:spacing w:before="58" w:after="0" w:line="300" w:lineRule="exact"/>
        <w:ind w:left="720" w:right="0" w:firstLine="0"/>
        <w:jc w:val="left"/>
        <w:textAlignment w:val="auto"/>
        <w:rPr>
          <w:rFonts w:hint="default" w:ascii="宋体" w:hAnsi="宋体" w:eastAsia="宋体" w:cs="宋体"/>
        </w:rPr>
      </w:pPr>
      <w:r>
        <w:rPr>
          <w:rFonts w:hint="default" w:ascii="宋体" w:hAnsi="宋体" w:eastAsia="宋体" w:cs="宋体"/>
          <w:sz w:val="22"/>
        </w:rPr>
        <w:t>5．</w:t>
      </w:r>
      <w:r>
        <w:rPr>
          <w:rFonts w:hint="default" w:ascii="宋体" w:hAnsi="宋体" w:eastAsia="宋体" w:cs="宋体"/>
          <w:spacing w:val="140"/>
          <w:sz w:val="22"/>
        </w:rPr>
        <w:t xml:space="preserve"> </w:t>
      </w:r>
      <w:r>
        <w:rPr>
          <w:rFonts w:hint="default" w:ascii="宋体" w:hAnsi="宋体" w:eastAsia="宋体" w:cs="宋体"/>
        </w:rPr>
        <w:t>你绝望吗？你有轻生的意念吗？</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上面这些问题，我主要是借用哈佛大学一位精神科教</w:t>
      </w:r>
      <w:r>
        <w:rPr>
          <w:rFonts w:hint="default" w:ascii="宋体" w:hAnsi="宋体" w:eastAsia="宋体" w:cs="宋体"/>
          <w:spacing w:val="30"/>
        </w:rPr>
        <w:t>授</w:t>
      </w:r>
      <w:r>
        <w:rPr>
          <w:rFonts w:hint="default" w:ascii="宋体" w:hAnsi="宋体" w:eastAsia="宋体" w:cs="宋体"/>
        </w:rPr>
        <w:t>Arthur Kleinman 和韦尔契博士</w:t>
      </w:r>
      <w:r>
        <w:rPr>
          <w:rFonts w:hint="default" w:ascii="宋体" w:hAnsi="宋体" w:eastAsia="宋体" w:cs="宋体"/>
          <w:spacing w:val="-1"/>
        </w:rPr>
        <w:t>的有关建议。</w:t>
      </w:r>
      <w:r>
        <w:rPr>
          <w:rFonts w:hint="default" w:ascii="宋体" w:hAnsi="宋体" w:eastAsia="宋体" w:cs="宋体"/>
        </w:rPr>
        <w:t>这些问题可以分开几次来讨论。请注意：对于他的答案，你的意见不管是同</w:t>
      </w:r>
      <w:r>
        <w:rPr>
          <w:rFonts w:hint="default" w:ascii="宋体" w:hAnsi="宋体" w:eastAsia="宋体" w:cs="宋体"/>
          <w:spacing w:val="-1"/>
        </w:rPr>
        <w:t>意还是不同意</w:t>
      </w:r>
      <w:r>
        <w:rPr>
          <w:rFonts w:hint="default" w:ascii="宋体" w:hAnsi="宋体" w:eastAsia="宋体" w:cs="宋体"/>
        </w:rPr>
        <w:t>，在这聆听的过程里都是不重要的。重要的是增加你对他心态的了解，透过</w:t>
      </w:r>
      <w:r>
        <w:rPr>
          <w:rFonts w:hint="default" w:ascii="宋体" w:hAnsi="宋体" w:eastAsia="宋体" w:cs="宋体"/>
          <w:spacing w:val="-1"/>
        </w:rPr>
        <w:t>你与他心灵上</w:t>
      </w:r>
      <w:r>
        <w:rPr>
          <w:rFonts w:hint="default" w:ascii="宋体" w:hAnsi="宋体" w:eastAsia="宋体" w:cs="宋体"/>
        </w:rPr>
        <w:t>的联系，建立彼此的关系。请记得，了解不等于同意（当然，同意也不等于</w:t>
      </w:r>
      <w:r>
        <w:rPr>
          <w:rFonts w:hint="default" w:ascii="宋体" w:hAnsi="宋体" w:eastAsia="宋体" w:cs="宋体"/>
          <w:spacing w:val="-1"/>
        </w:rPr>
        <w:t>了解）。千万</w:t>
      </w:r>
      <w:r>
        <w:rPr>
          <w:rFonts w:hint="default" w:ascii="宋体" w:hAnsi="宋体" w:eastAsia="宋体" w:cs="宋体"/>
        </w:rPr>
        <w:t>别跟他进行神学上的讨论或争辩。如果你对他的看法有意见，请你在神的面前多多祷告，而不是要改变他的想法或责备或批评他。</w:t>
      </w:r>
    </w:p>
    <w:p>
      <w:pPr>
        <w:autoSpaceDE w:val="0"/>
        <w:autoSpaceDN w:val="0"/>
        <w:snapToGrid w:val="0"/>
        <w:spacing w:before="257" w:after="0" w:line="300" w:lineRule="exact"/>
        <w:ind w:left="0" w:right="0" w:firstLine="0"/>
        <w:jc w:val="left"/>
        <w:textAlignment w:val="auto"/>
        <w:rPr>
          <w:rFonts w:hint="default" w:ascii="宋体" w:hAnsi="宋体" w:eastAsia="宋体" w:cs="宋体"/>
        </w:rPr>
      </w:pPr>
      <w:r>
        <w:rPr>
          <w:rFonts w:hint="default" w:ascii="宋体" w:hAnsi="宋体" w:eastAsia="宋体" w:cs="宋体"/>
        </w:rPr>
        <w:t>第四：问他</w:t>
      </w:r>
      <w:r>
        <w:rPr>
          <w:rFonts w:hint="eastAsia" w:ascii="宋体" w:hAnsi="宋体" w:eastAsia="宋体" w:cs="宋体"/>
          <w:lang w:eastAsia="zh-CN"/>
        </w:rPr>
        <w:t>，</w:t>
      </w:r>
      <w:r>
        <w:rPr>
          <w:rFonts w:hint="default" w:ascii="宋体" w:hAnsi="宋体" w:eastAsia="宋体" w:cs="宋体"/>
        </w:rPr>
        <w:t>我可以跟你一起读一些诗篇吗？这是你对他诉说的话语的回应。诗篇里有很</w:t>
      </w:r>
      <w:r>
        <w:rPr>
          <w:rFonts w:hint="default" w:ascii="宋体" w:hAnsi="宋体" w:eastAsia="宋体" w:cs="宋体"/>
          <w:spacing w:val="-1"/>
        </w:rPr>
        <w:t>多篇告诉我们</w:t>
      </w:r>
      <w:r>
        <w:rPr>
          <w:rFonts w:hint="default" w:ascii="宋体" w:hAnsi="宋体" w:eastAsia="宋体" w:cs="宋体"/>
        </w:rPr>
        <w:t>：神理解并且体会我们抑郁的痛苦。韦尔契博士在他的《忧郁症：重生之歌》</w:t>
      </w:r>
      <w:r>
        <w:rPr>
          <w:rFonts w:hint="default" w:ascii="宋体" w:hAnsi="宋体" w:eastAsia="宋体" w:cs="宋体"/>
          <w:spacing w:val="1"/>
        </w:rPr>
        <w:t>里提到，抑郁</w:t>
      </w:r>
      <w:r>
        <w:rPr>
          <w:rFonts w:hint="default" w:ascii="宋体" w:hAnsi="宋体" w:eastAsia="宋体" w:cs="宋体"/>
        </w:rPr>
        <w:t>的人在沉默无声、说不出话来的时候，诗篇可以替他们心中的沉默发声，诗篇好像是神替抑郁的人预先准备好可以在无话可说时诵读的仪文（P53-59）。诗</w:t>
      </w:r>
      <w:r>
        <w:rPr>
          <w:rFonts w:hint="default" w:ascii="宋体" w:hAnsi="宋体" w:eastAsia="宋体" w:cs="宋体"/>
          <w:spacing w:val="30"/>
        </w:rPr>
        <w:t>篇</w:t>
      </w:r>
      <w:r>
        <w:rPr>
          <w:rFonts w:hint="default" w:ascii="宋体" w:hAnsi="宋体" w:eastAsia="宋体" w:cs="宋体"/>
        </w:rPr>
        <w:t>13，22，55，69，77，8</w:t>
      </w:r>
      <w:r>
        <w:rPr>
          <w:rFonts w:hint="default" w:ascii="宋体" w:hAnsi="宋体" w:eastAsia="宋体" w:cs="宋体"/>
          <w:spacing w:val="60"/>
        </w:rPr>
        <w:t>8</w:t>
      </w:r>
      <w:r>
        <w:rPr>
          <w:rFonts w:hint="default" w:ascii="宋体" w:hAnsi="宋体" w:eastAsia="宋体" w:cs="宋体"/>
        </w:rPr>
        <w:t>这些篇章，适合你跟他一起读，或者你读给他听。你也可以读耶稣在客西马尼园的祷告（马</w:t>
      </w:r>
      <w:r>
        <w:rPr>
          <w:rFonts w:hint="default" w:ascii="宋体" w:hAnsi="宋体" w:eastAsia="宋体" w:cs="宋体"/>
          <w:spacing w:val="30"/>
        </w:rPr>
        <w:t>太</w:t>
      </w:r>
      <w:r>
        <w:rPr>
          <w:rFonts w:hint="default" w:ascii="宋体" w:hAnsi="宋体" w:eastAsia="宋体" w:cs="宋体"/>
        </w:rPr>
        <w:t>26</w:t>
      </w:r>
      <w:r>
        <w:rPr>
          <w:rFonts w:hint="eastAsia" w:ascii="宋体" w:hAnsi="宋体" w:eastAsia="宋体" w:cs="宋体"/>
          <w:lang w:val="en-US" w:eastAsia="zh-CN"/>
        </w:rPr>
        <w:t>:</w:t>
      </w:r>
      <w:r>
        <w:rPr>
          <w:rFonts w:hint="default" w:ascii="宋体" w:hAnsi="宋体" w:eastAsia="宋体" w:cs="宋体"/>
        </w:rPr>
        <w:t>36-42；路</w:t>
      </w:r>
      <w:r>
        <w:rPr>
          <w:rFonts w:hint="default" w:ascii="宋体" w:hAnsi="宋体" w:eastAsia="宋体" w:cs="宋体"/>
          <w:spacing w:val="30"/>
        </w:rPr>
        <w:t>加</w:t>
      </w:r>
      <w:r>
        <w:rPr>
          <w:rFonts w:hint="default" w:ascii="宋体" w:hAnsi="宋体" w:eastAsia="宋体" w:cs="宋体"/>
        </w:rPr>
        <w:t>22</w:t>
      </w:r>
      <w:r>
        <w:rPr>
          <w:rFonts w:hint="eastAsia" w:ascii="宋体" w:hAnsi="宋体" w:eastAsia="宋体" w:cs="宋体"/>
          <w:lang w:val="en-US" w:eastAsia="zh-CN"/>
        </w:rPr>
        <w:t>:</w:t>
      </w:r>
      <w:r>
        <w:rPr>
          <w:rFonts w:hint="default" w:ascii="宋体" w:hAnsi="宋体" w:eastAsia="宋体" w:cs="宋体"/>
        </w:rPr>
        <w:t>39-44）。此外，耶利米哀歌第三章也</w:t>
      </w:r>
      <w:r>
        <w:rPr>
          <w:rFonts w:hint="default" w:ascii="宋体" w:hAnsi="宋体" w:eastAsia="宋体" w:cs="宋体"/>
          <w:spacing w:val="-1"/>
        </w:rPr>
        <w:t>可以读。读完</w:t>
      </w:r>
      <w:r>
        <w:rPr>
          <w:rFonts w:hint="default" w:ascii="宋体" w:hAnsi="宋体" w:eastAsia="宋体" w:cs="宋体"/>
        </w:rPr>
        <w:t>以后，你可以对他说：虽然神好像没有给我们对抑郁的答案，但神了解我们</w:t>
      </w:r>
      <w:r>
        <w:rPr>
          <w:rFonts w:hint="default" w:ascii="宋体" w:hAnsi="宋体" w:eastAsia="宋体" w:cs="宋体"/>
          <w:spacing w:val="-1"/>
        </w:rPr>
        <w:t>的难过，我们</w:t>
      </w:r>
      <w:r>
        <w:rPr>
          <w:rFonts w:hint="default" w:ascii="宋体" w:hAnsi="宋体" w:eastAsia="宋体" w:cs="宋体"/>
        </w:rPr>
        <w:t>的抱怨，我们的愤怒无助；耶稣已经而且不断继续地在与我们一同承受并且</w:t>
      </w:r>
      <w:r>
        <w:rPr>
          <w:rFonts w:hint="default" w:ascii="宋体" w:hAnsi="宋体" w:eastAsia="宋体" w:cs="宋体"/>
          <w:spacing w:val="-1"/>
        </w:rPr>
        <w:t>担当我们的痛</w:t>
      </w:r>
      <w:r>
        <w:rPr>
          <w:rFonts w:hint="default" w:ascii="宋体" w:hAnsi="宋体" w:eastAsia="宋体" w:cs="宋体"/>
        </w:rPr>
        <w:t>苦。然后一起祷告，如果他愿意，请他开口祷告，鼓励他向神投诉，好像诗</w:t>
      </w:r>
      <w:r>
        <w:rPr>
          <w:rFonts w:hint="default" w:ascii="宋体" w:hAnsi="宋体" w:eastAsia="宋体" w:cs="宋体"/>
          <w:spacing w:val="-1"/>
        </w:rPr>
        <w:t>人和先知耶利</w:t>
      </w:r>
      <w:r>
        <w:rPr>
          <w:rFonts w:hint="default" w:ascii="宋体" w:hAnsi="宋体" w:eastAsia="宋体" w:cs="宋体"/>
        </w:rPr>
        <w:t>米一样，不必压抑自己悲伤，迷惑，愤怒的情绪。注意：读诗篇的目的是使</w:t>
      </w:r>
      <w:r>
        <w:rPr>
          <w:rFonts w:hint="default" w:ascii="宋体" w:hAnsi="宋体" w:eastAsia="宋体" w:cs="宋体"/>
          <w:spacing w:val="-1"/>
        </w:rPr>
        <w:t>他知道神对他</w:t>
      </w:r>
      <w:r>
        <w:rPr>
          <w:rFonts w:hint="default" w:ascii="宋体" w:hAnsi="宋体" w:eastAsia="宋体" w:cs="宋体"/>
        </w:rPr>
        <w:t>的理解，也可以鼓励他向神敞开，尽情诉说心里的痛苦，迷惑，和愤怒，敞</w:t>
      </w:r>
      <w:r>
        <w:rPr>
          <w:rFonts w:hint="default" w:ascii="宋体" w:hAnsi="宋体" w:eastAsia="宋体" w:cs="宋体"/>
          <w:spacing w:val="-1"/>
        </w:rPr>
        <w:t>开胸怀把心里</w:t>
      </w:r>
      <w:r>
        <w:rPr>
          <w:rFonts w:hint="default" w:ascii="宋体" w:hAnsi="宋体" w:eastAsia="宋体" w:cs="宋体"/>
        </w:rPr>
        <w:t>的疑问向神提出；千万别使他以为你在批评他祷告不够恳切，或是信心不足。</w:t>
      </w:r>
    </w:p>
    <w:p>
      <w:pPr>
        <w:autoSpaceDE w:val="0"/>
        <w:autoSpaceDN w:val="0"/>
        <w:snapToGrid w:val="0"/>
        <w:spacing w:before="211"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第五，如果他</w:t>
      </w:r>
      <w:r>
        <w:rPr>
          <w:rFonts w:hint="default" w:ascii="宋体" w:hAnsi="宋体" w:eastAsia="宋体" w:cs="宋体"/>
        </w:rPr>
        <w:t>对你已经有了信任，你可以尝试对他提议说：抑郁引起的失眠，和没有胃口</w:t>
      </w:r>
      <w:r>
        <w:rPr>
          <w:rFonts w:hint="default" w:ascii="宋体" w:hAnsi="宋体" w:eastAsia="宋体" w:cs="宋体"/>
          <w:spacing w:val="-1"/>
        </w:rPr>
        <w:t>的症状，可能</w:t>
      </w:r>
      <w:r>
        <w:rPr>
          <w:rFonts w:hint="default" w:ascii="宋体" w:hAnsi="宋体" w:eastAsia="宋体" w:cs="宋体"/>
        </w:rPr>
        <w:t>需要服抗抑郁的药物，才能对症下药，改善症状的。他为了需要解决失眠的</w:t>
      </w:r>
      <w:r>
        <w:rPr>
          <w:rFonts w:hint="default" w:ascii="宋体" w:hAnsi="宋体" w:eastAsia="宋体" w:cs="宋体"/>
          <w:spacing w:val="-1"/>
        </w:rPr>
        <w:t>痛苦，可能比</w:t>
      </w:r>
      <w:r>
        <w:rPr>
          <w:rFonts w:hint="default" w:ascii="宋体" w:hAnsi="宋体" w:eastAsia="宋体" w:cs="宋体"/>
        </w:rPr>
        <w:t>较愿意找医生治疗。但是不要太坚持，可以给他时间考虑一下。你也可以在</w:t>
      </w:r>
      <w:r>
        <w:rPr>
          <w:rFonts w:hint="default" w:ascii="宋体" w:hAnsi="宋体" w:eastAsia="宋体" w:cs="宋体"/>
          <w:spacing w:val="-1"/>
        </w:rPr>
        <w:t>这时建议他找</w:t>
      </w:r>
      <w:r>
        <w:rPr>
          <w:rFonts w:hint="default" w:ascii="宋体" w:hAnsi="宋体" w:eastAsia="宋体" w:cs="宋体"/>
        </w:rPr>
        <w:t>辅导。你先前第一步已经找好转介的途径，现在就可以用得上了。如果你没</w:t>
      </w:r>
      <w:r>
        <w:rPr>
          <w:rFonts w:hint="default" w:ascii="宋体" w:hAnsi="宋体" w:eastAsia="宋体" w:cs="宋体"/>
          <w:spacing w:val="-1"/>
        </w:rPr>
        <w:t>有预先准备</w:t>
      </w:r>
      <w:r>
        <w:rPr>
          <w:rFonts w:hint="default" w:ascii="宋体" w:hAnsi="宋体" w:eastAsia="宋体" w:cs="宋体"/>
        </w:rPr>
        <w:t>好，你就无法抓住机会，立刻替他安排看医生或辅导了。请注意：向他提出治</w:t>
      </w:r>
      <w:r>
        <w:rPr>
          <w:rFonts w:hint="default" w:ascii="宋体" w:hAnsi="宋体" w:eastAsia="宋体" w:cs="宋体"/>
          <w:spacing w:val="-1"/>
        </w:rPr>
        <w:t>疗的建议，</w:t>
      </w:r>
      <w:r>
        <w:rPr>
          <w:rFonts w:hint="default" w:ascii="宋体" w:hAnsi="宋体" w:eastAsia="宋体" w:cs="宋体"/>
        </w:rPr>
        <w:t>最好等到你和他建立了互相信任的关系之后才进行。太早提出来，他可能不肯接受。</w:t>
      </w:r>
    </w:p>
    <w:p>
      <w:pPr>
        <w:autoSpaceDE w:val="0"/>
        <w:autoSpaceDN w:val="0"/>
        <w:snapToGrid w:val="0"/>
        <w:spacing w:before="197" w:after="0" w:line="360" w:lineRule="exact"/>
        <w:ind w:left="0" w:right="240" w:firstLine="0"/>
        <w:jc w:val="both"/>
        <w:textAlignment w:val="auto"/>
        <w:rPr>
          <w:rFonts w:hint="default" w:ascii="宋体" w:hAnsi="宋体" w:eastAsia="宋体" w:cs="宋体"/>
        </w:rPr>
      </w:pPr>
      <w:r>
        <w:rPr>
          <w:rFonts w:hint="default" w:ascii="宋体" w:hAnsi="宋体" w:eastAsia="宋体" w:cs="宋体"/>
          <w:spacing w:val="-1"/>
        </w:rPr>
        <w:t>如果他非常绝</w:t>
      </w:r>
      <w:r>
        <w:rPr>
          <w:rFonts w:hint="default" w:ascii="宋体" w:hAnsi="宋体" w:eastAsia="宋体" w:cs="宋体"/>
        </w:rPr>
        <w:t>望，有自杀的念头，那就可能需要尽早坚持带他去看医生。我在书里已经提过，自杀是抑郁症病人一个严重的问题，是必需要处理的。</w:t>
      </w:r>
    </w:p>
    <w:p>
      <w:pPr>
        <w:autoSpaceDE w:val="0"/>
        <w:autoSpaceDN w:val="0"/>
        <w:snapToGrid w:val="0"/>
        <w:spacing w:before="801"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396" w:right="1200" w:bottom="759" w:left="1440" w:header="0" w:footer="0" w:gutter="0"/>
          <w:pgNumType w:fmt="decimal" w:start="0"/>
          <w:cols w:space="720" w:num="1"/>
          <w:docGrid w:linePitch="1" w:charSpace="0"/>
        </w:sectPr>
      </w:pPr>
      <w:r>
        <w:rPr>
          <w:rFonts w:hint="default" w:ascii="Calibri" w:hAnsi="Calibri" w:eastAsia="Calibri" w:cs="Calibri"/>
          <w:sz w:val="22"/>
        </w:rPr>
        <w:t>—49</w:t>
      </w:r>
    </w:p>
    <w:p>
      <w:pPr>
        <w:autoSpaceDE w:val="0"/>
        <w:autoSpaceDN w:val="0"/>
        <w:snapToGrid w:val="0"/>
        <w:spacing w:before="0" w:after="0" w:line="358" w:lineRule="exact"/>
        <w:ind w:left="0" w:right="0" w:firstLine="0"/>
        <w:jc w:val="left"/>
        <w:textAlignment w:val="auto"/>
        <w:rPr>
          <w:rFonts w:hint="default" w:ascii="宋体" w:hAnsi="宋体" w:eastAsia="宋体" w:cs="宋体"/>
        </w:rPr>
      </w:pPr>
      <w:r>
        <w:rPr>
          <w:rFonts w:hint="default" w:ascii="宋体" w:hAnsi="宋体" w:eastAsia="宋体" w:cs="宋体"/>
          <w:spacing w:val="-1"/>
        </w:rPr>
        <w:t>以上从信仰</w:t>
      </w:r>
      <w:r>
        <w:rPr>
          <w:rFonts w:hint="default" w:ascii="宋体" w:hAnsi="宋体" w:eastAsia="宋体" w:cs="宋体"/>
        </w:rPr>
        <w:t>的角度来切入讨论抑郁，可能比直接了当告诉他是得了抑郁症，效果会好一点。</w:t>
      </w:r>
      <w:r>
        <w:rPr>
          <w:rFonts w:hint="default" w:ascii="宋体" w:hAnsi="宋体" w:eastAsia="宋体" w:cs="宋体"/>
          <w:spacing w:val="1"/>
        </w:rPr>
        <w:t>需要注意的，</w:t>
      </w:r>
      <w:r>
        <w:rPr>
          <w:rFonts w:hint="default" w:ascii="宋体" w:hAnsi="宋体" w:eastAsia="宋体" w:cs="宋体"/>
        </w:rPr>
        <w:t>是你的聆听，给他时间与机会，请他把心里的话说出来；不是你去教训他，给他建议。更要注意避免责怪他，批评他。</w:t>
      </w:r>
    </w:p>
    <w:p>
      <w:pPr>
        <w:autoSpaceDE w:val="0"/>
        <w:autoSpaceDN w:val="0"/>
        <w:snapToGrid w:val="0"/>
        <w:spacing w:before="247" w:after="0" w:line="300" w:lineRule="exact"/>
        <w:ind w:left="0" w:right="0" w:firstLine="0"/>
        <w:jc w:val="left"/>
        <w:textAlignment w:val="auto"/>
        <w:rPr>
          <w:rFonts w:hint="default" w:ascii="宋体" w:hAnsi="宋体" w:eastAsia="宋体" w:cs="宋体"/>
        </w:rPr>
      </w:pPr>
      <w:r>
        <w:rPr>
          <w:rFonts w:hint="default" w:ascii="宋体" w:hAnsi="宋体" w:eastAsia="宋体" w:cs="宋体"/>
        </w:rPr>
        <w:t>如果你认为需要跟他的家人讨论他的情况（我假定他是一个成年人，儿童与年轻人的情况</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在这里暂不讨论），你必须先做以下的事情：征得他的同意，搞清楚需要牵进他家人的原</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因（例如你认为他有些情况需要家人的协助），想清楚要跟家人讨论的问题；并且必须与</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他一起跟家人来讨论，而不是在他的背后，你单独跟他的家人讨论他的情况。跟家人讨论</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牵涉很多其它问题，你特别需要避免在他家人面前变成他的代言人，或替他向家人提出投</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诉（例如责怪他家人对他的关顾不够）。因为跟家人联系是比较复杂的问题，最好是有经</w:t>
      </w:r>
    </w:p>
    <w:p>
      <w:pPr>
        <w:autoSpaceDE w:val="0"/>
        <w:autoSpaceDN w:val="0"/>
        <w:snapToGrid w:val="0"/>
        <w:spacing w:before="60" w:after="0" w:line="300" w:lineRule="exact"/>
        <w:ind w:left="0" w:right="0" w:firstLine="0"/>
        <w:jc w:val="left"/>
        <w:textAlignment w:val="auto"/>
        <w:rPr>
          <w:rFonts w:hint="default" w:ascii="宋体" w:hAnsi="宋体" w:eastAsia="宋体" w:cs="宋体"/>
        </w:rPr>
      </w:pPr>
      <w:r>
        <w:rPr>
          <w:rFonts w:hint="default" w:ascii="宋体" w:hAnsi="宋体" w:eastAsia="宋体" w:cs="宋体"/>
        </w:rPr>
        <w:t>验的人才做，我就不在这里讨论太多了。</w:t>
      </w:r>
    </w:p>
    <w:p>
      <w:pPr>
        <w:autoSpaceDE w:val="0"/>
        <w:autoSpaceDN w:val="0"/>
        <w:snapToGrid w:val="0"/>
        <w:spacing w:before="211" w:after="0" w:line="358" w:lineRule="exact"/>
        <w:ind w:left="0" w:right="0" w:firstLine="0"/>
        <w:jc w:val="left"/>
        <w:textAlignment w:val="auto"/>
        <w:rPr>
          <w:rFonts w:hint="default" w:ascii="宋体" w:hAnsi="宋体" w:eastAsia="宋体" w:cs="宋体"/>
        </w:rPr>
      </w:pPr>
      <w:r>
        <w:rPr>
          <w:rFonts w:hint="default" w:ascii="宋体" w:hAnsi="宋体" w:eastAsia="宋体" w:cs="宋体"/>
          <w:spacing w:val="-1"/>
        </w:rPr>
        <w:t>上面提过，</w:t>
      </w:r>
      <w:r>
        <w:rPr>
          <w:rFonts w:hint="default" w:ascii="宋体" w:hAnsi="宋体" w:eastAsia="宋体" w:cs="宋体"/>
        </w:rPr>
        <w:t>有些抑郁症的病人，似乎特别喜欢跟别人讨论自己的症状，也喜欢问你的意见，</w:t>
      </w:r>
      <w:r>
        <w:rPr>
          <w:rFonts w:hint="default" w:ascii="宋体" w:hAnsi="宋体" w:eastAsia="宋体" w:cs="宋体"/>
          <w:spacing w:val="1"/>
        </w:rPr>
        <w:t>跟你讨论他的</w:t>
      </w:r>
      <w:r>
        <w:rPr>
          <w:rFonts w:hint="default" w:ascii="宋体" w:hAnsi="宋体" w:eastAsia="宋体" w:cs="宋体"/>
        </w:rPr>
        <w:t>医生的治疗方案，或辅导师对他的建议。在这情况下，我认为你顶多就是照我在第三步里提出来的问题跟他讨论，听他的意见，千万不要加入你自己的意见，或对他的医生和辅导师有任何的批评。你要记得，他跟你讲的只是他的片面之词，很可能不代表整个治疗的情况。如果他有问题提出来问你，你可以请他跟他的医生或辅导师讨论，千万别自作聪明，提出你的看法。无论你认为你的意见多高明，他的想法，或是他的辅导师和医生的做法是多愚蠢幼稚无知，我可以肯定的告诉你，你如果把你的意见说出来，只有</w:t>
      </w:r>
      <w:r>
        <w:rPr>
          <w:rFonts w:hint="eastAsia" w:ascii="宋体" w:hAnsi="宋体" w:eastAsia="宋体" w:cs="宋体"/>
          <w:lang w:val="en-US" w:eastAsia="zh-CN"/>
        </w:rPr>
        <w:t>会给</w:t>
      </w:r>
      <w:r>
        <w:rPr>
          <w:rFonts w:hint="default" w:ascii="宋体" w:hAnsi="宋体" w:eastAsia="宋体" w:cs="宋体"/>
        </w:rPr>
        <w:t>他和你带来麻烦，对他的情况一点好处或帮助都没有。你如果想要分析他为什么会这么喜欢公开讨论他内心的问题，或猜测他对你提出一连串问题的动机在哪里，这也是一点</w:t>
      </w:r>
      <w:r>
        <w:rPr>
          <w:rFonts w:hint="default" w:ascii="宋体" w:hAnsi="宋体" w:eastAsia="宋体" w:cs="宋体"/>
          <w:spacing w:val="-1"/>
        </w:rPr>
        <w:t>好处都没有</w:t>
      </w:r>
      <w:r>
        <w:rPr>
          <w:rFonts w:hint="default" w:ascii="宋体" w:hAnsi="宋体" w:eastAsia="宋体" w:cs="宋体"/>
        </w:rPr>
        <w:t>的。这些人需要专家的耐心帮助，请你把精力放在帮助别的有需要的人身上吧。</w:t>
      </w:r>
    </w:p>
    <w:p>
      <w:pPr>
        <w:autoSpaceDE w:val="0"/>
        <w:autoSpaceDN w:val="0"/>
        <w:snapToGrid w:val="0"/>
        <w:spacing w:before="259" w:after="0" w:line="300" w:lineRule="exact"/>
        <w:ind w:left="0" w:right="0" w:firstLine="0"/>
        <w:jc w:val="left"/>
        <w:textAlignment w:val="auto"/>
        <w:rPr>
          <w:rFonts w:hint="default" w:ascii="宋体" w:hAnsi="宋体" w:eastAsia="宋体" w:cs="宋体"/>
        </w:rPr>
      </w:pPr>
      <w:r>
        <w:rPr>
          <w:rFonts w:hint="default" w:ascii="宋体" w:hAnsi="宋体" w:eastAsia="宋体" w:cs="宋体"/>
        </w:rPr>
        <w:t>个案讨论：一个七十岁的寡妇最近很少到教会来。你去探访她，发现她情绪很不好，常常失眠，没有食欲。 她告诉你说她的儿子是一个传道人，儿子把时间都花在别人的身上，很少关顾她。她的老伴去年去世，她有点心灰意冷。她也告诉你，教会里有些人曾经劝她要体谅她的儿子，从神的角度来看事情，为她儿子感谢神。她虽然很同意他们的看法，但却为了自己做不到更加感恩而自责。她很想要到教会来聚会，可是因为她的腿不好，走动不方便，所以不能经常来聚会。因着不能经常聚会，她就觉得更孤单无助。</w:t>
      </w:r>
    </w:p>
    <w:p>
      <w:pPr>
        <w:autoSpaceDE w:val="0"/>
        <w:autoSpaceDN w:val="0"/>
        <w:snapToGrid w:val="0"/>
        <w:spacing w:before="257" w:after="0" w:line="300" w:lineRule="exact"/>
        <w:ind w:left="0" w:right="0" w:firstLine="0"/>
        <w:jc w:val="left"/>
        <w:textAlignment w:val="auto"/>
        <w:rPr>
          <w:rFonts w:hint="default" w:ascii="宋体" w:hAnsi="宋体" w:eastAsia="宋体" w:cs="宋体"/>
        </w:rPr>
      </w:pPr>
      <w:r>
        <w:rPr>
          <w:rFonts w:hint="default" w:ascii="宋体" w:hAnsi="宋体" w:eastAsia="宋体" w:cs="宋体"/>
        </w:rPr>
        <w:t>你听了她的诉说之后，一方面很同情她，另一方面也想：这是一个因为灵性不够成熟所造成的问题吗？ 如果她的确可以为他儿子更感恩，用信心与盼望 把她的困难淡化，是否就可以解决她情绪低落和抑郁的问题呢？她好像已经知道自己该怎么做，为什么又无能为力呢？ 你认为你自己或教会，可以对她提供什么实际的帮助呢？你认为如果你照着我上面所提的五个步骤来帮助她，可能对她有好处吗？ 你认为跟她的儿子一起讨论她的抑郁孤单有好处吗？</w:t>
      </w:r>
    </w:p>
    <w:p>
      <w:pPr>
        <w:autoSpaceDE w:val="0"/>
        <w:autoSpaceDN w:val="0"/>
        <w:snapToGrid w:val="0"/>
        <w:spacing w:before="971"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396" w:right="1198" w:bottom="759" w:left="1440" w:header="0" w:footer="0" w:gutter="0"/>
          <w:pgNumType w:fmt="decimal" w:start="0"/>
          <w:cols w:space="720" w:num="1"/>
          <w:docGrid w:linePitch="1" w:charSpace="0"/>
        </w:sectPr>
      </w:pPr>
      <w:r>
        <w:rPr>
          <w:rFonts w:hint="default" w:ascii="Calibri" w:hAnsi="Calibri" w:eastAsia="Calibri" w:cs="Calibri"/>
          <w:sz w:val="22"/>
        </w:rPr>
        <w:t>—50</w:t>
      </w:r>
    </w:p>
    <w:p>
      <w:pPr>
        <w:autoSpaceDE w:val="0"/>
        <w:autoSpaceDN w:val="0"/>
        <w:snapToGrid w:val="0"/>
        <w:spacing w:before="0" w:after="0" w:line="358" w:lineRule="exact"/>
        <w:ind w:left="0" w:right="240" w:firstLine="0"/>
        <w:jc w:val="both"/>
        <w:textAlignment w:val="auto"/>
        <w:rPr>
          <w:rFonts w:hint="default" w:ascii="宋体" w:hAnsi="宋体" w:eastAsia="宋体" w:cs="宋体"/>
        </w:rPr>
      </w:pPr>
      <w:r>
        <w:rPr>
          <w:rFonts w:hint="default" w:ascii="宋体" w:hAnsi="宋体" w:eastAsia="宋体" w:cs="宋体"/>
          <w:spacing w:val="-1"/>
        </w:rPr>
        <w:t>在这里附带一</w:t>
      </w:r>
      <w:r>
        <w:rPr>
          <w:rFonts w:hint="default" w:ascii="宋体" w:hAnsi="宋体" w:eastAsia="宋体" w:cs="宋体"/>
        </w:rPr>
        <w:t>提：教导与扶持是不同的帮助人的方法。一般教会里的聚会，大多采取教导</w:t>
      </w:r>
      <w:r>
        <w:rPr>
          <w:rFonts w:hint="default" w:ascii="宋体" w:hAnsi="宋体" w:eastAsia="宋体" w:cs="宋体"/>
          <w:spacing w:val="-1"/>
        </w:rPr>
        <w:t>的形式，偶尔</w:t>
      </w:r>
      <w:r>
        <w:rPr>
          <w:rFonts w:hint="default" w:ascii="宋体" w:hAnsi="宋体" w:eastAsia="宋体" w:cs="宋体"/>
        </w:rPr>
        <w:t>在小组聚会里，会采取讨论或分享的形式。教导的重点在宣告或解释客观的真理原则，以讨论</w:t>
      </w:r>
      <w:r>
        <w:rPr>
          <w:rFonts w:hint="eastAsia" w:ascii="宋体" w:hAnsi="宋体" w:eastAsia="宋体" w:cs="宋体"/>
          <w:lang w:eastAsia="zh-CN"/>
        </w:rPr>
        <w:t>、</w:t>
      </w:r>
      <w:r>
        <w:rPr>
          <w:rFonts w:hint="default" w:ascii="宋体" w:hAnsi="宋体" w:eastAsia="宋体" w:cs="宋体"/>
        </w:rPr>
        <w:t>分享</w:t>
      </w:r>
      <w:r>
        <w:rPr>
          <w:rFonts w:hint="eastAsia" w:ascii="宋体" w:hAnsi="宋体" w:eastAsia="宋体" w:cs="宋体"/>
          <w:lang w:eastAsia="zh-CN"/>
        </w:rPr>
        <w:t>、</w:t>
      </w:r>
      <w:r>
        <w:rPr>
          <w:rFonts w:hint="default" w:ascii="宋体" w:hAnsi="宋体" w:eastAsia="宋体" w:cs="宋体"/>
        </w:rPr>
        <w:t>聆听的扶持（也可以算是基本的辅导，就是我上面介绍的五个步骤），却侧重在如何应用真理在个别的情况里，负起个人的责任来作改变。下面的表把它们之间的不同点归纳起来：</w:t>
      </w:r>
    </w:p>
    <w:p>
      <w:pPr>
        <w:autoSpaceDE w:val="0"/>
        <w:autoSpaceDN w:val="0"/>
        <w:snapToGrid w:val="0"/>
        <w:spacing w:before="6157" w:after="0" w:line="358" w:lineRule="exact"/>
        <w:ind w:left="0" w:right="149" w:firstLine="0"/>
        <w:jc w:val="left"/>
        <w:textAlignment w:val="auto"/>
        <w:rPr>
          <w:rFonts w:hint="default" w:ascii="宋体" w:hAnsi="宋体" w:eastAsia="宋体" w:cs="宋体"/>
        </w:rPr>
      </w:pPr>
      <w:r>
        <w:rPr>
          <w:rFonts w:hint="default" w:ascii="宋体" w:hAnsi="宋体" w:eastAsia="宋体" w:cs="宋体"/>
        </w:rPr>
        <w:t>为什么在以上的个案里，我没有建议我们采取教导：用圣经的真理来告诉这姐妹要为她的儿子感恩，轻看难处，在圣灵里喜乐呢？ 主要是因为我们这样的教导，对该姐妹没有好处，因为在她当时的情况下，她无法接受这种教导。所以，跟心灵有需要的人个人交谈的</w:t>
      </w:r>
      <w:r>
        <w:rPr>
          <w:rFonts w:hint="default" w:ascii="宋体" w:hAnsi="宋体" w:eastAsia="宋体" w:cs="宋体"/>
          <w:color w:val="000000"/>
          <w:spacing w:val="0"/>
          <w:w w:val="100"/>
          <w:position w:val="0"/>
          <w:sz w:val="24"/>
          <w:highlight w:val="none"/>
          <w:u w:val="none"/>
          <w:lang w:val="en-US" w:eastAsia="zh-CN" w:bidi="ar-SA"/>
        </w:rPr>
        <w:pict>
          <v:shape id="1275" o:spid="_x0000_s1224" type="#_x0000_t75" style="position:absolute;left:0;margin-left:72pt;margin-top:185.75pt;height:270pt;width:414pt;mso-position-horizontal-relative:page;mso-position-vertical-relative:page;rotation:0f;z-index:-251455488;" o:ole="f" fillcolor="#FFFFFF" filled="f" o:preferrelative="t" stroked="f" coordorigin="0,0" coordsize="21600,21600">
            <v:fill on="f" color2="#FFFFFF" focus="0%"/>
            <v:imagedata gain="65536f" blacklevel="0f" gamma="0" chromakey="#FFFFFF" o:title="" r:id="rId52"/>
            <o:lock v:ext="edit" position="f" selection="f" grouping="f" rotation="f" cropping="f" text="f" aspectratio="t"/>
          </v:shape>
        </w:pict>
      </w:r>
      <w:r>
        <w:rPr>
          <w:rFonts w:hint="default" w:ascii="宋体" w:hAnsi="宋体" w:eastAsia="宋体" w:cs="宋体"/>
          <w:spacing w:val="-1"/>
        </w:rPr>
        <w:t>时候，我建议</w:t>
      </w:r>
      <w:r>
        <w:rPr>
          <w:rFonts w:hint="default" w:ascii="宋体" w:hAnsi="宋体" w:eastAsia="宋体" w:cs="宋体"/>
        </w:rPr>
        <w:t>采取聆听，提问，读诗篇，是因为我相信这样的扶持性的辅导，比教导来的</w:t>
      </w:r>
      <w:r>
        <w:rPr>
          <w:rFonts w:hint="default" w:ascii="宋体" w:hAnsi="宋体" w:eastAsia="宋体" w:cs="宋体"/>
          <w:spacing w:val="-1"/>
        </w:rPr>
        <w:t>有效。该姐妹</w:t>
      </w:r>
      <w:r>
        <w:rPr>
          <w:rFonts w:hint="default" w:ascii="宋体" w:hAnsi="宋体" w:eastAsia="宋体" w:cs="宋体"/>
        </w:rPr>
        <w:t>在我们聆听而不给意见的扶持下，可能比较容易接受鼓励而负起责任来改变</w:t>
      </w:r>
      <w:r>
        <w:rPr>
          <w:rFonts w:hint="default" w:ascii="宋体" w:hAnsi="宋体" w:eastAsia="宋体" w:cs="宋体"/>
          <w:spacing w:val="-1"/>
        </w:rPr>
        <w:t>自己。反之，</w:t>
      </w:r>
      <w:r>
        <w:rPr>
          <w:rFonts w:hint="default" w:ascii="宋体" w:hAnsi="宋体" w:eastAsia="宋体" w:cs="宋体"/>
        </w:rPr>
        <w:t>该姐妹听了我们大道理的教导，可能更抬不起头来。在个人交谈的时候，采取扶持而不采取教导，不是对错的问题，而是注重方式方法以及效果的问题。</w:t>
      </w:r>
    </w:p>
    <w:p>
      <w:pPr>
        <w:autoSpaceDE w:val="0"/>
        <w:autoSpaceDN w:val="0"/>
        <w:snapToGrid w:val="0"/>
        <w:spacing w:before="246" w:after="0" w:line="300" w:lineRule="exact"/>
        <w:ind w:left="0" w:right="0" w:firstLine="0"/>
        <w:jc w:val="left"/>
        <w:textAlignment w:val="auto"/>
        <w:rPr>
          <w:rFonts w:hint="default" w:ascii="宋体" w:hAnsi="宋体" w:eastAsia="宋体" w:cs="宋体"/>
        </w:rPr>
      </w:pPr>
      <w:r>
        <w:rPr>
          <w:rFonts w:hint="default" w:ascii="宋体" w:hAnsi="宋体" w:eastAsia="宋体" w:cs="宋体"/>
        </w:rPr>
        <w:t>一般习惯了教导别人的资深同工，有时候很难接受辅导和扶持的做法。举例来说，上面的</w:t>
      </w:r>
      <w:r>
        <w:rPr>
          <w:rFonts w:hint="default" w:ascii="宋体" w:hAnsi="宋体" w:eastAsia="宋体" w:cs="宋体"/>
          <w:spacing w:val="-1"/>
        </w:rPr>
        <w:t>个案里的儿子</w:t>
      </w:r>
      <w:r>
        <w:rPr>
          <w:rFonts w:hint="default" w:ascii="宋体" w:hAnsi="宋体" w:eastAsia="宋体" w:cs="宋体"/>
        </w:rPr>
        <w:t>，为了自己分身乏术无法花很多时间来照顾母亲而感到困惑。他去找辅导师，</w:t>
      </w:r>
      <w:r>
        <w:rPr>
          <w:rFonts w:hint="default" w:ascii="宋体" w:hAnsi="宋体" w:eastAsia="宋体" w:cs="宋体"/>
          <w:spacing w:val="1"/>
        </w:rPr>
        <w:t>交谈了五十</w:t>
      </w:r>
      <w:r>
        <w:rPr>
          <w:rFonts w:hint="default" w:ascii="宋体" w:hAnsi="宋体" w:eastAsia="宋体" w:cs="宋体"/>
        </w:rPr>
        <w:t>分钟，辅导师最后以带着安慰的口气对他说：你就看着办吧。这话后来被主任牧师听到，就非常气愤，认为那位辅导师鼓励这传道人放弃圣经绝对的客观真理，而采取新时代的主观的相对真理。这可能是误会吧。我们仔细来想，这儿子在服事教会、社</w:t>
      </w:r>
      <w:r>
        <w:rPr>
          <w:rFonts w:hint="default" w:ascii="宋体" w:hAnsi="宋体" w:eastAsia="宋体" w:cs="宋体"/>
          <w:spacing w:val="-1"/>
        </w:rPr>
        <w:t>区、自己的</w:t>
      </w:r>
      <w:r>
        <w:rPr>
          <w:rFonts w:hint="default" w:ascii="宋体" w:hAnsi="宋体" w:eastAsia="宋体" w:cs="宋体"/>
        </w:rPr>
        <w:t>妻</w:t>
      </w:r>
    </w:p>
    <w:p>
      <w:pPr>
        <w:autoSpaceDE w:val="0"/>
        <w:autoSpaceDN w:val="0"/>
        <w:snapToGrid w:val="0"/>
        <w:spacing w:before="796"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396" w:right="1200" w:bottom="759" w:left="1440" w:header="0" w:footer="0" w:gutter="0"/>
          <w:pgNumType w:fmt="decimal" w:start="0"/>
          <w:cols w:space="720" w:num="1"/>
          <w:docGrid w:linePitch="1" w:charSpace="0"/>
        </w:sectPr>
      </w:pPr>
      <w:r>
        <w:rPr>
          <w:rFonts w:hint="default" w:ascii="Calibri" w:hAnsi="Calibri" w:eastAsia="Calibri" w:cs="Calibri"/>
          <w:sz w:val="22"/>
        </w:rPr>
        <w:t>—51</w:t>
      </w:r>
    </w:p>
    <w:p>
      <w:pPr>
        <w:autoSpaceDE w:val="0"/>
        <w:autoSpaceDN w:val="0"/>
        <w:snapToGrid w:val="0"/>
        <w:spacing w:before="0" w:after="0" w:line="358" w:lineRule="exact"/>
        <w:ind w:left="0" w:right="0" w:firstLine="0"/>
        <w:jc w:val="both"/>
        <w:textAlignment w:val="auto"/>
        <w:rPr>
          <w:rFonts w:hint="default" w:ascii="宋体" w:hAnsi="宋体" w:eastAsia="宋体" w:cs="宋体"/>
        </w:rPr>
      </w:pPr>
      <w:r>
        <w:rPr>
          <w:rFonts w:hint="default" w:ascii="宋体" w:hAnsi="宋体" w:eastAsia="宋体" w:cs="宋体"/>
        </w:rPr>
        <w:t>子儿女和母亲之间，的确有很多可以选择的可行之路，而几乎任何一个选择都可以是合乎圣经的。我们作为局外人，有足够资格教导他应该如何选择吗？</w:t>
      </w:r>
    </w:p>
    <w:p>
      <w:pPr>
        <w:autoSpaceDE w:val="0"/>
        <w:autoSpaceDN w:val="0"/>
        <w:snapToGrid w:val="0"/>
        <w:spacing w:before="202" w:after="0" w:line="358" w:lineRule="exact"/>
        <w:ind w:left="0" w:right="0" w:firstLine="0"/>
        <w:jc w:val="left"/>
        <w:textAlignment w:val="auto"/>
        <w:rPr>
          <w:rFonts w:hint="default" w:ascii="宋体" w:hAnsi="宋体" w:eastAsia="宋体" w:cs="宋体"/>
        </w:rPr>
      </w:pPr>
      <w:r>
        <w:rPr>
          <w:rFonts w:hint="default" w:ascii="宋体" w:hAnsi="宋体" w:eastAsia="宋体" w:cs="宋体"/>
        </w:rPr>
        <w:t>圣经里有辅导学吗？这是另外一个让一些人困惑的问题。我自己认为圣经没有系统化的</w:t>
      </w:r>
      <w:r>
        <w:rPr>
          <w:rFonts w:hint="default" w:ascii="宋体" w:hAnsi="宋体" w:eastAsia="宋体" w:cs="宋体"/>
          <w:spacing w:val="-1"/>
        </w:rPr>
        <w:t>来讨论辅导</w:t>
      </w:r>
      <w:r>
        <w:rPr>
          <w:rFonts w:hint="default" w:ascii="宋体" w:hAnsi="宋体" w:eastAsia="宋体" w:cs="宋体"/>
        </w:rPr>
        <w:t>。所以，如果希望用圣经的教导来建立一套辅导学的理论，困难肯定很大。当</w:t>
      </w:r>
      <w:r>
        <w:rPr>
          <w:rFonts w:hint="default" w:ascii="宋体" w:hAnsi="宋体" w:eastAsia="宋体" w:cs="宋体"/>
          <w:spacing w:val="-1"/>
        </w:rPr>
        <w:t>然，从圣经</w:t>
      </w:r>
      <w:r>
        <w:rPr>
          <w:rFonts w:hint="default" w:ascii="宋体" w:hAnsi="宋体" w:eastAsia="宋体" w:cs="宋体"/>
        </w:rPr>
        <w:t>里我们看到，耶稣在进行个人谈道时采用的方法与他在众人面前讲道时所采用的方法，是有很大分别的。我们比较一下耶稣跟撒马里亚妇人（</w:t>
      </w:r>
      <w:r>
        <w:rPr>
          <w:rFonts w:hint="default" w:ascii="宋体" w:hAnsi="宋体" w:eastAsia="宋体" w:cs="宋体"/>
          <w:spacing w:val="30"/>
        </w:rPr>
        <w:t>约</w:t>
      </w:r>
      <w:r>
        <w:rPr>
          <w:rFonts w:hint="default" w:ascii="宋体" w:hAnsi="宋体" w:eastAsia="宋体" w:cs="宋体"/>
        </w:rPr>
        <w:t>4），或行淫时被捉的妇人（</w:t>
      </w:r>
      <w:r>
        <w:rPr>
          <w:rFonts w:hint="default" w:ascii="宋体" w:hAnsi="宋体" w:eastAsia="宋体" w:cs="宋体"/>
          <w:spacing w:val="30"/>
        </w:rPr>
        <w:t>约</w:t>
      </w:r>
      <w:r>
        <w:rPr>
          <w:rFonts w:hint="default" w:ascii="宋体" w:hAnsi="宋体" w:eastAsia="宋体" w:cs="宋体"/>
        </w:rPr>
        <w:t>8）的对话，内容与他在登山宝训里的教导，侧重点就很不一样。我在书里已经</w:t>
      </w:r>
      <w:r>
        <w:rPr>
          <w:rFonts w:hint="default" w:ascii="宋体" w:hAnsi="宋体" w:eastAsia="宋体" w:cs="宋体"/>
          <w:spacing w:val="-1"/>
        </w:rPr>
        <w:t>提过，神用</w:t>
      </w:r>
      <w:r>
        <w:rPr>
          <w:rFonts w:hint="default" w:ascii="宋体" w:hAnsi="宋体" w:eastAsia="宋体" w:cs="宋体"/>
        </w:rPr>
        <w:t>圣经来启示救赎的真理，也用大自然来启示创造的真理。心理辅导学的发展，虽然不在圣经的领域里面，应用上还是可以合神的心意的。有些基督教的学者，认为心</w:t>
      </w:r>
      <w:r>
        <w:rPr>
          <w:rFonts w:hint="default" w:ascii="宋体" w:hAnsi="宋体" w:eastAsia="宋体" w:cs="宋体"/>
          <w:spacing w:val="-1"/>
        </w:rPr>
        <w:t>理辅导学是世</w:t>
      </w:r>
      <w:r>
        <w:rPr>
          <w:rFonts w:hint="default" w:ascii="宋体" w:hAnsi="宋体" w:eastAsia="宋体" w:cs="宋体"/>
        </w:rPr>
        <w:t>俗的，因为心理学的前设（Presupposition）是不合乎圣经真理的，所以不能为基督徒所用。笔者不能认同这种想法。</w:t>
      </w:r>
    </w:p>
    <w:p>
      <w:pPr>
        <w:autoSpaceDE w:val="0"/>
        <w:autoSpaceDN w:val="0"/>
        <w:snapToGrid w:val="0"/>
        <w:spacing w:before="9077"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396" w:right="1439" w:bottom="759" w:left="1440" w:header="0" w:footer="0" w:gutter="0"/>
          <w:pgNumType w:fmt="decimal" w:start="0"/>
          <w:cols w:space="720" w:num="1"/>
          <w:docGrid w:linePitch="1" w:charSpace="0"/>
        </w:sectPr>
      </w:pPr>
      <w:r>
        <w:rPr>
          <w:rFonts w:hint="default" w:ascii="Calibri" w:hAnsi="Calibri" w:eastAsia="Calibri" w:cs="Calibri"/>
          <w:sz w:val="22"/>
        </w:rPr>
        <w:t>—52</w:t>
      </w:r>
    </w:p>
    <w:p>
      <w:pPr>
        <w:autoSpaceDE w:val="0"/>
        <w:autoSpaceDN w:val="0"/>
        <w:snapToGrid w:val="0"/>
        <w:spacing w:before="3" w:after="0" w:line="450" w:lineRule="exact"/>
        <w:ind w:left="0" w:right="0" w:firstLine="0"/>
        <w:jc w:val="left"/>
        <w:textAlignment w:val="auto"/>
        <w:rPr>
          <w:rFonts w:hint="default" w:ascii="宋体" w:hAnsi="宋体" w:eastAsia="宋体" w:cs="宋体"/>
          <w:color w:val="0D0D0D"/>
          <w:sz w:val="36"/>
        </w:rPr>
      </w:pPr>
      <w:r>
        <w:rPr>
          <w:rFonts w:hint="default" w:ascii="宋体" w:hAnsi="宋体" w:eastAsia="宋体" w:cs="宋体"/>
          <w:color w:val="0D0D0D"/>
          <w:sz w:val="36"/>
        </w:rPr>
        <w:t>附篇三：沉溺——追寻快乐而导致未曾预料的后果</w:t>
      </w:r>
      <w:r>
        <w:rPr>
          <w:rFonts w:hint="default" w:ascii="宋体" w:hAnsi="宋体" w:eastAsia="宋体" w:cs="宋体"/>
          <w:color w:val="0D0D0D"/>
          <w:spacing w:val="0"/>
          <w:w w:val="100"/>
          <w:position w:val="0"/>
          <w:sz w:val="36"/>
          <w:highlight w:val="none"/>
          <w:u w:val="none"/>
          <w:lang w:val="en-US" w:eastAsia="zh-CN" w:bidi="ar-SA"/>
        </w:rPr>
        <w:pict>
          <v:shape id="1278" o:spid="_x0000_s1225" type="#_x0000_t75" style="position:absolute;left:0;margin-left:71.75pt;margin-top:92.15pt;height:1.45pt;width:396.55pt;mso-position-horizontal-relative:page;mso-position-vertical-relative:page;rotation:0f;z-index:-251454464;" o:ole="f" fillcolor="#FFFFFF" filled="f" o:preferrelative="t" stroked="f" coordorigin="0,0" coordsize="21600,21600">
            <v:fill on="f" color2="#FFFFFF" focus="0%"/>
            <v:imagedata gain="65536f" blacklevel="0f" gamma="0" chromakey="#FFFFFF" o:title="" r:id="rId53"/>
            <o:lock v:ext="edit" position="f" selection="f" grouping="f" rotation="f" cropping="f" text="f" aspectratio="t"/>
          </v:shape>
        </w:pict>
      </w:r>
    </w:p>
    <w:p>
      <w:pPr>
        <w:autoSpaceDE w:val="0"/>
        <w:autoSpaceDN w:val="0"/>
        <w:snapToGrid w:val="0"/>
        <w:spacing w:before="241" w:after="0" w:line="358" w:lineRule="exact"/>
        <w:ind w:left="0" w:right="0" w:firstLine="0"/>
        <w:jc w:val="left"/>
        <w:textAlignment w:val="auto"/>
        <w:rPr>
          <w:rFonts w:hint="default" w:ascii="宋体" w:hAnsi="宋体" w:eastAsia="宋体" w:cs="宋体"/>
          <w:color w:val="0D0D0D"/>
        </w:rPr>
      </w:pPr>
      <w:r>
        <w:rPr>
          <w:rFonts w:hint="default" w:ascii="宋体" w:hAnsi="宋体" w:eastAsia="宋体" w:cs="宋体"/>
          <w:color w:val="0D0D0D"/>
          <w:spacing w:val="-1"/>
        </w:rPr>
        <w:t>沉溺（也称</w:t>
      </w:r>
      <w:r>
        <w:rPr>
          <w:rFonts w:hint="default" w:ascii="宋体" w:hAnsi="宋体" w:eastAsia="宋体" w:cs="宋体"/>
          <w:color w:val="0D0D0D"/>
        </w:rPr>
        <w:t>上瘾或成瘾）的问题，充分暴露人性问题与其困难的广度与深度。沉溺涉及人</w:t>
      </w:r>
      <w:r>
        <w:rPr>
          <w:rFonts w:hint="default" w:ascii="宋体" w:hAnsi="宋体" w:eastAsia="宋体" w:cs="宋体"/>
          <w:color w:val="0D0D0D"/>
          <w:spacing w:val="-1"/>
        </w:rPr>
        <w:t>性素质，大</w:t>
      </w:r>
      <w:r>
        <w:rPr>
          <w:rFonts w:hint="default" w:ascii="宋体" w:hAnsi="宋体" w:eastAsia="宋体" w:cs="宋体"/>
          <w:color w:val="0D0D0D"/>
        </w:rPr>
        <w:t xml:space="preserve">脑功能，成长经历，人际与家庭关系，社会结构，经济政策，政府管理策略, </w:t>
      </w:r>
      <w:r>
        <w:rPr>
          <w:rFonts w:hint="default" w:ascii="宋体" w:hAnsi="宋体" w:eastAsia="宋体" w:cs="宋体"/>
          <w:color w:val="0D0D0D"/>
          <w:spacing w:val="-1"/>
        </w:rPr>
        <w:t>国际关系等</w:t>
      </w:r>
      <w:r>
        <w:rPr>
          <w:rFonts w:hint="default" w:ascii="宋体" w:hAnsi="宋体" w:eastAsia="宋体" w:cs="宋体"/>
          <w:color w:val="0D0D0D"/>
        </w:rPr>
        <w:t>多层面的问题。沉溺一般从一种简单地为了寻求快乐的欲望开始，最后却可能</w:t>
      </w:r>
      <w:r>
        <w:rPr>
          <w:rFonts w:hint="default" w:ascii="宋体" w:hAnsi="宋体" w:eastAsia="宋体" w:cs="宋体"/>
          <w:color w:val="0D0D0D"/>
          <w:spacing w:val="-1"/>
        </w:rPr>
        <w:t>造成整个人</w:t>
      </w:r>
      <w:r>
        <w:rPr>
          <w:rFonts w:hint="default" w:ascii="宋体" w:hAnsi="宋体" w:eastAsia="宋体" w:cs="宋体"/>
          <w:color w:val="0D0D0D"/>
        </w:rPr>
        <w:t>生命的摧毁，家庭关系的破裂，甚至社会的解体。作为一个精神科医生，我只能从一个很小的层面里来讨论这问题。</w:t>
      </w:r>
    </w:p>
    <w:p>
      <w:pPr>
        <w:autoSpaceDE w:val="0"/>
        <w:autoSpaceDN w:val="0"/>
        <w:snapToGrid w:val="0"/>
        <w:spacing w:before="256" w:after="0" w:line="400" w:lineRule="exact"/>
        <w:ind w:left="0" w:right="0" w:firstLine="0"/>
        <w:jc w:val="left"/>
        <w:textAlignment w:val="auto"/>
        <w:rPr>
          <w:rFonts w:hint="default" w:ascii="宋体" w:hAnsi="宋体" w:eastAsia="宋体" w:cs="宋体"/>
          <w:color w:val="0D0D0D"/>
          <w:sz w:val="32"/>
        </w:rPr>
      </w:pPr>
      <w:r>
        <w:rPr>
          <w:rFonts w:hint="default" w:ascii="宋体" w:hAnsi="宋体" w:eastAsia="宋体" w:cs="宋体"/>
          <w:color w:val="0D0D0D"/>
          <w:sz w:val="32"/>
        </w:rPr>
        <w:t>沉溺的问题严重吗？</w:t>
      </w:r>
      <w:r>
        <w:rPr>
          <w:rFonts w:hint="default" w:ascii="宋体" w:hAnsi="宋体" w:eastAsia="宋体" w:cs="宋体"/>
          <w:color w:val="0D0D0D"/>
          <w:spacing w:val="0"/>
          <w:w w:val="100"/>
          <w:position w:val="0"/>
          <w:sz w:val="32"/>
          <w:highlight w:val="none"/>
          <w:u w:val="none"/>
          <w:lang w:val="en-US" w:eastAsia="zh-CN" w:bidi="ar-SA"/>
        </w:rPr>
        <w:pict>
          <v:shape id="1279" o:spid="_x0000_s1226" type="#_x0000_t75" style="position:absolute;left:0;margin-left:71.75pt;margin-top:226.2pt;height:1.35pt;width:128.4pt;mso-position-horizontal-relative:page;mso-position-vertical-relative:page;rotation:0f;z-index:-251453440;" o:ole="f" fillcolor="#FFFFFF" filled="f" o:preferrelative="t" stroked="f" coordorigin="0,0" coordsize="21600,21600">
            <v:fill on="f" color2="#FFFFFF" focus="0%"/>
            <v:imagedata gain="65536f" blacklevel="0f" gamma="0" chromakey="#FFFFFF" o:title="" r:id="rId54"/>
            <o:lock v:ext="edit" position="f" selection="f" grouping="f" rotation="f" cropping="f" text="f" aspectratio="t"/>
          </v:shape>
        </w:pict>
      </w:r>
    </w:p>
    <w:p>
      <w:pPr>
        <w:autoSpaceDE w:val="0"/>
        <w:autoSpaceDN w:val="0"/>
        <w:snapToGrid w:val="0"/>
        <w:spacing w:before="231" w:after="0" w:line="358" w:lineRule="exact"/>
        <w:ind w:left="0" w:right="0" w:firstLine="0"/>
        <w:jc w:val="both"/>
        <w:textAlignment w:val="auto"/>
        <w:rPr>
          <w:rFonts w:hint="default" w:ascii="宋体" w:hAnsi="宋体" w:eastAsia="宋体" w:cs="宋体"/>
          <w:color w:val="0D0D0D"/>
        </w:rPr>
      </w:pPr>
      <w:r>
        <w:rPr>
          <w:rFonts w:hint="default" w:ascii="宋体" w:hAnsi="宋体" w:eastAsia="宋体" w:cs="宋体"/>
          <w:color w:val="0D0D0D"/>
          <w:spacing w:val="-1"/>
        </w:rPr>
        <w:t>根据普查，</w:t>
      </w:r>
      <w:r>
        <w:rPr>
          <w:rFonts w:hint="default" w:ascii="宋体" w:hAnsi="宋体" w:eastAsia="宋体" w:cs="宋体"/>
          <w:color w:val="0D0D0D"/>
        </w:rPr>
        <w:t>美国有大约百分之十五到二十的人有毒品或酒精的沉溺，这比例在大学生群体里是百分之二十五。最近两年，美国因海洛因导致死亡的人数，每年增加百分之四十。201</w:t>
      </w:r>
      <w:r>
        <w:rPr>
          <w:rFonts w:hint="default" w:ascii="宋体" w:hAnsi="宋体" w:eastAsia="宋体" w:cs="宋体"/>
          <w:color w:val="0D0D0D"/>
          <w:spacing w:val="60"/>
        </w:rPr>
        <w:t>3</w:t>
      </w:r>
      <w:r>
        <w:rPr>
          <w:rFonts w:hint="default" w:ascii="宋体" w:hAnsi="宋体" w:eastAsia="宋体" w:cs="宋体"/>
          <w:color w:val="0D0D0D"/>
        </w:rPr>
        <w:t>年，在美国死于毒品使用过量的人数，估计有五万以上，已经超过谋杀加上意外死</w:t>
      </w:r>
      <w:r>
        <w:rPr>
          <w:rFonts w:hint="default" w:ascii="宋体" w:hAnsi="宋体" w:eastAsia="宋体" w:cs="宋体"/>
          <w:color w:val="0D0D0D"/>
          <w:spacing w:val="-1"/>
        </w:rPr>
        <w:t>亡的人数。</w:t>
      </w:r>
      <w:r>
        <w:rPr>
          <w:rFonts w:hint="default" w:ascii="宋体" w:hAnsi="宋体" w:eastAsia="宋体" w:cs="宋体"/>
          <w:color w:val="0D0D0D"/>
        </w:rPr>
        <w:t>美国每年花于禁毒的经费超过五百亿美元。每年美国因吸毒被发现而失去奖学</w:t>
      </w:r>
      <w:r>
        <w:rPr>
          <w:rFonts w:hint="default" w:ascii="宋体" w:hAnsi="宋体" w:eastAsia="宋体" w:cs="宋体"/>
          <w:color w:val="0D0D0D"/>
          <w:spacing w:val="-1"/>
        </w:rPr>
        <w:t>金或助学金</w:t>
      </w:r>
      <w:r>
        <w:rPr>
          <w:rFonts w:hint="default" w:ascii="宋体" w:hAnsi="宋体" w:eastAsia="宋体" w:cs="宋体"/>
          <w:color w:val="0D0D0D"/>
        </w:rPr>
        <w:t>的大学生超过二十五万。从各方面看来，毒品沉溺在美国已经达到一个完全失控的程度。</w:t>
      </w:r>
    </w:p>
    <w:p>
      <w:pPr>
        <w:autoSpaceDE w:val="0"/>
        <w:autoSpaceDN w:val="0"/>
        <w:snapToGrid w:val="0"/>
        <w:spacing w:before="197" w:after="0" w:line="360" w:lineRule="exact"/>
        <w:ind w:left="0" w:right="120" w:firstLine="0"/>
        <w:jc w:val="both"/>
        <w:textAlignment w:val="auto"/>
        <w:rPr>
          <w:rFonts w:hint="default" w:ascii="宋体" w:hAnsi="宋体" w:eastAsia="宋体" w:cs="宋体"/>
          <w:color w:val="0D0D0D"/>
        </w:rPr>
      </w:pPr>
      <w:r>
        <w:rPr>
          <w:rFonts w:hint="default" w:ascii="宋体" w:hAnsi="宋体" w:eastAsia="宋体" w:cs="宋体"/>
          <w:color w:val="0D0D0D"/>
          <w:spacing w:val="-1"/>
        </w:rPr>
        <w:t>赌博沉溺很</w:t>
      </w:r>
      <w:r>
        <w:rPr>
          <w:rFonts w:hint="default" w:ascii="宋体" w:hAnsi="宋体" w:eastAsia="宋体" w:cs="宋体"/>
          <w:color w:val="0D0D0D"/>
        </w:rPr>
        <w:t>难有准确的数据。澳</w:t>
      </w:r>
      <w:r>
        <w:rPr>
          <w:rFonts w:hint="default" w:ascii="宋体" w:hAnsi="宋体" w:eastAsia="宋体" w:cs="宋体"/>
          <w:color w:val="0D0D0D"/>
          <w:spacing w:val="30"/>
        </w:rPr>
        <w:t>门</w:t>
      </w:r>
      <w:r>
        <w:rPr>
          <w:rFonts w:hint="default" w:ascii="宋体" w:hAnsi="宋体" w:eastAsia="宋体" w:cs="宋体"/>
          <w:color w:val="0D0D0D"/>
        </w:rPr>
        <w:t>201</w:t>
      </w:r>
      <w:r>
        <w:rPr>
          <w:rFonts w:hint="default" w:ascii="宋体" w:hAnsi="宋体" w:eastAsia="宋体" w:cs="宋体"/>
          <w:color w:val="0D0D0D"/>
          <w:spacing w:val="60"/>
        </w:rPr>
        <w:t>3</w:t>
      </w:r>
      <w:r>
        <w:rPr>
          <w:rFonts w:hint="default" w:ascii="宋体" w:hAnsi="宋体" w:eastAsia="宋体" w:cs="宋体"/>
          <w:color w:val="0D0D0D"/>
        </w:rPr>
        <w:t>年赌场投注额是五百亿美元。相对来说，澳门的</w:t>
      </w:r>
      <w:r>
        <w:rPr>
          <w:rFonts w:hint="default" w:ascii="宋体" w:hAnsi="宋体" w:eastAsia="宋体" w:cs="宋体"/>
          <w:color w:val="0D0D0D"/>
          <w:spacing w:val="-1"/>
        </w:rPr>
        <w:t>投注额远远</w:t>
      </w:r>
      <w:r>
        <w:rPr>
          <w:rFonts w:hint="default" w:ascii="宋体" w:hAnsi="宋体" w:eastAsia="宋体" w:cs="宋体"/>
          <w:color w:val="0D0D0D"/>
        </w:rPr>
        <w:t>超过美国拉斯维加</w:t>
      </w:r>
      <w:r>
        <w:rPr>
          <w:rFonts w:hint="default" w:ascii="宋体" w:hAnsi="宋体" w:eastAsia="宋体" w:cs="宋体"/>
          <w:color w:val="0D0D0D"/>
          <w:spacing w:val="30"/>
        </w:rPr>
        <w:t>斯</w:t>
      </w:r>
      <w:r>
        <w:rPr>
          <w:rFonts w:hint="default" w:ascii="宋体" w:hAnsi="宋体" w:eastAsia="宋体" w:cs="宋体"/>
          <w:color w:val="0D0D0D"/>
        </w:rPr>
        <w:t>201</w:t>
      </w:r>
      <w:r>
        <w:rPr>
          <w:rFonts w:hint="default" w:ascii="宋体" w:hAnsi="宋体" w:eastAsia="宋体" w:cs="宋体"/>
          <w:color w:val="0D0D0D"/>
          <w:spacing w:val="60"/>
        </w:rPr>
        <w:t>3</w:t>
      </w:r>
      <w:r>
        <w:rPr>
          <w:rFonts w:hint="default" w:ascii="宋体" w:hAnsi="宋体" w:eastAsia="宋体" w:cs="宋体"/>
          <w:color w:val="0D0D0D"/>
        </w:rPr>
        <w:t>年七十亿美元的投注额。澳门政府估计以后每年投</w:t>
      </w:r>
    </w:p>
    <w:p>
      <w:pPr>
        <w:autoSpaceDE w:val="0"/>
        <w:autoSpaceDN w:val="0"/>
        <w:snapToGrid w:val="0"/>
        <w:spacing w:before="0" w:after="0" w:line="358" w:lineRule="exact"/>
        <w:ind w:left="0" w:right="0" w:firstLine="0"/>
        <w:jc w:val="both"/>
        <w:textAlignment w:val="auto"/>
        <w:rPr>
          <w:rFonts w:hint="default" w:ascii="宋体" w:hAnsi="宋体" w:eastAsia="宋体" w:cs="宋体"/>
          <w:color w:val="0D0D0D"/>
        </w:rPr>
      </w:pPr>
      <w:r>
        <w:rPr>
          <w:rFonts w:hint="default" w:ascii="宋体" w:hAnsi="宋体" w:eastAsia="宋体" w:cs="宋体"/>
          <w:color w:val="0D0D0D"/>
          <w:spacing w:val="-1"/>
        </w:rPr>
        <w:t>注额增加百</w:t>
      </w:r>
      <w:r>
        <w:rPr>
          <w:rFonts w:hint="default" w:ascii="宋体" w:hAnsi="宋体" w:eastAsia="宋体" w:cs="宋体"/>
          <w:color w:val="0D0D0D"/>
        </w:rPr>
        <w:t>分之十五，这估计在中国政府允许自由行的政策下还是相当保守的。因此，一般估计到</w:t>
      </w:r>
      <w:r>
        <w:rPr>
          <w:rFonts w:hint="default" w:ascii="宋体" w:hAnsi="宋体" w:eastAsia="宋体" w:cs="宋体"/>
          <w:color w:val="0D0D0D"/>
          <w:spacing w:val="30"/>
        </w:rPr>
        <w:t>了</w:t>
      </w:r>
      <w:r>
        <w:rPr>
          <w:rFonts w:hint="default" w:ascii="宋体" w:hAnsi="宋体" w:eastAsia="宋体" w:cs="宋体"/>
          <w:color w:val="0D0D0D"/>
        </w:rPr>
        <w:t>201</w:t>
      </w:r>
      <w:r>
        <w:rPr>
          <w:rFonts w:hint="default" w:ascii="宋体" w:hAnsi="宋体" w:eastAsia="宋体" w:cs="宋体"/>
          <w:color w:val="0D0D0D"/>
          <w:spacing w:val="60"/>
        </w:rPr>
        <w:t>6</w:t>
      </w:r>
      <w:r>
        <w:rPr>
          <w:rFonts w:hint="default" w:ascii="宋体" w:hAnsi="宋体" w:eastAsia="宋体" w:cs="宋体"/>
          <w:color w:val="0D0D0D"/>
        </w:rPr>
        <w:t>年澳门赌场的投注额估将超过一千亿美元。</w:t>
      </w:r>
    </w:p>
    <w:p>
      <w:pPr>
        <w:autoSpaceDE w:val="0"/>
        <w:autoSpaceDN w:val="0"/>
        <w:snapToGrid w:val="0"/>
        <w:spacing w:before="199" w:after="0" w:line="358" w:lineRule="exact"/>
        <w:ind w:left="0" w:right="0" w:firstLine="0"/>
        <w:jc w:val="both"/>
        <w:textAlignment w:val="auto"/>
        <w:rPr>
          <w:rFonts w:hint="default" w:ascii="宋体" w:hAnsi="宋体" w:eastAsia="宋体" w:cs="宋体"/>
          <w:color w:val="0D0D0D"/>
        </w:rPr>
      </w:pPr>
      <w:r>
        <w:rPr>
          <w:rFonts w:hint="default" w:ascii="宋体" w:hAnsi="宋体" w:eastAsia="宋体" w:cs="宋体"/>
          <w:color w:val="0D0D0D"/>
          <w:spacing w:val="-1"/>
        </w:rPr>
        <w:t>据香港的一</w:t>
      </w:r>
      <w:r>
        <w:rPr>
          <w:rFonts w:hint="default" w:ascii="宋体" w:hAnsi="宋体" w:eastAsia="宋体" w:cs="宋体"/>
          <w:color w:val="0D0D0D"/>
        </w:rPr>
        <w:t>项普查，估计百分之十五的中学生有上网沉溺。美国大学生中估计百分之十有上网沉溺。</w:t>
      </w:r>
    </w:p>
    <w:p>
      <w:pPr>
        <w:autoSpaceDE w:val="0"/>
        <w:autoSpaceDN w:val="0"/>
        <w:snapToGrid w:val="0"/>
        <w:spacing w:before="248" w:after="0" w:line="300" w:lineRule="exact"/>
        <w:ind w:left="0" w:right="0" w:firstLine="0"/>
        <w:jc w:val="left"/>
        <w:textAlignment w:val="auto"/>
        <w:rPr>
          <w:rFonts w:hint="default" w:ascii="宋体" w:hAnsi="宋体" w:eastAsia="宋体" w:cs="宋体"/>
          <w:color w:val="0D0D0D"/>
        </w:rPr>
      </w:pPr>
      <w:r>
        <w:rPr>
          <w:rFonts w:hint="default" w:ascii="宋体" w:hAnsi="宋体" w:eastAsia="宋体" w:cs="宋体"/>
          <w:color w:val="0D0D0D"/>
        </w:rPr>
        <w:t>总而言之，沉溺是现代人的一个严重问题。</w:t>
      </w:r>
    </w:p>
    <w:p>
      <w:pPr>
        <w:autoSpaceDE w:val="0"/>
        <w:autoSpaceDN w:val="0"/>
        <w:snapToGrid w:val="0"/>
        <w:spacing w:before="256" w:after="0" w:line="400" w:lineRule="exact"/>
        <w:ind w:left="0" w:right="0" w:firstLine="0"/>
        <w:jc w:val="left"/>
        <w:textAlignment w:val="auto"/>
        <w:rPr>
          <w:rFonts w:hint="default" w:ascii="宋体" w:hAnsi="宋体" w:eastAsia="宋体" w:cs="宋体"/>
          <w:color w:val="0D0D0D"/>
          <w:sz w:val="32"/>
        </w:rPr>
      </w:pPr>
      <w:r>
        <w:rPr>
          <w:rFonts w:hint="default" w:ascii="宋体" w:hAnsi="宋体" w:eastAsia="宋体" w:cs="宋体"/>
          <w:color w:val="0D0D0D"/>
          <w:sz w:val="32"/>
        </w:rPr>
        <w:t>沉溺的大脑功能因素</w:t>
      </w:r>
      <w:r>
        <w:rPr>
          <w:rFonts w:hint="default" w:ascii="宋体" w:hAnsi="宋体" w:eastAsia="宋体" w:cs="宋体"/>
          <w:color w:val="0D0D0D"/>
          <w:spacing w:val="0"/>
          <w:w w:val="100"/>
          <w:position w:val="0"/>
          <w:sz w:val="32"/>
          <w:highlight w:val="none"/>
          <w:u w:val="none"/>
          <w:lang w:val="en-US" w:eastAsia="zh-CN" w:bidi="ar-SA"/>
        </w:rPr>
        <w:pict>
          <v:shape id="1280" o:spid="_x0000_s1227" type="#_x0000_t75" style="position:absolute;left:0;margin-left:71.75pt;margin-top:532.75pt;height:1.35pt;width:144.5pt;mso-position-horizontal-relative:page;mso-position-vertical-relative:page;rotation:0f;z-index:-251452416;" o:ole="f" fillcolor="#FFFFFF" filled="f" o:preferrelative="t" stroked="f" coordorigin="0,0" coordsize="21600,21600">
            <v:fill on="f" color2="#FFFFFF" focus="0%"/>
            <v:imagedata gain="65536f" blacklevel="0f" gamma="0" chromakey="#FFFFFF" o:title="" r:id="rId55"/>
            <o:lock v:ext="edit" position="f" selection="f" grouping="f" rotation="f" cropping="f" text="f" aspectratio="t"/>
          </v:shape>
        </w:pict>
      </w:r>
    </w:p>
    <w:p>
      <w:pPr>
        <w:autoSpaceDE w:val="0"/>
        <w:autoSpaceDN w:val="0"/>
        <w:snapToGrid w:val="0"/>
        <w:spacing w:before="234" w:after="0" w:line="358" w:lineRule="exact"/>
        <w:ind w:left="0" w:right="0" w:firstLine="0"/>
        <w:jc w:val="left"/>
        <w:textAlignment w:val="auto"/>
        <w:rPr>
          <w:rFonts w:hint="default" w:ascii="宋体" w:hAnsi="宋体" w:eastAsia="宋体" w:cs="宋体"/>
          <w:color w:val="0D0D0D"/>
        </w:rPr>
      </w:pPr>
      <w:r>
        <w:rPr>
          <w:rFonts w:hint="default" w:ascii="宋体" w:hAnsi="宋体" w:eastAsia="宋体" w:cs="宋体"/>
          <w:color w:val="0D0D0D"/>
          <w:spacing w:val="-1"/>
        </w:rPr>
        <w:t>几乎所有宗</w:t>
      </w:r>
      <w:r>
        <w:rPr>
          <w:rFonts w:hint="default" w:ascii="宋体" w:hAnsi="宋体" w:eastAsia="宋体" w:cs="宋体"/>
          <w:color w:val="0D0D0D"/>
        </w:rPr>
        <w:t>教都承认人的生命的破碎：孤单没有被了解接纳，虚空没有意义目标，焦虑抑</w:t>
      </w:r>
      <w:r>
        <w:rPr>
          <w:rFonts w:hint="default" w:ascii="宋体" w:hAnsi="宋体" w:eastAsia="宋体" w:cs="宋体"/>
          <w:color w:val="0D0D0D"/>
          <w:spacing w:val="-1"/>
        </w:rPr>
        <w:t>郁恐惧，犯</w:t>
      </w:r>
      <w:r>
        <w:rPr>
          <w:rFonts w:hint="default" w:ascii="宋体" w:hAnsi="宋体" w:eastAsia="宋体" w:cs="宋体"/>
          <w:color w:val="0D0D0D"/>
        </w:rPr>
        <w:t>罪不能超越自己，死亡病痛人生苦短。如何解决人生命的破碎，各宗教却没有</w:t>
      </w:r>
      <w:r>
        <w:rPr>
          <w:rFonts w:hint="default" w:ascii="宋体" w:hAnsi="宋体" w:eastAsia="宋体" w:cs="宋体"/>
          <w:color w:val="0D0D0D"/>
          <w:spacing w:val="-1"/>
        </w:rPr>
        <w:t>一致的建议</w:t>
      </w:r>
      <w:r>
        <w:rPr>
          <w:rFonts w:hint="default" w:ascii="宋体" w:hAnsi="宋体" w:eastAsia="宋体" w:cs="宋体"/>
          <w:color w:val="0D0D0D"/>
        </w:rPr>
        <w:t>。上世纪中叶，科学家已经发现大脑有控制情绪的网络，而这网络中的杏仁核</w:t>
      </w:r>
      <w:r>
        <w:rPr>
          <w:rFonts w:hint="default" w:ascii="宋体" w:hAnsi="宋体" w:eastAsia="宋体" w:cs="宋体"/>
          <w:color w:val="0D0D0D"/>
          <w:spacing w:val="-1"/>
        </w:rPr>
        <w:t>体</w:t>
      </w:r>
      <w:r>
        <w:rPr>
          <w:rFonts w:hint="eastAsia" w:ascii="宋体" w:hAnsi="宋体" w:eastAsia="宋体" w:cs="宋体"/>
          <w:color w:val="0D0D0D"/>
          <w:spacing w:val="-1"/>
          <w:lang w:val="en-US" w:eastAsia="zh-CN"/>
        </w:rPr>
        <w:t xml:space="preserve"> </w:t>
      </w:r>
      <w:r>
        <w:rPr>
          <w:rFonts w:hint="default" w:ascii="宋体" w:hAnsi="宋体" w:eastAsia="宋体" w:cs="宋体"/>
          <w:color w:val="0D0D0D"/>
          <w:spacing w:val="-1"/>
        </w:rPr>
        <w:t>Amygda</w:t>
      </w:r>
      <w:r>
        <w:rPr>
          <w:rFonts w:hint="default" w:ascii="宋体" w:hAnsi="宋体" w:eastAsia="宋体" w:cs="宋体"/>
          <w:color w:val="0D0D0D"/>
        </w:rPr>
        <w:t>la，很可能跟造成快乐的情绪有关。</w:t>
      </w:r>
      <w:r>
        <w:rPr>
          <w:rFonts w:hint="default" w:ascii="宋体" w:hAnsi="宋体" w:eastAsia="宋体" w:cs="宋体"/>
          <w:color w:val="0D0D0D"/>
          <w:spacing w:val="30"/>
        </w:rPr>
        <w:t>在</w:t>
      </w:r>
      <w:r>
        <w:rPr>
          <w:rFonts w:hint="default" w:ascii="宋体" w:hAnsi="宋体" w:eastAsia="宋体" w:cs="宋体"/>
          <w:color w:val="0D0D0D"/>
        </w:rPr>
        <w:t>195</w:t>
      </w:r>
      <w:r>
        <w:rPr>
          <w:rFonts w:hint="default" w:ascii="宋体" w:hAnsi="宋体" w:eastAsia="宋体" w:cs="宋体"/>
          <w:color w:val="0D0D0D"/>
          <w:spacing w:val="60"/>
        </w:rPr>
        <w:t>4</w:t>
      </w:r>
      <w:r>
        <w:rPr>
          <w:rFonts w:hint="default" w:ascii="宋体" w:hAnsi="宋体" w:eastAsia="宋体" w:cs="宋体"/>
          <w:color w:val="0D0D0D"/>
        </w:rPr>
        <w:t>年，加拿大麦吉尔大学的两个科学</w:t>
      </w:r>
      <w:r>
        <w:rPr>
          <w:rFonts w:hint="default" w:ascii="宋体" w:hAnsi="宋体" w:eastAsia="宋体" w:cs="宋体"/>
          <w:color w:val="0D0D0D"/>
          <w:spacing w:val="30"/>
        </w:rPr>
        <w:t>家</w:t>
      </w:r>
      <w:r>
        <w:rPr>
          <w:rFonts w:hint="default" w:ascii="宋体" w:hAnsi="宋体" w:eastAsia="宋体" w:cs="宋体"/>
          <w:color w:val="0D0D0D"/>
        </w:rPr>
        <w:t>James Olds</w:t>
      </w:r>
      <w:r>
        <w:rPr>
          <w:rFonts w:hint="default" w:ascii="宋体" w:hAnsi="宋体" w:eastAsia="宋体" w:cs="宋体"/>
          <w:color w:val="0D0D0D"/>
          <w:spacing w:val="30"/>
        </w:rPr>
        <w:t>与</w:t>
      </w:r>
      <w:r>
        <w:rPr>
          <w:rFonts w:hint="default" w:ascii="宋体" w:hAnsi="宋体" w:eastAsia="宋体" w:cs="宋体"/>
          <w:color w:val="0D0D0D"/>
        </w:rPr>
        <w:t>Peter Milner把电极擦进十五只老鼠的杏仁核体，老鼠可以用按键来</w:t>
      </w:r>
      <w:r>
        <w:rPr>
          <w:rFonts w:hint="default" w:ascii="宋体" w:hAnsi="宋体" w:eastAsia="宋体" w:cs="宋体"/>
          <w:color w:val="0D0D0D"/>
          <w:spacing w:val="-1"/>
        </w:rPr>
        <w:t>操纵电流，</w:t>
      </w:r>
      <w:r>
        <w:rPr>
          <w:rFonts w:hint="default" w:ascii="宋体" w:hAnsi="宋体" w:eastAsia="宋体" w:cs="宋体"/>
          <w:color w:val="0D0D0D"/>
        </w:rPr>
        <w:t>控制刺激自己杏仁核体的电量和电极刺激的快乐感。这实验背后的假设，当然是想要从科学的角度来寻找一个突破人类困境的答案。</w:t>
      </w:r>
    </w:p>
    <w:p>
      <w:pPr>
        <w:autoSpaceDE w:val="0"/>
        <w:autoSpaceDN w:val="0"/>
        <w:snapToGrid w:val="0"/>
        <w:spacing w:before="202" w:after="0" w:line="358" w:lineRule="exact"/>
        <w:ind w:left="0" w:right="0" w:firstLine="0"/>
        <w:jc w:val="both"/>
        <w:textAlignment w:val="auto"/>
        <w:rPr>
          <w:rFonts w:hint="default" w:ascii="宋体" w:hAnsi="宋体" w:eastAsia="宋体" w:cs="宋体"/>
          <w:color w:val="0D0D0D"/>
        </w:rPr>
      </w:pPr>
      <w:r>
        <w:rPr>
          <w:rFonts w:hint="default" w:ascii="宋体" w:hAnsi="宋体" w:eastAsia="宋体" w:cs="宋体"/>
          <w:color w:val="0D0D0D"/>
          <w:spacing w:val="-1"/>
        </w:rPr>
        <w:t>令人惊讶的</w:t>
      </w:r>
      <w:r>
        <w:rPr>
          <w:rFonts w:hint="default" w:ascii="宋体" w:hAnsi="宋体" w:eastAsia="宋体" w:cs="宋体"/>
          <w:color w:val="0D0D0D"/>
        </w:rPr>
        <w:t>结果是这些老鼠后来不停地按键，有的每分钟</w:t>
      </w:r>
      <w:r>
        <w:rPr>
          <w:rFonts w:hint="default" w:ascii="宋体" w:hAnsi="宋体" w:eastAsia="宋体" w:cs="宋体"/>
          <w:color w:val="0D0D0D"/>
          <w:spacing w:val="30"/>
        </w:rPr>
        <w:t>按</w:t>
      </w:r>
      <w:r>
        <w:rPr>
          <w:rFonts w:hint="default" w:ascii="宋体" w:hAnsi="宋体" w:eastAsia="宋体" w:cs="宋体"/>
          <w:color w:val="0D0D0D"/>
        </w:rPr>
        <w:t>70</w:t>
      </w:r>
      <w:r>
        <w:rPr>
          <w:rFonts w:hint="default" w:ascii="宋体" w:hAnsi="宋体" w:eastAsia="宋体" w:cs="宋体"/>
          <w:color w:val="0D0D0D"/>
          <w:spacing w:val="60"/>
        </w:rPr>
        <w:t>0</w:t>
      </w:r>
      <w:r>
        <w:rPr>
          <w:rFonts w:hint="default" w:ascii="宋体" w:hAnsi="宋体" w:eastAsia="宋体" w:cs="宋体"/>
          <w:color w:val="0D0D0D"/>
        </w:rPr>
        <w:t>次之多，甚至几天不吃不</w:t>
      </w:r>
      <w:r>
        <w:rPr>
          <w:rFonts w:hint="default" w:ascii="宋体" w:hAnsi="宋体" w:eastAsia="宋体" w:cs="宋体"/>
          <w:color w:val="0D0D0D"/>
          <w:spacing w:val="-1"/>
        </w:rPr>
        <w:t>喝不睡，也</w:t>
      </w:r>
      <w:r>
        <w:rPr>
          <w:rFonts w:hint="default" w:ascii="宋体" w:hAnsi="宋体" w:eastAsia="宋体" w:cs="宋体"/>
          <w:color w:val="0D0D0D"/>
        </w:rPr>
        <w:t>不罢休。有两只老鼠一直不停地按键，直到几天后休克而死。这实验证明快乐</w:t>
      </w:r>
    </w:p>
    <w:p>
      <w:pPr>
        <w:autoSpaceDE w:val="0"/>
        <w:autoSpaceDN w:val="0"/>
        <w:snapToGrid w:val="0"/>
        <w:spacing w:before="259"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440" w:right="1439" w:bottom="759" w:left="1440" w:header="0" w:footer="0" w:gutter="0"/>
          <w:pgNumType w:fmt="decimal" w:start="0"/>
          <w:cols w:space="720" w:num="1"/>
          <w:docGrid w:linePitch="1" w:charSpace="0"/>
        </w:sectPr>
      </w:pPr>
      <w:r>
        <w:rPr>
          <w:rFonts w:hint="default" w:ascii="Calibri" w:hAnsi="Calibri" w:eastAsia="Calibri" w:cs="Calibri"/>
          <w:sz w:val="22"/>
        </w:rPr>
        <w:t>—53</w:t>
      </w:r>
    </w:p>
    <w:p>
      <w:pPr>
        <w:autoSpaceDE w:val="0"/>
        <w:autoSpaceDN w:val="0"/>
        <w:snapToGrid w:val="0"/>
        <w:spacing w:before="0" w:after="0" w:line="358" w:lineRule="exact"/>
        <w:ind w:left="0" w:right="0" w:firstLine="0"/>
        <w:jc w:val="left"/>
        <w:textAlignment w:val="auto"/>
        <w:rPr>
          <w:rFonts w:hint="default" w:ascii="宋体" w:hAnsi="宋体" w:eastAsia="宋体" w:cs="宋体"/>
          <w:color w:val="0D0D0D"/>
        </w:rPr>
      </w:pPr>
      <w:r>
        <w:rPr>
          <w:rFonts w:hint="default" w:ascii="宋体" w:hAnsi="宋体" w:eastAsia="宋体" w:cs="宋体"/>
          <w:color w:val="0D0D0D"/>
        </w:rPr>
        <w:t>刺激网路对老鼠行为有极强烈的控制。后来</w:t>
      </w:r>
      <w:r>
        <w:rPr>
          <w:rFonts w:hint="default" w:ascii="宋体" w:hAnsi="宋体" w:eastAsia="宋体" w:cs="宋体"/>
          <w:color w:val="0D0D0D"/>
          <w:spacing w:val="30"/>
        </w:rPr>
        <w:t>在</w:t>
      </w:r>
      <w:r>
        <w:rPr>
          <w:rFonts w:hint="default" w:ascii="宋体" w:hAnsi="宋体" w:eastAsia="宋体" w:cs="宋体"/>
          <w:color w:val="0D0D0D"/>
        </w:rPr>
        <w:t>197</w:t>
      </w:r>
      <w:r>
        <w:rPr>
          <w:rFonts w:hint="default" w:ascii="宋体" w:hAnsi="宋体" w:eastAsia="宋体" w:cs="宋体"/>
          <w:color w:val="0D0D0D"/>
          <w:spacing w:val="60"/>
        </w:rPr>
        <w:t>0</w:t>
      </w:r>
      <w:r>
        <w:rPr>
          <w:rFonts w:hint="default" w:ascii="宋体" w:hAnsi="宋体" w:eastAsia="宋体" w:cs="宋体"/>
          <w:color w:val="0D0D0D"/>
        </w:rPr>
        <w:t>年有一个科学</w:t>
      </w:r>
      <w:r>
        <w:rPr>
          <w:rFonts w:hint="default" w:ascii="宋体" w:hAnsi="宋体" w:eastAsia="宋体" w:cs="宋体"/>
          <w:color w:val="0D0D0D"/>
          <w:spacing w:val="30"/>
        </w:rPr>
        <w:t>家</w:t>
      </w:r>
      <w:r>
        <w:rPr>
          <w:rFonts w:hint="default" w:ascii="宋体" w:hAnsi="宋体" w:eastAsia="宋体" w:cs="宋体"/>
          <w:color w:val="0D0D0D"/>
        </w:rPr>
        <w:t>Heat</w:t>
      </w:r>
      <w:r>
        <w:rPr>
          <w:rFonts w:hint="default" w:ascii="宋体" w:hAnsi="宋体" w:eastAsia="宋体" w:cs="宋体"/>
          <w:color w:val="0D0D0D"/>
          <w:spacing w:val="60"/>
        </w:rPr>
        <w:t>h</w:t>
      </w:r>
      <w:r>
        <w:rPr>
          <w:rFonts w:hint="default" w:ascii="宋体" w:hAnsi="宋体" w:eastAsia="宋体" w:cs="宋体"/>
          <w:color w:val="0D0D0D"/>
        </w:rPr>
        <w:t>改用两个人来</w:t>
      </w:r>
      <w:r>
        <w:rPr>
          <w:rFonts w:hint="default" w:ascii="宋体" w:hAnsi="宋体" w:eastAsia="宋体" w:cs="宋体"/>
          <w:color w:val="0D0D0D"/>
          <w:spacing w:val="-1"/>
        </w:rPr>
        <w:t>做同样的实</w:t>
      </w:r>
      <w:r>
        <w:rPr>
          <w:rFonts w:hint="default" w:ascii="宋体" w:hAnsi="宋体" w:eastAsia="宋体" w:cs="宋体"/>
          <w:color w:val="0D0D0D"/>
        </w:rPr>
        <w:t>验，初步效果跟老鼠实验结果差不多，可是因着有侵犯人权与缺乏安全保障的</w:t>
      </w:r>
      <w:r>
        <w:rPr>
          <w:rFonts w:hint="default" w:ascii="宋体" w:hAnsi="宋体" w:eastAsia="宋体" w:cs="宋体"/>
          <w:color w:val="0D0D0D"/>
          <w:spacing w:val="-1"/>
        </w:rPr>
        <w:t>考虑，实验</w:t>
      </w:r>
      <w:r>
        <w:rPr>
          <w:rFonts w:hint="default" w:ascii="宋体" w:hAnsi="宋体" w:eastAsia="宋体" w:cs="宋体"/>
          <w:color w:val="0D0D0D"/>
        </w:rPr>
        <w:t>很快就被学校禁止，所以实验没有完成。到今天也没有人再作同样的实验，大概与这项实验无法得到“保障实验者安全小组”的允许有关。</w:t>
      </w:r>
    </w:p>
    <w:p>
      <w:pPr>
        <w:autoSpaceDE w:val="0"/>
        <w:autoSpaceDN w:val="0"/>
        <w:snapToGrid w:val="0"/>
        <w:spacing w:before="201" w:after="0" w:line="358" w:lineRule="exact"/>
        <w:ind w:left="0" w:right="0" w:firstLine="0"/>
        <w:jc w:val="left"/>
        <w:textAlignment w:val="auto"/>
        <w:rPr>
          <w:rFonts w:hint="default" w:ascii="宋体" w:hAnsi="宋体" w:eastAsia="宋体" w:cs="宋体"/>
          <w:color w:val="0D0D0D"/>
        </w:rPr>
      </w:pPr>
      <w:r>
        <w:rPr>
          <w:rFonts w:hint="default" w:ascii="宋体" w:hAnsi="宋体" w:eastAsia="宋体" w:cs="宋体"/>
          <w:color w:val="0D0D0D"/>
          <w:spacing w:val="-1"/>
        </w:rPr>
        <w:t>为什么刺激</w:t>
      </w:r>
      <w:r>
        <w:rPr>
          <w:rFonts w:hint="default" w:ascii="宋体" w:hAnsi="宋体" w:eastAsia="宋体" w:cs="宋体"/>
          <w:color w:val="0D0D0D"/>
        </w:rPr>
        <w:t>快乐网路对人与老鼠有这么强烈的效果呢？部分理由在于大脑介质多巴胺对行</w:t>
      </w:r>
      <w:r>
        <w:rPr>
          <w:rFonts w:hint="default" w:ascii="宋体" w:hAnsi="宋体" w:eastAsia="宋体" w:cs="宋体"/>
          <w:color w:val="0D0D0D"/>
          <w:spacing w:val="-2"/>
        </w:rPr>
        <w:t>为的影响。简单来说，刺激快乐网路产生多巴胺。多巴胺对行</w:t>
      </w:r>
      <w:r>
        <w:rPr>
          <w:rFonts w:hint="default" w:ascii="宋体" w:hAnsi="宋体" w:eastAsia="宋体" w:cs="宋体"/>
          <w:color w:val="0D0D0D"/>
          <w:spacing w:val="-1"/>
        </w:rPr>
        <w:t>为的启动（Motivation）、</w:t>
      </w:r>
      <w:r>
        <w:rPr>
          <w:rFonts w:hint="default" w:ascii="宋体" w:hAnsi="宋体" w:eastAsia="宋体" w:cs="宋体"/>
          <w:color w:val="0D0D0D"/>
        </w:rPr>
        <w:t>习惯的养成（Habit Formation）、以及记忆的形成（Memory）过程及其功能有关。那些</w:t>
      </w:r>
      <w:r>
        <w:rPr>
          <w:rFonts w:hint="default" w:ascii="宋体" w:hAnsi="宋体" w:eastAsia="宋体" w:cs="宋体"/>
          <w:color w:val="0D0D0D"/>
          <w:spacing w:val="-1"/>
        </w:rPr>
        <w:t>可能产生成</w:t>
      </w:r>
      <w:r>
        <w:rPr>
          <w:rFonts w:hint="default" w:ascii="宋体" w:hAnsi="宋体" w:eastAsia="宋体" w:cs="宋体"/>
          <w:color w:val="0D0D0D"/>
        </w:rPr>
        <w:t>瘾性的药物（如可卡因，鸦片类药物，尼古丁，酒精，安非他命等），与可能造成上瘾的行为如赌博，都与刺激多巴胺的生成及其功能有关。</w:t>
      </w:r>
    </w:p>
    <w:p>
      <w:pPr>
        <w:autoSpaceDE w:val="0"/>
        <w:autoSpaceDN w:val="0"/>
        <w:snapToGrid w:val="0"/>
        <w:spacing w:before="202" w:after="0" w:line="358" w:lineRule="exact"/>
        <w:ind w:left="0" w:right="0" w:firstLine="0"/>
        <w:jc w:val="both"/>
        <w:textAlignment w:val="auto"/>
        <w:rPr>
          <w:rFonts w:hint="default" w:ascii="宋体" w:hAnsi="宋体" w:eastAsia="宋体" w:cs="宋体"/>
          <w:color w:val="0D0D0D"/>
        </w:rPr>
      </w:pPr>
      <w:r>
        <w:rPr>
          <w:rFonts w:hint="default" w:ascii="宋体" w:hAnsi="宋体" w:eastAsia="宋体" w:cs="宋体"/>
          <w:color w:val="0D0D0D"/>
          <w:spacing w:val="-1"/>
        </w:rPr>
        <w:t>可是，大脑</w:t>
      </w:r>
      <w:r>
        <w:rPr>
          <w:rFonts w:hint="default" w:ascii="宋体" w:hAnsi="宋体" w:eastAsia="宋体" w:cs="宋体"/>
          <w:color w:val="0D0D0D"/>
        </w:rPr>
        <w:t>网络受到刺激产生多巴胺以后，下一次同样刺激而产生的多巴胺量，就相对比</w:t>
      </w:r>
      <w:r>
        <w:rPr>
          <w:rFonts w:hint="default" w:ascii="宋体" w:hAnsi="宋体" w:eastAsia="宋体" w:cs="宋体"/>
          <w:color w:val="0D0D0D"/>
          <w:spacing w:val="-1"/>
        </w:rPr>
        <w:t>上一次要来</w:t>
      </w:r>
      <w:r>
        <w:rPr>
          <w:rFonts w:hint="default" w:ascii="宋体" w:hAnsi="宋体" w:eastAsia="宋体" w:cs="宋体"/>
          <w:color w:val="0D0D0D"/>
        </w:rPr>
        <w:t>得少。换句话说，每一次新的刺激，快乐感觉的回报就越来越少。为了要追求</w:t>
      </w:r>
      <w:r>
        <w:rPr>
          <w:rFonts w:hint="default" w:ascii="宋体" w:hAnsi="宋体" w:eastAsia="宋体" w:cs="宋体"/>
          <w:color w:val="0D0D0D"/>
          <w:spacing w:val="-1"/>
        </w:rPr>
        <w:t>同样的极度</w:t>
      </w:r>
      <w:r>
        <w:rPr>
          <w:rFonts w:hint="default" w:ascii="宋体" w:hAnsi="宋体" w:eastAsia="宋体" w:cs="宋体"/>
          <w:color w:val="0D0D0D"/>
        </w:rPr>
        <w:t>快乐的感觉，刺激的密度与强度必须不断增加。倘若刺激的密度和强度没有增</w:t>
      </w:r>
      <w:r>
        <w:rPr>
          <w:rFonts w:hint="default" w:ascii="宋体" w:hAnsi="宋体" w:eastAsia="宋体" w:cs="宋体"/>
          <w:color w:val="0D0D0D"/>
          <w:spacing w:val="-1"/>
        </w:rPr>
        <w:t>加，大脑网</w:t>
      </w:r>
      <w:r>
        <w:rPr>
          <w:rFonts w:hint="default" w:ascii="宋体" w:hAnsi="宋体" w:eastAsia="宋体" w:cs="宋体"/>
          <w:color w:val="0D0D0D"/>
        </w:rPr>
        <w:t>络产生的多巴胺量就越来越少，快乐的程度也就越来越低。不但如此，如果刺</w:t>
      </w:r>
    </w:p>
    <w:p>
      <w:pPr>
        <w:autoSpaceDE w:val="0"/>
        <w:autoSpaceDN w:val="0"/>
        <w:snapToGrid w:val="0"/>
        <w:spacing w:before="2" w:after="0" w:line="358" w:lineRule="exact"/>
        <w:ind w:left="0" w:right="0" w:firstLine="0"/>
        <w:jc w:val="both"/>
        <w:textAlignment w:val="auto"/>
        <w:rPr>
          <w:rFonts w:hint="default" w:ascii="宋体" w:hAnsi="宋体" w:eastAsia="宋体" w:cs="宋体"/>
          <w:color w:val="0D0D0D"/>
        </w:rPr>
      </w:pPr>
      <w:r>
        <w:rPr>
          <w:rFonts w:hint="default" w:ascii="宋体" w:hAnsi="宋体" w:eastAsia="宋体" w:cs="宋体"/>
          <w:color w:val="0D0D0D"/>
          <w:spacing w:val="-1"/>
        </w:rPr>
        <w:t>激停止，这</w:t>
      </w:r>
      <w:r>
        <w:rPr>
          <w:rFonts w:hint="default" w:ascii="宋体" w:hAnsi="宋体" w:eastAsia="宋体" w:cs="宋体"/>
          <w:color w:val="0D0D0D"/>
        </w:rPr>
        <w:t>人的情绪就非常低落难受，甚至想自杀。这是造成成瘾的大脑功能的神经生物</w:t>
      </w:r>
      <w:r>
        <w:rPr>
          <w:rFonts w:hint="default" w:ascii="宋体" w:hAnsi="宋体" w:eastAsia="宋体" w:cs="宋体"/>
          <w:color w:val="0D0D0D"/>
          <w:spacing w:val="-1"/>
        </w:rPr>
        <w:t>学基础。同</w:t>
      </w:r>
      <w:r>
        <w:rPr>
          <w:rFonts w:hint="default" w:ascii="宋体" w:hAnsi="宋体" w:eastAsia="宋体" w:cs="宋体"/>
          <w:color w:val="0D0D0D"/>
        </w:rPr>
        <w:t>时也解释了为什么上了瘾的人，必须不停刺激自己，如透过吸烟，喝酒，用可</w:t>
      </w:r>
      <w:r>
        <w:rPr>
          <w:rFonts w:hint="default" w:ascii="宋体" w:hAnsi="宋体" w:eastAsia="宋体" w:cs="宋体"/>
          <w:color w:val="0D0D0D"/>
          <w:spacing w:val="-1"/>
        </w:rPr>
        <w:t>卡因或鸦片</w:t>
      </w:r>
      <w:r>
        <w:rPr>
          <w:rFonts w:hint="default" w:ascii="宋体" w:hAnsi="宋体" w:eastAsia="宋体" w:cs="宋体"/>
          <w:color w:val="0D0D0D"/>
        </w:rPr>
        <w:t>类药物，或赌博，看黄色网站，打游戏机，或上网购物，而且刺激的量越来越</w:t>
      </w:r>
      <w:r>
        <w:rPr>
          <w:rFonts w:hint="default" w:ascii="宋体" w:hAnsi="宋体" w:eastAsia="宋体" w:cs="宋体"/>
          <w:color w:val="0D0D0D"/>
          <w:spacing w:val="-1"/>
        </w:rPr>
        <w:t>大，次数越</w:t>
      </w:r>
      <w:r>
        <w:rPr>
          <w:rFonts w:hint="default" w:ascii="宋体" w:hAnsi="宋体" w:eastAsia="宋体" w:cs="宋体"/>
          <w:color w:val="0D0D0D"/>
        </w:rPr>
        <w:t>来越多。也因着多巴胺对记忆功能的作用，戒了瘾的人，看到别人用毒品或进行上瘾的活动如赌博或上网，记忆被重新激活，就很容易再掉进上瘾的网罗里。</w:t>
      </w:r>
    </w:p>
    <w:p>
      <w:pPr>
        <w:autoSpaceDE w:val="0"/>
        <w:autoSpaceDN w:val="0"/>
        <w:snapToGrid w:val="0"/>
        <w:spacing w:before="248" w:after="0" w:line="300" w:lineRule="exact"/>
        <w:ind w:left="0" w:right="0" w:firstLine="0"/>
        <w:jc w:val="left"/>
        <w:textAlignment w:val="auto"/>
        <w:rPr>
          <w:rFonts w:hint="default" w:ascii="宋体" w:hAnsi="宋体" w:eastAsia="宋体" w:cs="宋体"/>
          <w:color w:val="0D0D0D"/>
        </w:rPr>
      </w:pPr>
      <w:r>
        <w:rPr>
          <w:rFonts w:hint="default" w:ascii="宋体" w:hAnsi="宋体" w:eastAsia="宋体" w:cs="宋体"/>
          <w:color w:val="0D0D0D"/>
        </w:rPr>
        <w:t>下面的图</w:t>
      </w:r>
      <w:r>
        <w:rPr>
          <w:rFonts w:hint="default" w:ascii="宋体" w:hAnsi="宋体" w:eastAsia="宋体" w:cs="宋体"/>
          <w:color w:val="0D0D0D"/>
          <w:spacing w:val="30"/>
        </w:rPr>
        <w:t>表</w:t>
      </w:r>
      <w:r>
        <w:rPr>
          <w:rFonts w:hint="default" w:ascii="宋体" w:hAnsi="宋体" w:eastAsia="宋体" w:cs="宋体"/>
          <w:color w:val="0D0D0D"/>
          <w:spacing w:val="60"/>
        </w:rPr>
        <w:t>1</w:t>
      </w:r>
      <w:r>
        <w:rPr>
          <w:rFonts w:hint="default" w:ascii="宋体" w:hAnsi="宋体" w:eastAsia="宋体" w:cs="宋体"/>
          <w:color w:val="0D0D0D"/>
        </w:rPr>
        <w:t>把沉溺行为的进展归纳起来：</w:t>
      </w:r>
    </w:p>
    <w:p>
      <w:pPr>
        <w:autoSpaceDE w:val="0"/>
        <w:autoSpaceDN w:val="0"/>
        <w:snapToGrid w:val="0"/>
        <w:spacing w:before="5825"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396" w:right="1438" w:bottom="759" w:left="1440" w:header="0" w:footer="0" w:gutter="0"/>
          <w:pgNumType w:fmt="decimal" w:start="0"/>
          <w:cols w:space="720" w:num="1"/>
          <w:docGrid w:linePitch="1" w:charSpace="0"/>
        </w:sectPr>
      </w:pPr>
      <w:r>
        <w:rPr>
          <w:rFonts w:hint="default" w:ascii="Calibri" w:hAnsi="Calibri" w:eastAsia="Calibri" w:cs="Calibri"/>
          <w:sz w:val="22"/>
        </w:rPr>
        <w:t>—54</w:t>
      </w:r>
      <w:r>
        <w:rPr>
          <w:rFonts w:hint="default" w:ascii="Calibri" w:hAnsi="Calibri" w:eastAsia="Calibri" w:cs="Calibri"/>
          <w:color w:val="000000"/>
          <w:spacing w:val="0"/>
          <w:w w:val="100"/>
          <w:position w:val="0"/>
          <w:sz w:val="22"/>
          <w:highlight w:val="none"/>
          <w:u w:val="none"/>
          <w:lang w:val="en-US" w:eastAsia="zh-CN" w:bidi="ar-SA"/>
        </w:rPr>
        <w:pict>
          <v:shape id="1282" o:spid="_x0000_s1228" type="#_x0000_t75" style="position:absolute;left:0;margin-left:72pt;margin-top:452.05pt;height:237.6pt;width:378pt;mso-position-horizontal-relative:page;mso-position-vertical-relative:page;rotation:0f;z-index:-251451392;" o:ole="f" fillcolor="#FFFFFF" filled="f" o:preferrelative="t" stroked="f" coordorigin="0,0" coordsize="21600,21600">
            <v:fill on="f" color2="#FFFFFF" focus="0%"/>
            <v:imagedata gain="65536f" blacklevel="0f" gamma="0" chromakey="#FFFFFF" o:title="" r:id="rId56"/>
            <o:lock v:ext="edit" position="f" selection="f" grouping="f" rotation="f" cropping="f" text="f" aspectratio="t"/>
          </v:shape>
        </w:pict>
      </w:r>
    </w:p>
    <w:p>
      <w:pPr>
        <w:autoSpaceDE w:val="0"/>
        <w:autoSpaceDN w:val="0"/>
        <w:snapToGrid w:val="0"/>
        <w:spacing w:before="2" w:after="0" w:line="300" w:lineRule="exact"/>
        <w:ind w:left="0" w:right="0" w:firstLine="0"/>
        <w:jc w:val="left"/>
        <w:textAlignment w:val="auto"/>
        <w:rPr>
          <w:rFonts w:hint="default" w:ascii="宋体" w:hAnsi="宋体" w:eastAsia="宋体" w:cs="宋体"/>
          <w:color w:val="0D0D0D"/>
        </w:rPr>
      </w:pPr>
      <w:r>
        <w:rPr>
          <w:rFonts w:hint="default" w:ascii="宋体" w:hAnsi="宋体" w:eastAsia="宋体" w:cs="宋体"/>
          <w:color w:val="0D0D0D"/>
        </w:rPr>
        <w:t>为了快乐而寻找快乐，为了刺激而寻找刺激，是造成沉溺的最大诱因。所以，刺激老鼠的</w:t>
      </w:r>
      <w:r>
        <w:rPr>
          <w:rFonts w:hint="default" w:ascii="宋体" w:hAnsi="宋体" w:eastAsia="宋体" w:cs="宋体"/>
          <w:color w:val="0D0D0D"/>
          <w:spacing w:val="-1"/>
        </w:rPr>
        <w:t>杏仁核体就</w:t>
      </w:r>
      <w:r>
        <w:rPr>
          <w:rFonts w:hint="default" w:ascii="宋体" w:hAnsi="宋体" w:eastAsia="宋体" w:cs="宋体"/>
          <w:color w:val="0D0D0D"/>
        </w:rPr>
        <w:t>可能造成沉溺。要得快乐而避免沉溺，就必须在关系与意义里寻找快乐，这样，</w:t>
      </w:r>
      <w:r>
        <w:rPr>
          <w:rFonts w:hint="default" w:ascii="宋体" w:hAnsi="宋体" w:eastAsia="宋体" w:cs="宋体"/>
          <w:color w:val="0D0D0D"/>
          <w:spacing w:val="1"/>
        </w:rPr>
        <w:t>得沉溺的几率</w:t>
      </w:r>
      <w:r>
        <w:rPr>
          <w:rFonts w:hint="default" w:ascii="宋体" w:hAnsi="宋体" w:eastAsia="宋体" w:cs="宋体"/>
          <w:color w:val="0D0D0D"/>
        </w:rPr>
        <w:t>就小了。单单刻意追寻金钱，权力，性欲的满足，吃东西的满足，购物拥有的满足，都可能造成沉溺，就如同用毒品，酒精，赌博，吸烟来得到满足，得到快乐和刺激一样。反之，追寻在意义与关系里得到的满足，不会造成沉溺。我相信这跟神设计与创造人的大脑网络的硬件连接和功能有关。</w:t>
      </w:r>
    </w:p>
    <w:p>
      <w:pPr>
        <w:autoSpaceDE w:val="0"/>
        <w:autoSpaceDN w:val="0"/>
        <w:snapToGrid w:val="0"/>
        <w:spacing w:before="2" w:after="0" w:line="300" w:lineRule="exact"/>
        <w:ind w:left="0" w:right="0" w:firstLine="0"/>
        <w:jc w:val="left"/>
        <w:textAlignment w:val="auto"/>
        <w:rPr>
          <w:rFonts w:hint="default" w:ascii="宋体" w:hAnsi="宋体" w:eastAsia="宋体" w:cs="宋体"/>
          <w:color w:val="0D0D0D"/>
        </w:rPr>
      </w:pPr>
    </w:p>
    <w:p>
      <w:pPr>
        <w:autoSpaceDE w:val="0"/>
        <w:autoSpaceDN w:val="0"/>
        <w:snapToGrid w:val="0"/>
        <w:spacing w:before="256" w:after="0" w:line="400" w:lineRule="exact"/>
        <w:ind w:left="0" w:right="0" w:firstLine="0"/>
        <w:jc w:val="left"/>
        <w:textAlignment w:val="auto"/>
        <w:rPr>
          <w:rFonts w:hint="default" w:ascii="宋体" w:hAnsi="宋体" w:eastAsia="宋体" w:cs="宋体"/>
          <w:color w:val="0D0D0D"/>
          <w:sz w:val="32"/>
        </w:rPr>
      </w:pPr>
      <w:r>
        <w:rPr>
          <w:rFonts w:hint="default" w:ascii="宋体" w:hAnsi="宋体" w:eastAsia="宋体" w:cs="宋体"/>
          <w:color w:val="0D0D0D"/>
          <w:sz w:val="32"/>
        </w:rPr>
        <w:t>环境与基因的互动</w:t>
      </w:r>
      <w:r>
        <w:rPr>
          <w:rFonts w:hint="default" w:ascii="宋体" w:hAnsi="宋体" w:eastAsia="宋体" w:cs="宋体"/>
          <w:color w:val="0D0D0D"/>
          <w:spacing w:val="0"/>
          <w:w w:val="100"/>
          <w:position w:val="0"/>
          <w:sz w:val="32"/>
          <w:highlight w:val="none"/>
          <w:u w:val="none"/>
          <w:lang w:val="en-US" w:eastAsia="zh-CN" w:bidi="ar-SA"/>
        </w:rPr>
        <w:pict>
          <v:shape id="1284" o:spid="_x0000_s1229" type="#_x0000_t75" style="position:absolute;left:0;margin-left:71.75pt;margin-top:207.25pt;height:1.35pt;width:128.4pt;mso-position-horizontal-relative:page;mso-position-vertical-relative:page;rotation:0f;z-index:-251450368;" o:ole="f" fillcolor="#FFFFFF" filled="f" o:preferrelative="t" stroked="f" coordorigin="0,0" coordsize="21600,21600">
            <v:fill on="f" color2="#FFFFFF" focus="0%"/>
            <v:imagedata gain="65536f" blacklevel="0f" gamma="0" chromakey="#FFFFFF" o:title="" r:id="rId54"/>
            <o:lock v:ext="edit" position="f" selection="f" grouping="f" rotation="f" cropping="f" text="f" aspectratio="t"/>
          </v:shape>
        </w:pict>
      </w:r>
    </w:p>
    <w:p>
      <w:pPr>
        <w:autoSpaceDE w:val="0"/>
        <w:autoSpaceDN w:val="0"/>
        <w:snapToGrid w:val="0"/>
        <w:spacing w:before="278" w:after="0" w:line="300" w:lineRule="exact"/>
        <w:ind w:left="0" w:right="0" w:firstLine="0"/>
        <w:jc w:val="left"/>
        <w:textAlignment w:val="auto"/>
        <w:rPr>
          <w:rFonts w:hint="default" w:ascii="宋体" w:hAnsi="宋体" w:eastAsia="宋体" w:cs="宋体"/>
          <w:color w:val="0D0D0D"/>
        </w:rPr>
      </w:pPr>
      <w:r>
        <w:rPr>
          <w:rFonts w:hint="default" w:ascii="宋体" w:hAnsi="宋体" w:eastAsia="宋体" w:cs="宋体"/>
          <w:color w:val="0D0D0D"/>
        </w:rPr>
        <w:t>当然，每个人对沉溺的抵抗力，也是跟基因与环境的互动有关。控制多巴胺功能基因的多</w:t>
      </w:r>
      <w:r>
        <w:rPr>
          <w:rFonts w:hint="default" w:ascii="宋体" w:hAnsi="宋体" w:eastAsia="宋体" w:cs="宋体"/>
          <w:color w:val="0D0D0D"/>
          <w:spacing w:val="-1"/>
        </w:rPr>
        <w:t>型性，影响</w:t>
      </w:r>
      <w:r>
        <w:rPr>
          <w:rFonts w:hint="default" w:ascii="宋体" w:hAnsi="宋体" w:eastAsia="宋体" w:cs="宋体"/>
          <w:color w:val="0D0D0D"/>
        </w:rPr>
        <w:t>每个人对沉溺的抵抗力的大小。目前，美国政府对沉溺的大脑功能和基因研究，</w:t>
      </w:r>
      <w:r>
        <w:rPr>
          <w:rFonts w:hint="default" w:ascii="宋体" w:hAnsi="宋体" w:eastAsia="宋体" w:cs="宋体"/>
          <w:color w:val="0D0D0D"/>
          <w:spacing w:val="1"/>
        </w:rPr>
        <w:t>投入大量的经</w:t>
      </w:r>
      <w:r>
        <w:rPr>
          <w:rFonts w:hint="default" w:ascii="宋体" w:hAnsi="宋体" w:eastAsia="宋体" w:cs="宋体"/>
          <w:color w:val="0D0D0D"/>
        </w:rPr>
        <w:t>费和人力，我们盼望在可见的未来，这研究会有一些成果，可以对沉溺的治疗有点帮助。</w:t>
      </w:r>
    </w:p>
    <w:p>
      <w:pPr>
        <w:autoSpaceDE w:val="0"/>
        <w:autoSpaceDN w:val="0"/>
        <w:snapToGrid w:val="0"/>
        <w:spacing w:before="245" w:after="0" w:line="300" w:lineRule="exact"/>
        <w:ind w:left="0" w:right="0" w:firstLine="0"/>
        <w:jc w:val="left"/>
        <w:textAlignment w:val="auto"/>
        <w:rPr>
          <w:rFonts w:hint="default" w:ascii="宋体" w:hAnsi="宋体" w:eastAsia="宋体" w:cs="宋体"/>
          <w:color w:val="0D0D0D"/>
        </w:rPr>
      </w:pPr>
      <w:r>
        <w:rPr>
          <w:rFonts w:hint="default" w:ascii="宋体" w:hAnsi="宋体" w:eastAsia="宋体" w:cs="宋体"/>
          <w:color w:val="0D0D0D"/>
        </w:rPr>
        <w:t>沉溺的环境因素，不容忽视。今天，造成毒品泛滥的社会因素，似乎不是我们以个人的身份就可以很容易地去改变的。网络上黄色的网站，赌博的网站，每个人都很容易就可以进入。政府更严格的监控可能有效，却不能把这些诱惑完全杜绝。沉溺的个人和家庭因素，</w:t>
      </w:r>
      <w:r>
        <w:rPr>
          <w:rFonts w:hint="default" w:ascii="宋体" w:hAnsi="宋体" w:eastAsia="宋体" w:cs="宋体"/>
          <w:color w:val="0D0D0D"/>
          <w:spacing w:val="1"/>
        </w:rPr>
        <w:t>会比较容易</w:t>
      </w:r>
      <w:r>
        <w:rPr>
          <w:rFonts w:hint="default" w:ascii="宋体" w:hAnsi="宋体" w:eastAsia="宋体" w:cs="宋体"/>
          <w:color w:val="0D0D0D"/>
        </w:rPr>
        <w:t>改变吗？小孩的压力，青年人的苦闷，父母忙碌不在家，父母儿女之间缺乏沟</w:t>
      </w:r>
      <w:r>
        <w:rPr>
          <w:rFonts w:hint="default" w:ascii="宋体" w:hAnsi="宋体" w:eastAsia="宋体" w:cs="宋体"/>
          <w:color w:val="0D0D0D"/>
          <w:spacing w:val="1"/>
        </w:rPr>
        <w:t>通，小孩片</w:t>
      </w:r>
      <w:r>
        <w:rPr>
          <w:rFonts w:hint="default" w:ascii="宋体" w:hAnsi="宋体" w:eastAsia="宋体" w:cs="宋体"/>
          <w:color w:val="0D0D0D"/>
        </w:rPr>
        <w:t>面注重学习而缺乏发展兴趣多元化，孤独没有扶持关爱朋友的圈子，这些个人</w:t>
      </w:r>
      <w:r>
        <w:rPr>
          <w:rFonts w:hint="default" w:ascii="宋体" w:hAnsi="宋体" w:eastAsia="宋体" w:cs="宋体"/>
          <w:color w:val="0D0D0D"/>
          <w:spacing w:val="1"/>
        </w:rPr>
        <w:t>或家庭的因</w:t>
      </w:r>
      <w:r>
        <w:rPr>
          <w:rFonts w:hint="default" w:ascii="宋体" w:hAnsi="宋体" w:eastAsia="宋体" w:cs="宋体"/>
          <w:color w:val="0D0D0D"/>
        </w:rPr>
        <w:t>素都可能推动寻找刺激的倾向，变成导致沉溺行为的诱因。要防范沉溺，实在</w:t>
      </w:r>
      <w:r>
        <w:rPr>
          <w:rFonts w:hint="default" w:ascii="宋体" w:hAnsi="宋体" w:eastAsia="宋体" w:cs="宋体"/>
          <w:color w:val="0D0D0D"/>
          <w:spacing w:val="1"/>
        </w:rPr>
        <w:t>不容易。我</w:t>
      </w:r>
      <w:r>
        <w:rPr>
          <w:rFonts w:hint="default" w:ascii="宋体" w:hAnsi="宋体" w:eastAsia="宋体" w:cs="宋体"/>
          <w:color w:val="0D0D0D"/>
        </w:rPr>
        <w:t>建议教会里的团契与小组，多彼此透明沟通，关怀，扶持，祷告。尽量减少个</w:t>
      </w:r>
      <w:r>
        <w:rPr>
          <w:rFonts w:hint="default" w:ascii="宋体" w:hAnsi="宋体" w:eastAsia="宋体" w:cs="宋体"/>
          <w:color w:val="0D0D0D"/>
          <w:spacing w:val="1"/>
        </w:rPr>
        <w:t>人孤独与别人</w:t>
      </w:r>
      <w:r>
        <w:rPr>
          <w:rFonts w:hint="default" w:ascii="宋体" w:hAnsi="宋体" w:eastAsia="宋体" w:cs="宋体"/>
          <w:color w:val="0D0D0D"/>
        </w:rPr>
        <w:t>的隔膜，防止个别家庭与别的家庭的隔离。如果可以增加彼此的交往扶持与关爱，肯定可以减少寻找刺激的欲望和诱惑。</w:t>
      </w:r>
    </w:p>
    <w:p>
      <w:pPr>
        <w:autoSpaceDE w:val="0"/>
        <w:autoSpaceDN w:val="0"/>
        <w:snapToGrid w:val="0"/>
        <w:spacing w:before="245" w:after="0" w:line="300" w:lineRule="exact"/>
        <w:ind w:left="0" w:right="0" w:firstLine="0"/>
        <w:jc w:val="left"/>
        <w:textAlignment w:val="auto"/>
        <w:rPr>
          <w:rFonts w:hint="default" w:ascii="宋体" w:hAnsi="宋体" w:eastAsia="宋体" w:cs="宋体"/>
          <w:color w:val="0D0D0D"/>
        </w:rPr>
      </w:pPr>
    </w:p>
    <w:p>
      <w:pPr>
        <w:autoSpaceDE w:val="0"/>
        <w:autoSpaceDN w:val="0"/>
        <w:snapToGrid w:val="0"/>
        <w:spacing w:before="247" w:after="0" w:line="400" w:lineRule="exact"/>
        <w:ind w:left="0" w:right="0" w:firstLine="0"/>
        <w:jc w:val="left"/>
        <w:textAlignment w:val="auto"/>
        <w:rPr>
          <w:rFonts w:hint="default" w:ascii="宋体" w:hAnsi="宋体" w:eastAsia="宋体" w:cs="宋体"/>
          <w:color w:val="0D0D0D"/>
          <w:sz w:val="28"/>
        </w:rPr>
      </w:pPr>
      <w:r>
        <w:rPr>
          <w:rFonts w:hint="default" w:ascii="宋体" w:hAnsi="宋体" w:eastAsia="宋体" w:cs="宋体"/>
          <w:color w:val="0D0D0D"/>
          <w:sz w:val="32"/>
        </w:rPr>
        <w:t>上瘾就等于是犯罪吗</w:t>
      </w:r>
      <w:r>
        <w:rPr>
          <w:rFonts w:hint="default" w:ascii="宋体" w:hAnsi="宋体" w:eastAsia="宋体" w:cs="宋体"/>
          <w:color w:val="0D0D0D"/>
          <w:sz w:val="28"/>
        </w:rPr>
        <w:t>？</w:t>
      </w:r>
      <w:r>
        <w:rPr>
          <w:rFonts w:hint="default" w:ascii="宋体" w:hAnsi="宋体" w:eastAsia="宋体" w:cs="宋体"/>
          <w:color w:val="0D0D0D"/>
          <w:spacing w:val="0"/>
          <w:w w:val="100"/>
          <w:position w:val="0"/>
          <w:sz w:val="28"/>
          <w:highlight w:val="none"/>
          <w:u w:val="none"/>
          <w:lang w:val="en-US" w:eastAsia="zh-CN" w:bidi="ar-SA"/>
        </w:rPr>
        <w:pict>
          <v:shape id="1285" o:spid="_x0000_s1230" type="#_x0000_t75" style="position:absolute;left:0;margin-left:71.75pt;margin-top:493.85pt;height:1.35pt;width:144.4pt;mso-position-horizontal-relative:page;mso-position-vertical-relative:page;rotation:0f;z-index:-251449344;" o:ole="f" fillcolor="#FFFFFF" filled="f" o:preferrelative="t" stroked="f" coordorigin="0,0" coordsize="21600,21600">
            <v:fill on="f" color2="#FFFFFF" focus="0%"/>
            <v:imagedata gain="65536f" blacklevel="0f" gamma="0" chromakey="#FFFFFF" o:title="" r:id="rId57"/>
            <o:lock v:ext="edit" position="f" selection="f" grouping="f" rotation="f" cropping="f" text="f" aspectratio="t"/>
          </v:shape>
        </w:pict>
      </w:r>
    </w:p>
    <w:p>
      <w:pPr>
        <w:autoSpaceDE w:val="0"/>
        <w:autoSpaceDN w:val="0"/>
        <w:snapToGrid w:val="0"/>
        <w:spacing w:before="232" w:after="0" w:line="358" w:lineRule="exact"/>
        <w:ind w:left="0" w:right="0" w:firstLine="0"/>
        <w:jc w:val="left"/>
        <w:textAlignment w:val="auto"/>
        <w:rPr>
          <w:rFonts w:hint="default" w:ascii="宋体" w:hAnsi="宋体" w:eastAsia="宋体" w:cs="宋体"/>
          <w:color w:val="0D0D0D"/>
        </w:rPr>
      </w:pPr>
      <w:r>
        <w:rPr>
          <w:rFonts w:hint="default" w:ascii="宋体" w:hAnsi="宋体" w:eastAsia="宋体" w:cs="宋体"/>
          <w:color w:val="0D0D0D"/>
          <w:spacing w:val="-1"/>
        </w:rPr>
        <w:t>从圣经的角</w:t>
      </w:r>
      <w:r>
        <w:rPr>
          <w:rFonts w:hint="default" w:ascii="宋体" w:hAnsi="宋体" w:eastAsia="宋体" w:cs="宋体"/>
          <w:color w:val="0D0D0D"/>
        </w:rPr>
        <w:t>度来说，上瘾是被某些物质或行为辖制，的确是犯罪和被罪辖制的表现。可是，</w:t>
      </w:r>
      <w:r>
        <w:rPr>
          <w:rFonts w:hint="default" w:ascii="宋体" w:hAnsi="宋体" w:eastAsia="宋体" w:cs="宋体"/>
          <w:color w:val="0D0D0D"/>
          <w:spacing w:val="1"/>
        </w:rPr>
        <w:t>上瘾与犯罪</w:t>
      </w:r>
      <w:r>
        <w:rPr>
          <w:rFonts w:hint="default" w:ascii="宋体" w:hAnsi="宋体" w:eastAsia="宋体" w:cs="宋体"/>
          <w:color w:val="0D0D0D"/>
        </w:rPr>
        <w:t>也有不同之处，不容忽略。换句话说，上瘾有犯罪的特征，可是也有病态的特</w:t>
      </w:r>
      <w:r>
        <w:rPr>
          <w:rFonts w:hint="default" w:ascii="宋体" w:hAnsi="宋体" w:eastAsia="宋体" w:cs="宋体"/>
          <w:color w:val="0D0D0D"/>
          <w:spacing w:val="1"/>
        </w:rPr>
        <w:t>征。所以，虽</w:t>
      </w:r>
      <w:r>
        <w:rPr>
          <w:rFonts w:hint="default" w:ascii="宋体" w:hAnsi="宋体" w:eastAsia="宋体" w:cs="宋体"/>
          <w:color w:val="0D0D0D"/>
        </w:rPr>
        <w:t>然每个人都是罪人，却不是每个人都有沉溺的病态。上面我已经说过，沉溺的病态是基因与环境互动造成的，因此，只有大概百分之三十的人有沉溺的病态行为。下面的图</w:t>
      </w:r>
      <w:r>
        <w:rPr>
          <w:rFonts w:hint="default" w:ascii="宋体" w:hAnsi="宋体" w:eastAsia="宋体" w:cs="宋体"/>
          <w:color w:val="0D0D0D"/>
          <w:spacing w:val="30"/>
        </w:rPr>
        <w:t>表</w:t>
      </w:r>
      <w:r>
        <w:rPr>
          <w:rFonts w:hint="eastAsia" w:ascii="宋体" w:hAnsi="宋体" w:eastAsia="宋体" w:cs="宋体"/>
          <w:color w:val="0D0D0D"/>
          <w:spacing w:val="30"/>
          <w:lang w:val="en-US" w:eastAsia="zh-CN"/>
        </w:rPr>
        <w:t>2</w:t>
      </w:r>
      <w:r>
        <w:rPr>
          <w:rFonts w:hint="default" w:ascii="宋体" w:hAnsi="宋体" w:eastAsia="宋体" w:cs="宋体"/>
          <w:color w:val="0D0D0D"/>
        </w:rPr>
        <w:t>，我把两者的不同归纳起来。</w:t>
      </w:r>
    </w:p>
    <w:p>
      <w:pPr>
        <w:autoSpaceDE w:val="0"/>
        <w:autoSpaceDN w:val="0"/>
        <w:snapToGrid w:val="0"/>
        <w:spacing w:before="2681"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440" w:right="1199" w:bottom="759" w:left="1440" w:header="0" w:footer="0" w:gutter="0"/>
          <w:pgNumType w:fmt="decimal" w:start="0"/>
          <w:cols w:space="720" w:num="1"/>
          <w:docGrid w:linePitch="1" w:charSpace="0"/>
        </w:sectPr>
      </w:pPr>
      <w:r>
        <w:rPr>
          <w:rFonts w:hint="default" w:ascii="Calibri" w:hAnsi="Calibri" w:eastAsia="Calibri" w:cs="Calibri"/>
          <w:sz w:val="22"/>
        </w:rPr>
        <w:t>—55</w:t>
      </w:r>
    </w:p>
    <w:p>
      <w:pPr>
        <w:autoSpaceDE w:val="0"/>
        <w:autoSpaceDN w:val="0"/>
        <w:snapToGrid w:val="0"/>
        <w:spacing w:before="4141" w:after="0" w:line="300" w:lineRule="exact"/>
        <w:ind w:left="0" w:right="0" w:firstLine="0"/>
        <w:jc w:val="left"/>
        <w:textAlignment w:val="auto"/>
        <w:rPr>
          <w:rFonts w:hint="default" w:ascii="宋体" w:hAnsi="宋体" w:eastAsia="宋体" w:cs="宋体"/>
          <w:color w:val="0D0D0D"/>
        </w:rPr>
      </w:pPr>
      <w:r>
        <w:rPr>
          <w:rFonts w:hint="default" w:ascii="宋体" w:hAnsi="宋体" w:eastAsia="宋体" w:cs="宋体"/>
          <w:color w:val="0D0D0D"/>
          <w:spacing w:val="0"/>
          <w:w w:val="100"/>
          <w:position w:val="0"/>
          <w:sz w:val="24"/>
          <w:highlight w:val="none"/>
          <w:u w:val="none"/>
          <w:lang w:val="en-US" w:eastAsia="zh-CN" w:bidi="ar-SA"/>
        </w:rPr>
        <w:pict>
          <v:shape id="1287" o:spid="_x0000_s1231" type="#_x0000_t75" style="position:absolute;left:0;margin-left:84pt;margin-top:72pt;height:218.7pt;width:360pt;mso-position-horizontal-relative:page;mso-position-vertical-relative:page;rotation:0f;z-index:-251448320;" o:ole="f" fillcolor="#FFFFFF" filled="f" o:preferrelative="t" stroked="f" coordorigin="0,0" coordsize="21600,21600">
            <v:fill on="f" color2="#FFFFFF" focus="0%"/>
            <v:imagedata gain="65536f" blacklevel="0f" gamma="0" chromakey="#FFFFFF" o:title="" r:id="rId58"/>
            <o:lock v:ext="edit" position="f" selection="f" grouping="f" rotation="f" cropping="f" text="f" aspectratio="t"/>
          </v:shape>
        </w:pict>
      </w:r>
    </w:p>
    <w:p>
      <w:pPr>
        <w:autoSpaceDE w:val="0"/>
        <w:autoSpaceDN w:val="0"/>
        <w:snapToGrid w:val="0"/>
        <w:spacing w:before="259" w:after="0" w:line="300" w:lineRule="exact"/>
        <w:ind w:left="0" w:right="0" w:firstLine="0"/>
        <w:jc w:val="left"/>
        <w:textAlignment w:val="auto"/>
        <w:rPr>
          <w:rFonts w:hint="default" w:ascii="宋体" w:hAnsi="宋体" w:eastAsia="宋体" w:cs="宋体"/>
          <w:color w:val="0D0D0D"/>
        </w:rPr>
      </w:pPr>
      <w:r>
        <w:rPr>
          <w:rFonts w:hint="default" w:ascii="宋体" w:hAnsi="宋体" w:eastAsia="宋体" w:cs="宋体"/>
          <w:color w:val="0D0D0D"/>
        </w:rPr>
        <w:t>因着沉溺与犯罪的关系，有些上瘾的人，悔改归主后，沉溺的吸引就自然脱落，沉溺的行为也立刻就停止。可是，在我个人的经验里，大概有百分之五十的沉溺的人，虽然已经悔</w:t>
      </w:r>
      <w:r>
        <w:rPr>
          <w:rFonts w:hint="default" w:ascii="宋体" w:hAnsi="宋体" w:eastAsia="宋体" w:cs="宋体"/>
          <w:color w:val="0D0D0D"/>
          <w:spacing w:val="-1"/>
        </w:rPr>
        <w:t>改信主，可是</w:t>
      </w:r>
      <w:r>
        <w:rPr>
          <w:rFonts w:hint="default" w:ascii="宋体" w:hAnsi="宋体" w:eastAsia="宋体" w:cs="宋体"/>
          <w:color w:val="0D0D0D"/>
        </w:rPr>
        <w:t>还需要治疗，再加上复建(Rehabilitation)，才可以从沉溺里走出来。此外，</w:t>
      </w:r>
      <w:r>
        <w:rPr>
          <w:rFonts w:hint="default" w:ascii="宋体" w:hAnsi="宋体" w:eastAsia="宋体" w:cs="宋体"/>
          <w:color w:val="0D0D0D"/>
          <w:spacing w:val="1"/>
        </w:rPr>
        <w:t>我也看过有些</w:t>
      </w:r>
      <w:r>
        <w:rPr>
          <w:rFonts w:hint="default" w:ascii="宋体" w:hAnsi="宋体" w:eastAsia="宋体" w:cs="宋体"/>
          <w:color w:val="0D0D0D"/>
        </w:rPr>
        <w:t>基督徒，沉溺行为戒掉以后，因为种种原因，许多年后竟然又回到沉溺里。彼此扶持监督，对防止沉溺复发是有效的。</w:t>
      </w:r>
    </w:p>
    <w:p>
      <w:pPr>
        <w:autoSpaceDE w:val="0"/>
        <w:autoSpaceDN w:val="0"/>
        <w:snapToGrid w:val="0"/>
        <w:spacing w:before="246" w:after="0" w:line="350" w:lineRule="exact"/>
        <w:ind w:left="0" w:right="0" w:firstLine="0"/>
        <w:jc w:val="left"/>
        <w:textAlignment w:val="auto"/>
        <w:rPr>
          <w:rFonts w:hint="default" w:ascii="宋体" w:hAnsi="宋体" w:eastAsia="宋体" w:cs="宋体"/>
          <w:color w:val="0D0D0D"/>
        </w:rPr>
      </w:pPr>
      <w:r>
        <w:rPr>
          <w:rFonts w:hint="default" w:ascii="宋体" w:hAnsi="宋体" w:eastAsia="宋体" w:cs="宋体"/>
          <w:color w:val="0D0D0D"/>
          <w:sz w:val="28"/>
        </w:rPr>
        <w:t>沉溺如何治疗</w:t>
      </w:r>
      <w:r>
        <w:rPr>
          <w:rFonts w:hint="default" w:ascii="宋体" w:hAnsi="宋体" w:eastAsia="宋体" w:cs="宋体"/>
          <w:color w:val="0D0D0D"/>
        </w:rPr>
        <w:t>？</w:t>
      </w:r>
      <w:r>
        <w:rPr>
          <w:rFonts w:hint="default" w:ascii="宋体" w:hAnsi="宋体" w:eastAsia="宋体" w:cs="宋体"/>
          <w:color w:val="0D0D0D"/>
          <w:spacing w:val="0"/>
          <w:w w:val="100"/>
          <w:position w:val="0"/>
          <w:sz w:val="24"/>
          <w:highlight w:val="none"/>
          <w:u w:val="none"/>
          <w:lang w:val="en-US" w:eastAsia="zh-CN" w:bidi="ar-SA"/>
        </w:rPr>
        <w:pict>
          <v:shape id="1288" o:spid="_x0000_s1232" type="#_x0000_t75" style="position:absolute;left:0;margin-left:71.75pt;margin-top:421.95pt;height:1.2pt;width:84.6pt;mso-position-horizontal-relative:page;mso-position-vertical-relative:page;rotation:0f;z-index:-251447296;" o:ole="f" fillcolor="#FFFFFF" filled="f" o:preferrelative="t" stroked="f" coordorigin="0,0" coordsize="21600,21600">
            <v:fill on="f" color2="#FFFFFF" focus="0%"/>
            <v:imagedata gain="65536f" blacklevel="0f" gamma="0" chromakey="#FFFFFF" o:title="" r:id="rId59"/>
            <o:lock v:ext="edit" position="f" selection="f" grouping="f" rotation="f" cropping="f" text="f" aspectratio="t"/>
          </v:shape>
        </w:pict>
      </w:r>
    </w:p>
    <w:p>
      <w:pPr>
        <w:autoSpaceDE w:val="0"/>
        <w:autoSpaceDN w:val="0"/>
        <w:snapToGrid w:val="0"/>
        <w:spacing w:before="269" w:after="0" w:line="300" w:lineRule="exact"/>
        <w:ind w:left="0" w:right="0" w:firstLine="0"/>
        <w:jc w:val="left"/>
        <w:textAlignment w:val="auto"/>
        <w:rPr>
          <w:rFonts w:hint="default" w:ascii="宋体" w:hAnsi="宋体" w:eastAsia="宋体" w:cs="宋体"/>
          <w:color w:val="0D0D0D"/>
        </w:rPr>
      </w:pPr>
      <w:r>
        <w:rPr>
          <w:rFonts w:hint="default" w:ascii="宋体" w:hAnsi="宋体" w:eastAsia="宋体" w:cs="宋体"/>
          <w:color w:val="0D0D0D"/>
        </w:rPr>
        <w:t>虽然大脑神经科学对沉溺与多巴胺的关系有些了解，可是直到目前还没有研发出有效的药物治疗和方案。这证明多巴胺功能只占整个沉溺过程与成因中的一小部分，也说明我们对造成沉溺的大脑功能紊乱的了解还是非常不完整。此外，虽然心理学对沉溺的心态行为有一些了解，可是临床心理学对沉溺的治疗，效果也非常有限。</w:t>
      </w:r>
    </w:p>
    <w:p>
      <w:pPr>
        <w:autoSpaceDE w:val="0"/>
        <w:autoSpaceDN w:val="0"/>
        <w:snapToGrid w:val="0"/>
        <w:spacing w:before="213" w:after="0" w:line="358" w:lineRule="exact"/>
        <w:ind w:left="0" w:right="150" w:firstLine="0"/>
        <w:jc w:val="left"/>
        <w:textAlignment w:val="auto"/>
        <w:rPr>
          <w:rFonts w:hint="default" w:ascii="宋体" w:hAnsi="宋体" w:eastAsia="宋体" w:cs="宋体"/>
          <w:color w:val="0D0D0D"/>
        </w:rPr>
      </w:pPr>
      <w:r>
        <w:rPr>
          <w:rFonts w:hint="default" w:ascii="宋体" w:hAnsi="宋体" w:eastAsia="宋体" w:cs="宋体"/>
          <w:color w:val="0D0D0D"/>
        </w:rPr>
        <w:t>从目前来说，只有以信仰为根据的治疗</w:t>
      </w:r>
      <w:r>
        <w:rPr>
          <w:rFonts w:hint="eastAsia" w:ascii="宋体" w:hAnsi="宋体" w:eastAsia="宋体" w:cs="宋体"/>
          <w:color w:val="0D0D0D"/>
          <w:lang w:val="en-US" w:eastAsia="zh-CN"/>
        </w:rPr>
        <w:t>12</w:t>
      </w:r>
      <w:r>
        <w:rPr>
          <w:rFonts w:hint="default" w:ascii="宋体" w:hAnsi="宋体" w:eastAsia="宋体" w:cs="宋体"/>
          <w:color w:val="0D0D0D"/>
        </w:rPr>
        <w:t>步骤（Twelve Steps）是最有效的，当然也需要沉溺者的投入与配合。</w:t>
      </w:r>
      <w:r>
        <w:rPr>
          <w:rFonts w:hint="eastAsia" w:ascii="宋体" w:hAnsi="宋体" w:eastAsia="宋体" w:cs="宋体"/>
          <w:color w:val="0D0D0D"/>
          <w:lang w:val="en-US" w:eastAsia="zh-CN"/>
        </w:rPr>
        <w:t>12</w:t>
      </w:r>
      <w:r>
        <w:rPr>
          <w:rFonts w:hint="default" w:ascii="宋体" w:hAnsi="宋体" w:eastAsia="宋体" w:cs="宋体"/>
          <w:color w:val="0D0D0D"/>
        </w:rPr>
        <w:t>步骤的功效性是有根据的：美国退伍军</w:t>
      </w:r>
      <w:r>
        <w:rPr>
          <w:rFonts w:hint="default" w:ascii="宋体" w:hAnsi="宋体" w:eastAsia="宋体" w:cs="宋体"/>
          <w:color w:val="0D0D0D"/>
          <w:spacing w:val="30"/>
        </w:rPr>
        <w:t>人</w:t>
      </w:r>
      <w:r>
        <w:rPr>
          <w:rFonts w:hint="default" w:ascii="宋体" w:hAnsi="宋体" w:eastAsia="宋体" w:cs="宋体"/>
          <w:color w:val="0D0D0D"/>
        </w:rPr>
        <w:t>200</w:t>
      </w:r>
      <w:r>
        <w:rPr>
          <w:rFonts w:hint="default" w:ascii="宋体" w:hAnsi="宋体" w:eastAsia="宋体" w:cs="宋体"/>
          <w:color w:val="0D0D0D"/>
          <w:spacing w:val="60"/>
        </w:rPr>
        <w:t>0</w:t>
      </w:r>
      <w:r>
        <w:rPr>
          <w:rFonts w:hint="default" w:ascii="宋体" w:hAnsi="宋体" w:eastAsia="宋体" w:cs="宋体"/>
          <w:color w:val="0D0D0D"/>
        </w:rPr>
        <w:t>年的大型沉溺治疗研究证明，</w:t>
      </w:r>
      <w:r>
        <w:rPr>
          <w:rFonts w:hint="eastAsia" w:ascii="宋体" w:hAnsi="宋体" w:eastAsia="宋体" w:cs="宋体"/>
          <w:color w:val="0D0D0D"/>
          <w:lang w:val="en-US" w:eastAsia="zh-CN"/>
        </w:rPr>
        <w:t>12</w:t>
      </w:r>
      <w:r>
        <w:rPr>
          <w:rFonts w:hint="default" w:ascii="宋体" w:hAnsi="宋体" w:eastAsia="宋体" w:cs="宋体"/>
          <w:color w:val="0D0D0D"/>
        </w:rPr>
        <w:t>步骤比认知治疗有效。所以，今天美国精神科专业人士，已经摒弃了以前对</w:t>
      </w:r>
      <w:r>
        <w:rPr>
          <w:rFonts w:hint="eastAsia" w:ascii="宋体" w:hAnsi="宋体" w:eastAsia="宋体" w:cs="宋体"/>
          <w:color w:val="0D0D0D"/>
          <w:lang w:val="en-US" w:eastAsia="zh-CN"/>
        </w:rPr>
        <w:t>12</w:t>
      </w:r>
      <w:r>
        <w:rPr>
          <w:rFonts w:hint="default" w:ascii="宋体" w:hAnsi="宋体" w:eastAsia="宋体" w:cs="宋体"/>
          <w:color w:val="0D0D0D"/>
        </w:rPr>
        <w:t>步骤的偏见，从而接纳</w:t>
      </w:r>
      <w:r>
        <w:rPr>
          <w:rFonts w:hint="eastAsia" w:ascii="宋体" w:hAnsi="宋体" w:eastAsia="宋体" w:cs="宋体"/>
          <w:color w:val="0D0D0D"/>
          <w:lang w:val="en-US" w:eastAsia="zh-CN"/>
        </w:rPr>
        <w:t>12</w:t>
      </w:r>
      <w:r>
        <w:rPr>
          <w:rFonts w:hint="default" w:ascii="宋体" w:hAnsi="宋体" w:eastAsia="宋体" w:cs="宋体"/>
          <w:color w:val="0D0D0D"/>
        </w:rPr>
        <w:t>步骤进入沉溺治疗的主流。</w:t>
      </w:r>
    </w:p>
    <w:p>
      <w:pPr>
        <w:autoSpaceDE w:val="0"/>
        <w:autoSpaceDN w:val="0"/>
        <w:snapToGrid w:val="0"/>
        <w:spacing w:before="202" w:after="0" w:line="358" w:lineRule="exact"/>
        <w:ind w:left="0" w:right="0" w:firstLine="0"/>
        <w:jc w:val="left"/>
        <w:textAlignment w:val="auto"/>
        <w:rPr>
          <w:rFonts w:hint="default" w:ascii="宋体" w:hAnsi="宋体" w:eastAsia="宋体" w:cs="宋体"/>
          <w:color w:val="0D0D0D"/>
        </w:rPr>
      </w:pPr>
      <w:r>
        <w:rPr>
          <w:rFonts w:hint="eastAsia" w:ascii="宋体" w:hAnsi="宋体" w:eastAsia="宋体" w:cs="宋体"/>
          <w:color w:val="0D0D0D"/>
          <w:spacing w:val="-1"/>
          <w:lang w:val="en-US" w:eastAsia="zh-CN"/>
        </w:rPr>
        <w:t>12</w:t>
      </w:r>
      <w:r>
        <w:rPr>
          <w:rFonts w:hint="default" w:ascii="宋体" w:hAnsi="宋体" w:eastAsia="宋体" w:cs="宋体"/>
          <w:color w:val="0D0D0D"/>
          <w:spacing w:val="-1"/>
        </w:rPr>
        <w:t>步骤是</w:t>
      </w:r>
      <w:r>
        <w:rPr>
          <w:rFonts w:hint="default" w:ascii="宋体" w:hAnsi="宋体" w:eastAsia="宋体" w:cs="宋体"/>
          <w:color w:val="0D0D0D"/>
        </w:rPr>
        <w:t>1940 年代三个基督教牧师提出的。本来是为了用这</w:t>
      </w:r>
      <w:r>
        <w:rPr>
          <w:rFonts w:hint="eastAsia" w:ascii="宋体" w:hAnsi="宋体" w:eastAsia="宋体" w:cs="宋体"/>
          <w:color w:val="0D0D0D"/>
          <w:lang w:val="en-US" w:eastAsia="zh-CN"/>
        </w:rPr>
        <w:t>12</w:t>
      </w:r>
      <w:r>
        <w:rPr>
          <w:rFonts w:hint="default" w:ascii="宋体" w:hAnsi="宋体" w:eastAsia="宋体" w:cs="宋体"/>
          <w:color w:val="0D0D0D"/>
        </w:rPr>
        <w:t>步骤来帮助酒徒戒酒，</w:t>
      </w:r>
      <w:r>
        <w:rPr>
          <w:rFonts w:hint="default" w:ascii="宋体" w:hAnsi="宋体" w:eastAsia="宋体" w:cs="宋体"/>
          <w:color w:val="0D0D0D"/>
          <w:spacing w:val="1"/>
        </w:rPr>
        <w:t>可是，现在</w:t>
      </w:r>
      <w:r>
        <w:rPr>
          <w:rFonts w:hint="eastAsia" w:ascii="宋体" w:hAnsi="宋体" w:eastAsia="宋体" w:cs="宋体"/>
          <w:color w:val="0D0D0D"/>
          <w:spacing w:val="1"/>
          <w:lang w:eastAsia="zh-CN"/>
        </w:rPr>
        <w:t>12</w:t>
      </w:r>
      <w:r>
        <w:rPr>
          <w:rFonts w:hint="default" w:ascii="宋体" w:hAnsi="宋体" w:eastAsia="宋体" w:cs="宋体"/>
          <w:color w:val="0D0D0D"/>
        </w:rPr>
        <w:t>步骤的原则已经被广泛采用来治疗各种的沉溺行为：包括酒精，毒品，暴食，赌博，网站的沉溺等。</w:t>
      </w:r>
    </w:p>
    <w:p>
      <w:pPr>
        <w:autoSpaceDE w:val="0"/>
        <w:autoSpaceDN w:val="0"/>
        <w:snapToGrid w:val="0"/>
        <w:spacing w:before="202" w:after="0" w:line="358" w:lineRule="exact"/>
        <w:ind w:left="0" w:right="239" w:firstLine="0"/>
        <w:jc w:val="both"/>
        <w:textAlignment w:val="auto"/>
        <w:rPr>
          <w:rFonts w:hint="default" w:ascii="宋体" w:hAnsi="宋体" w:eastAsia="宋体" w:cs="宋体"/>
          <w:color w:val="0D0D0D"/>
        </w:rPr>
      </w:pPr>
      <w:r>
        <w:rPr>
          <w:rFonts w:hint="eastAsia" w:ascii="宋体" w:hAnsi="宋体" w:eastAsia="宋体" w:cs="宋体"/>
          <w:color w:val="0D0D0D"/>
          <w:spacing w:val="-1"/>
          <w:lang w:eastAsia="zh-CN"/>
        </w:rPr>
        <w:t>12</w:t>
      </w:r>
      <w:r>
        <w:rPr>
          <w:rFonts w:hint="default" w:ascii="宋体" w:hAnsi="宋体" w:eastAsia="宋体" w:cs="宋体"/>
          <w:color w:val="0D0D0D"/>
          <w:spacing w:val="-1"/>
        </w:rPr>
        <w:t>步骤的</w:t>
      </w:r>
      <w:r>
        <w:rPr>
          <w:rFonts w:hint="default" w:ascii="宋体" w:hAnsi="宋体" w:eastAsia="宋体" w:cs="宋体"/>
          <w:color w:val="0D0D0D"/>
        </w:rPr>
        <w:t>治疗原则，归纳起来有几个。第一：把沉溺问题公开承认，不再隐瞒；第二：</w:t>
      </w:r>
      <w:r>
        <w:rPr>
          <w:rFonts w:hint="default" w:ascii="宋体" w:hAnsi="宋体" w:eastAsia="宋体" w:cs="宋体"/>
          <w:color w:val="0D0D0D"/>
          <w:spacing w:val="-1"/>
        </w:rPr>
        <w:t>承认自己对</w:t>
      </w:r>
      <w:r>
        <w:rPr>
          <w:rFonts w:hint="default" w:ascii="宋体" w:hAnsi="宋体" w:eastAsia="宋体" w:cs="宋体"/>
          <w:color w:val="0D0D0D"/>
        </w:rPr>
        <w:t>沉溺的改变无能为力，需要依靠神的帮助；第三：悔改，放弃犯罪的生活，过</w:t>
      </w:r>
      <w:r>
        <w:rPr>
          <w:rFonts w:hint="default" w:ascii="宋体" w:hAnsi="宋体" w:eastAsia="宋体" w:cs="宋体"/>
          <w:color w:val="0D0D0D"/>
          <w:spacing w:val="-1"/>
        </w:rPr>
        <w:t>一</w:t>
      </w:r>
    </w:p>
    <w:p>
      <w:pPr>
        <w:autoSpaceDE w:val="0"/>
        <w:autoSpaceDN w:val="0"/>
        <w:snapToGrid w:val="0"/>
        <w:spacing w:before="657"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440" w:right="1199" w:bottom="759" w:left="1440" w:header="0" w:footer="0" w:gutter="0"/>
          <w:pgNumType w:fmt="decimal" w:start="0"/>
          <w:cols w:space="720" w:num="1"/>
          <w:docGrid w:linePitch="1" w:charSpace="0"/>
        </w:sectPr>
      </w:pPr>
      <w:r>
        <w:rPr>
          <w:rFonts w:hint="default" w:ascii="Calibri" w:hAnsi="Calibri" w:eastAsia="Calibri" w:cs="Calibri"/>
          <w:sz w:val="22"/>
        </w:rPr>
        <w:t>—56</w:t>
      </w:r>
    </w:p>
    <w:p>
      <w:pPr>
        <w:autoSpaceDE w:val="0"/>
        <w:autoSpaceDN w:val="0"/>
        <w:snapToGrid w:val="0"/>
        <w:spacing w:before="0" w:after="0" w:line="358" w:lineRule="exact"/>
        <w:ind w:left="0" w:right="0" w:firstLine="0"/>
        <w:jc w:val="both"/>
        <w:textAlignment w:val="auto"/>
        <w:rPr>
          <w:rFonts w:hint="default" w:ascii="宋体" w:hAnsi="宋体" w:eastAsia="宋体" w:cs="宋体"/>
          <w:color w:val="0D0D0D"/>
        </w:rPr>
      </w:pPr>
      <w:r>
        <w:rPr>
          <w:rFonts w:hint="default" w:ascii="宋体" w:hAnsi="宋体" w:eastAsia="宋体" w:cs="宋体"/>
          <w:color w:val="0D0D0D"/>
          <w:spacing w:val="-1"/>
        </w:rPr>
        <w:t>个健康更新</w:t>
      </w:r>
      <w:r>
        <w:rPr>
          <w:rFonts w:hint="default" w:ascii="宋体" w:hAnsi="宋体" w:eastAsia="宋体" w:cs="宋体"/>
          <w:color w:val="0D0D0D"/>
        </w:rPr>
        <w:t>的生活；第四：每天（或最少每周三次）与其他有沉溺行为却愿意改变的人以小组的方式来进行透明的沟通，检讨，彼此督导，彼此关爱扶持。</w:t>
      </w:r>
    </w:p>
    <w:p>
      <w:pPr>
        <w:autoSpaceDE w:val="0"/>
        <w:autoSpaceDN w:val="0"/>
        <w:snapToGrid w:val="0"/>
        <w:spacing w:before="248" w:after="0" w:line="300" w:lineRule="exact"/>
        <w:ind w:left="0" w:right="0" w:firstLine="0"/>
        <w:jc w:val="left"/>
        <w:textAlignment w:val="auto"/>
        <w:rPr>
          <w:rFonts w:hint="default" w:ascii="宋体" w:hAnsi="宋体" w:eastAsia="宋体" w:cs="宋体"/>
          <w:color w:val="0D0D0D"/>
        </w:rPr>
      </w:pPr>
      <w:r>
        <w:rPr>
          <w:rFonts w:hint="default" w:ascii="宋体" w:hAnsi="宋体" w:eastAsia="宋体" w:cs="宋体"/>
          <w:color w:val="0D0D0D"/>
        </w:rPr>
        <w:t>下面图</w:t>
      </w:r>
      <w:r>
        <w:rPr>
          <w:rFonts w:hint="default" w:ascii="宋体" w:hAnsi="宋体" w:eastAsia="宋体" w:cs="宋体"/>
          <w:color w:val="0D0D0D"/>
          <w:spacing w:val="30"/>
        </w:rPr>
        <w:t>表</w:t>
      </w:r>
      <w:r>
        <w:rPr>
          <w:rFonts w:hint="default" w:ascii="宋体" w:hAnsi="宋体" w:eastAsia="宋体" w:cs="宋体"/>
          <w:color w:val="0D0D0D"/>
        </w:rPr>
        <w:t>3，我把</w:t>
      </w:r>
      <w:r>
        <w:rPr>
          <w:rFonts w:hint="eastAsia" w:ascii="宋体" w:hAnsi="宋体" w:eastAsia="宋体" w:cs="宋体"/>
          <w:color w:val="0D0D0D"/>
          <w:lang w:eastAsia="zh-CN"/>
        </w:rPr>
        <w:t>12</w:t>
      </w:r>
      <w:r>
        <w:rPr>
          <w:rFonts w:hint="default" w:ascii="宋体" w:hAnsi="宋体" w:eastAsia="宋体" w:cs="宋体"/>
          <w:color w:val="0D0D0D"/>
        </w:rPr>
        <w:t>步骤列出来。</w:t>
      </w:r>
    </w:p>
    <w:p>
      <w:pPr>
        <w:autoSpaceDE w:val="0"/>
        <w:autoSpaceDN w:val="0"/>
        <w:snapToGrid w:val="0"/>
        <w:spacing w:before="11953"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396" w:right="1440" w:bottom="759" w:left="1440" w:header="0" w:footer="0" w:gutter="0"/>
          <w:pgNumType w:fmt="decimal" w:start="0"/>
          <w:cols w:space="720" w:num="1"/>
          <w:docGrid w:linePitch="1" w:charSpace="0"/>
        </w:sectPr>
      </w:pPr>
      <w:r>
        <w:rPr>
          <w:rFonts w:hint="default" w:ascii="Calibri" w:hAnsi="Calibri" w:eastAsia="Calibri" w:cs="Calibri"/>
          <w:sz w:val="22"/>
        </w:rPr>
        <w:t>—57</w:t>
      </w:r>
      <w:r>
        <w:rPr>
          <w:rFonts w:hint="default" w:ascii="Calibri" w:hAnsi="Calibri" w:eastAsia="Calibri" w:cs="Calibri"/>
          <w:color w:val="000000"/>
          <w:spacing w:val="0"/>
          <w:w w:val="100"/>
          <w:position w:val="0"/>
          <w:sz w:val="22"/>
          <w:highlight w:val="none"/>
          <w:u w:val="none"/>
          <w:lang w:val="en-US" w:eastAsia="zh-CN" w:bidi="ar-SA"/>
        </w:rPr>
        <w:pict>
          <v:shape id="1290" o:spid="_x0000_s1233" type="#_x0000_t75" style="position:absolute;left:0;margin-left:72pt;margin-top:145.7pt;height:270pt;width:360pt;mso-position-horizontal-relative:page;mso-position-vertical-relative:page;rotation:0f;z-index:-251445248;" o:ole="f" fillcolor="#FFFFFF" filled="f" o:preferrelative="t" stroked="f" coordorigin="0,0" coordsize="21600,21600">
            <v:fill on="f" color2="#FFFFFF" focus="0%"/>
            <v:imagedata gain="65536f" blacklevel="0f" gamma="0" chromakey="#FFFFFF" o:title="" r:id="rId60"/>
            <o:lock v:ext="edit" position="f" selection="f" grouping="f" rotation="f" cropping="f" text="f" aspectratio="t"/>
          </v:shape>
        </w:pict>
      </w:r>
      <w:r>
        <w:rPr>
          <w:rFonts w:hint="default" w:ascii="Calibri" w:hAnsi="Calibri" w:eastAsia="Calibri" w:cs="Calibri"/>
          <w:color w:val="000000"/>
          <w:spacing w:val="0"/>
          <w:w w:val="100"/>
          <w:position w:val="0"/>
          <w:sz w:val="22"/>
          <w:highlight w:val="none"/>
          <w:u w:val="none"/>
          <w:lang w:val="en-US" w:eastAsia="zh-CN" w:bidi="ar-SA"/>
        </w:rPr>
        <w:pict>
          <v:shape id="1291" o:spid="_x0000_s1234" type="#_x0000_t75" style="position:absolute;left:0;margin-left:72pt;margin-top:427.9pt;height:270pt;width:360pt;mso-position-horizontal-relative:page;mso-position-vertical-relative:page;rotation:0f;z-index:-251444224;" o:ole="f" fillcolor="#FFFFFF" filled="f" o:preferrelative="t" stroked="f" coordorigin="0,0" coordsize="21600,21600">
            <v:fill on="f" color2="#FFFFFF" focus="0%"/>
            <v:imagedata gain="65536f" blacklevel="0f" gamma="0" chromakey="#FFFFFF" o:title="" r:id="rId61"/>
            <o:lock v:ext="edit" position="f" selection="f" grouping="f" rotation="f" cropping="f" text="f" aspectratio="t"/>
          </v:shape>
        </w:pict>
      </w:r>
    </w:p>
    <w:p>
      <w:pPr>
        <w:autoSpaceDE w:val="0"/>
        <w:autoSpaceDN w:val="0"/>
        <w:snapToGrid w:val="0"/>
        <w:spacing w:before="0" w:after="0" w:line="358" w:lineRule="exact"/>
        <w:ind w:left="0" w:right="0" w:firstLine="0"/>
        <w:jc w:val="both"/>
        <w:textAlignment w:val="auto"/>
        <w:rPr>
          <w:rFonts w:hint="default" w:ascii="宋体" w:hAnsi="宋体" w:eastAsia="宋体" w:cs="宋体"/>
          <w:color w:val="0D0D0D"/>
        </w:rPr>
      </w:pPr>
      <w:r>
        <w:rPr>
          <w:rFonts w:hint="default" w:ascii="宋体" w:hAnsi="宋体" w:eastAsia="宋体" w:cs="宋体"/>
          <w:color w:val="0D0D0D"/>
          <w:spacing w:val="-1"/>
        </w:rPr>
        <w:t>参与</w:t>
      </w:r>
      <w:r>
        <w:rPr>
          <w:rFonts w:hint="eastAsia" w:ascii="宋体" w:hAnsi="宋体" w:eastAsia="宋体" w:cs="宋体"/>
          <w:color w:val="0D0D0D"/>
          <w:spacing w:val="-1"/>
          <w:lang w:eastAsia="zh-CN"/>
        </w:rPr>
        <w:t>12</w:t>
      </w:r>
      <w:r>
        <w:rPr>
          <w:rFonts w:hint="default" w:ascii="宋体" w:hAnsi="宋体" w:eastAsia="宋体" w:cs="宋体"/>
          <w:color w:val="0D0D0D"/>
          <w:spacing w:val="-1"/>
        </w:rPr>
        <w:t>步</w:t>
      </w:r>
      <w:r>
        <w:rPr>
          <w:rFonts w:hint="default" w:ascii="宋体" w:hAnsi="宋体" w:eastAsia="宋体" w:cs="宋体"/>
          <w:color w:val="0D0D0D"/>
        </w:rPr>
        <w:t>骤的人每次小组聚会，都必先同声诵读</w:t>
      </w:r>
      <w:r>
        <w:rPr>
          <w:rFonts w:hint="eastAsia" w:ascii="宋体" w:hAnsi="宋体" w:eastAsia="宋体" w:cs="宋体"/>
          <w:color w:val="0D0D0D"/>
          <w:lang w:eastAsia="zh-CN"/>
        </w:rPr>
        <w:t>12</w:t>
      </w:r>
      <w:r>
        <w:rPr>
          <w:rFonts w:hint="default" w:ascii="宋体" w:hAnsi="宋体" w:eastAsia="宋体" w:cs="宋体"/>
          <w:color w:val="0D0D0D"/>
        </w:rPr>
        <w:t>步骤，然后一个一个轮流分享自己</w:t>
      </w:r>
      <w:r>
        <w:rPr>
          <w:rFonts w:hint="default" w:ascii="宋体" w:hAnsi="宋体" w:eastAsia="宋体" w:cs="宋体"/>
          <w:color w:val="0D0D0D"/>
          <w:spacing w:val="-1"/>
        </w:rPr>
        <w:t>这几天里的</w:t>
      </w:r>
      <w:r>
        <w:rPr>
          <w:rFonts w:hint="default" w:ascii="宋体" w:hAnsi="宋体" w:eastAsia="宋体" w:cs="宋体"/>
          <w:color w:val="0D0D0D"/>
        </w:rPr>
        <w:t>经历，特别是与沉溺行为和诱惑进行争战的成败经历。小组聚会结束以后，有</w:t>
      </w:r>
      <w:r>
        <w:rPr>
          <w:rFonts w:hint="default" w:ascii="宋体" w:hAnsi="宋体" w:eastAsia="宋体" w:cs="宋体"/>
          <w:color w:val="0D0D0D"/>
          <w:spacing w:val="-1"/>
        </w:rPr>
        <w:t>需要的人，</w:t>
      </w:r>
      <w:r>
        <w:rPr>
          <w:rFonts w:hint="default" w:ascii="宋体" w:hAnsi="宋体" w:eastAsia="宋体" w:cs="宋体"/>
          <w:color w:val="0D0D0D"/>
        </w:rPr>
        <w:t>可以找在沉溺恢复过程中比较资深的人，对自己每天透过电话来进行督导。因</w:t>
      </w:r>
      <w:r>
        <w:rPr>
          <w:rFonts w:hint="default" w:ascii="宋体" w:hAnsi="宋体" w:eastAsia="宋体" w:cs="宋体"/>
          <w:color w:val="0D0D0D"/>
          <w:spacing w:val="-2"/>
        </w:rPr>
        <w:t>着目前美国社会信仰的多元化，</w:t>
      </w:r>
      <w:r>
        <w:rPr>
          <w:rFonts w:hint="eastAsia" w:ascii="宋体" w:hAnsi="宋体" w:eastAsia="宋体" w:cs="宋体"/>
          <w:color w:val="0D0D0D"/>
          <w:spacing w:val="-2"/>
          <w:lang w:eastAsia="zh-CN"/>
        </w:rPr>
        <w:t>12</w:t>
      </w:r>
      <w:r>
        <w:rPr>
          <w:rFonts w:hint="default" w:ascii="宋体" w:hAnsi="宋体" w:eastAsia="宋体" w:cs="宋体"/>
          <w:color w:val="0D0D0D"/>
          <w:spacing w:val="-2"/>
        </w:rPr>
        <w:t>步骤的宣言，已经把“</w:t>
      </w:r>
      <w:r>
        <w:rPr>
          <w:rFonts w:hint="default" w:ascii="宋体" w:hAnsi="宋体" w:eastAsia="宋体" w:cs="宋体"/>
          <w:color w:val="0D0D0D"/>
          <w:spacing w:val="-1"/>
        </w:rPr>
        <w:t>上帝”改成“上苍”（Higher</w:t>
      </w:r>
      <w:r>
        <w:rPr>
          <w:rFonts w:hint="default" w:ascii="宋体" w:hAnsi="宋体" w:eastAsia="宋体" w:cs="宋体"/>
          <w:color w:val="0D0D0D"/>
        </w:rPr>
        <w:t xml:space="preserve"> Power） 。这更改看来并没有减弱</w:t>
      </w:r>
      <w:r>
        <w:rPr>
          <w:rFonts w:hint="eastAsia" w:ascii="宋体" w:hAnsi="宋体" w:eastAsia="宋体" w:cs="宋体"/>
          <w:color w:val="0D0D0D"/>
          <w:lang w:eastAsia="zh-CN"/>
        </w:rPr>
        <w:t>12</w:t>
      </w:r>
      <w:r>
        <w:rPr>
          <w:rFonts w:hint="default" w:ascii="宋体" w:hAnsi="宋体" w:eastAsia="宋体" w:cs="宋体"/>
          <w:color w:val="0D0D0D"/>
        </w:rPr>
        <w:t>步骤的果效。</w:t>
      </w:r>
    </w:p>
    <w:p>
      <w:pPr>
        <w:autoSpaceDE w:val="0"/>
        <w:autoSpaceDN w:val="0"/>
        <w:snapToGrid w:val="0"/>
        <w:spacing w:before="200" w:after="0" w:line="358" w:lineRule="exact"/>
        <w:ind w:left="0" w:right="0" w:firstLine="0"/>
        <w:jc w:val="both"/>
        <w:textAlignment w:val="auto"/>
        <w:rPr>
          <w:rFonts w:hint="default" w:ascii="宋体" w:hAnsi="宋体" w:eastAsia="宋体" w:cs="宋体"/>
          <w:color w:val="0D0D0D"/>
        </w:rPr>
      </w:pPr>
      <w:r>
        <w:rPr>
          <w:rFonts w:hint="default" w:ascii="宋体" w:hAnsi="宋体" w:eastAsia="宋体" w:cs="宋体"/>
          <w:color w:val="0D0D0D"/>
          <w:spacing w:val="-1"/>
        </w:rPr>
        <w:t>沉溺很重很</w:t>
      </w:r>
      <w:r>
        <w:rPr>
          <w:rFonts w:hint="default" w:ascii="宋体" w:hAnsi="宋体" w:eastAsia="宋体" w:cs="宋体"/>
          <w:color w:val="0D0D0D"/>
        </w:rPr>
        <w:t>深，或年日很久的人，除了把沉溺戒除以外，可能还需要复建，就如重新建立</w:t>
      </w:r>
      <w:r>
        <w:rPr>
          <w:rFonts w:hint="default" w:ascii="宋体" w:hAnsi="宋体" w:eastAsia="宋体" w:cs="宋体"/>
          <w:color w:val="0D0D0D"/>
          <w:spacing w:val="-1"/>
        </w:rPr>
        <w:t>谋生技能，</w:t>
      </w:r>
      <w:r>
        <w:rPr>
          <w:rFonts w:hint="default" w:ascii="宋体" w:hAnsi="宋体" w:eastAsia="宋体" w:cs="宋体"/>
          <w:color w:val="0D0D0D"/>
        </w:rPr>
        <w:t>人际交往，生活习惯等。在复建过程中，基督信仰与主内弟兄姐妹的扶持与帮助，就更不可缺少了。</w:t>
      </w:r>
    </w:p>
    <w:p>
      <w:pPr>
        <w:autoSpaceDE w:val="0"/>
        <w:autoSpaceDN w:val="0"/>
        <w:snapToGrid w:val="0"/>
        <w:spacing w:before="201" w:after="0" w:line="358" w:lineRule="exact"/>
        <w:ind w:left="0" w:right="0" w:firstLine="0"/>
        <w:jc w:val="both"/>
        <w:textAlignment w:val="auto"/>
        <w:rPr>
          <w:rFonts w:hint="default" w:ascii="宋体" w:hAnsi="宋体" w:eastAsia="宋体" w:cs="宋体"/>
          <w:color w:val="0D0D0D"/>
        </w:rPr>
      </w:pPr>
      <w:r>
        <w:rPr>
          <w:rFonts w:hint="default" w:ascii="宋体" w:hAnsi="宋体" w:eastAsia="宋体" w:cs="宋体"/>
          <w:color w:val="0D0D0D"/>
          <w:spacing w:val="-1"/>
        </w:rPr>
        <w:t>离开意义与</w:t>
      </w:r>
      <w:r>
        <w:rPr>
          <w:rFonts w:hint="default" w:ascii="宋体" w:hAnsi="宋体" w:eastAsia="宋体" w:cs="宋体"/>
          <w:color w:val="0D0D0D"/>
        </w:rPr>
        <w:t>关系，刻意追寻刺激与快乐很可能造成沉溺。要脱离沉溺，也必须从关系和意</w:t>
      </w:r>
      <w:r>
        <w:rPr>
          <w:rFonts w:hint="default" w:ascii="宋体" w:hAnsi="宋体" w:eastAsia="宋体" w:cs="宋体"/>
          <w:color w:val="0D0D0D"/>
          <w:spacing w:val="-1"/>
        </w:rPr>
        <w:t>义里来寻求</w:t>
      </w:r>
      <w:r>
        <w:rPr>
          <w:rFonts w:hint="default" w:ascii="宋体" w:hAnsi="宋体" w:eastAsia="宋体" w:cs="宋体"/>
          <w:color w:val="0D0D0D"/>
        </w:rPr>
        <w:t>解脱。脱离沉溺是信仰的落实。很多基督徒以为只要悔改信主，重生得救，沉</w:t>
      </w:r>
      <w:r>
        <w:rPr>
          <w:rFonts w:hint="default" w:ascii="宋体" w:hAnsi="宋体" w:eastAsia="宋体" w:cs="宋体"/>
          <w:color w:val="0D0D0D"/>
          <w:spacing w:val="-1"/>
        </w:rPr>
        <w:t>溺就可以自</w:t>
      </w:r>
      <w:r>
        <w:rPr>
          <w:rFonts w:hint="default" w:ascii="宋体" w:hAnsi="宋体" w:eastAsia="宋体" w:cs="宋体"/>
          <w:color w:val="0D0D0D"/>
        </w:rPr>
        <w:t>然解脱。其实，信主重生只是脱离沉溺的第一步。把信仰落实，在关系与意义里寻找喜乐，是脱离沉溺的第二步。</w:t>
      </w:r>
    </w:p>
    <w:p>
      <w:pPr>
        <w:autoSpaceDE w:val="0"/>
        <w:autoSpaceDN w:val="0"/>
        <w:snapToGrid w:val="0"/>
        <w:spacing w:before="200" w:after="0" w:line="358" w:lineRule="exact"/>
        <w:ind w:left="0" w:right="0" w:firstLine="0"/>
        <w:jc w:val="both"/>
        <w:textAlignment w:val="auto"/>
        <w:rPr>
          <w:rFonts w:hint="default" w:ascii="宋体" w:hAnsi="宋体" w:eastAsia="宋体" w:cs="宋体"/>
          <w:color w:val="0D0D0D"/>
        </w:rPr>
      </w:pPr>
      <w:r>
        <w:rPr>
          <w:rFonts w:hint="default" w:ascii="宋体" w:hAnsi="宋体" w:eastAsia="宋体" w:cs="宋体"/>
          <w:color w:val="0D0D0D"/>
          <w:spacing w:val="-1"/>
        </w:rPr>
        <w:t>沉溺的问题</w:t>
      </w:r>
      <w:r>
        <w:rPr>
          <w:rFonts w:hint="default" w:ascii="宋体" w:hAnsi="宋体" w:eastAsia="宋体" w:cs="宋体"/>
          <w:color w:val="0D0D0D"/>
        </w:rPr>
        <w:t>在西方国家中已到了严重的地步，这是无可置疑的。要彻底处理沉溺的问题，</w:t>
      </w:r>
      <w:r>
        <w:rPr>
          <w:rFonts w:hint="default" w:ascii="宋体" w:hAnsi="宋体" w:eastAsia="宋体" w:cs="宋体"/>
          <w:color w:val="0D0D0D"/>
          <w:spacing w:val="-1"/>
        </w:rPr>
        <w:t>需要在很多</w:t>
      </w:r>
      <w:r>
        <w:rPr>
          <w:rFonts w:hint="default" w:ascii="宋体" w:hAnsi="宋体" w:eastAsia="宋体" w:cs="宋体"/>
          <w:color w:val="0D0D0D"/>
        </w:rPr>
        <w:t>层面入手。我们基督徒一般能做的，可能就是在个人，家庭，社区和学校的层面，把信仰落实，切实帮助解决这人生深层的问题。</w:t>
      </w:r>
    </w:p>
    <w:p>
      <w:pPr>
        <w:autoSpaceDE w:val="0"/>
        <w:autoSpaceDN w:val="0"/>
        <w:snapToGrid w:val="0"/>
        <w:spacing w:before="7246"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396" w:right="1438" w:bottom="759" w:left="1440" w:header="0" w:footer="0" w:gutter="0"/>
          <w:pgNumType w:fmt="decimal" w:start="0"/>
          <w:cols w:space="720" w:num="1"/>
          <w:docGrid w:linePitch="1" w:charSpace="0"/>
        </w:sectPr>
      </w:pPr>
      <w:r>
        <w:rPr>
          <w:rFonts w:hint="default" w:ascii="Calibri" w:hAnsi="Calibri" w:eastAsia="Calibri" w:cs="Calibri"/>
          <w:sz w:val="22"/>
        </w:rPr>
        <w:t>—58</w:t>
      </w:r>
    </w:p>
    <w:p>
      <w:pPr>
        <w:autoSpaceDE w:val="0"/>
        <w:autoSpaceDN w:val="0"/>
        <w:snapToGrid w:val="0"/>
        <w:spacing w:before="2" w:after="0" w:line="400" w:lineRule="exact"/>
        <w:ind w:left="0" w:right="0" w:firstLine="0"/>
        <w:jc w:val="left"/>
        <w:textAlignment w:val="auto"/>
        <w:rPr>
          <w:rFonts w:hint="default" w:ascii="宋体" w:hAnsi="宋体" w:eastAsia="宋体" w:cs="宋体"/>
          <w:sz w:val="32"/>
        </w:rPr>
      </w:pPr>
      <w:r>
        <w:rPr>
          <w:rFonts w:hint="default" w:ascii="宋体" w:hAnsi="宋体" w:eastAsia="宋体" w:cs="宋体"/>
          <w:sz w:val="32"/>
        </w:rPr>
        <w:t>附篇四：工作与学习中的无奈与压力：信仰有答案吗？</w:t>
      </w:r>
      <w:r>
        <w:rPr>
          <w:rFonts w:hint="default" w:ascii="宋体" w:hAnsi="宋体" w:eastAsia="宋体" w:cs="宋体"/>
          <w:color w:val="000000"/>
          <w:spacing w:val="0"/>
          <w:w w:val="100"/>
          <w:position w:val="0"/>
          <w:sz w:val="32"/>
          <w:highlight w:val="none"/>
          <w:u w:val="none"/>
          <w:lang w:val="en-US" w:eastAsia="zh-CN" w:bidi="ar-SA"/>
        </w:rPr>
        <w:pict>
          <v:shape id="1294" o:spid="_x0000_s1235" type="#_x0000_t75" style="position:absolute;left:0;margin-left:71.75pt;margin-top:89.9pt;height:1.35pt;width:384.45pt;mso-position-horizontal-relative:page;mso-position-vertical-relative:page;rotation:0f;z-index:-251443200;" o:ole="f" fillcolor="#FFFFFF" filled="f" o:preferrelative="t" stroked="f" coordorigin="0,0" coordsize="21600,21600">
            <v:fill on="f" color2="#FFFFFF" focus="0%"/>
            <v:imagedata gain="65536f" blacklevel="0f" gamma="0" chromakey="#FFFFFF" o:title="" r:id="rId62"/>
            <o:lock v:ext="edit" position="f" selection="f" grouping="f" rotation="f" cropping="f" text="f" aspectratio="t"/>
          </v:shape>
        </w:pict>
      </w:r>
    </w:p>
    <w:p>
      <w:pPr>
        <w:autoSpaceDE w:val="0"/>
        <w:autoSpaceDN w:val="0"/>
        <w:snapToGrid w:val="0"/>
        <w:spacing w:before="27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工作与学习是我们生活中一个很重要的部分。可是对很多基督徒来说，工作与学习却带来</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很多压力与无奈，直接负面地影响我们的精神健康。一般基督徒对工作与学习，有以下的</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看法：</w:t>
      </w:r>
    </w:p>
    <w:p>
      <w:pPr>
        <w:autoSpaceDE w:val="0"/>
        <w:autoSpaceDN w:val="0"/>
        <w:snapToGrid w:val="0"/>
        <w:spacing w:before="259" w:after="0" w:line="300" w:lineRule="exact"/>
        <w:ind w:left="720" w:right="0" w:firstLine="0"/>
        <w:jc w:val="left"/>
        <w:textAlignment w:val="auto"/>
        <w:rPr>
          <w:rFonts w:hint="default" w:ascii="宋体" w:hAnsi="宋体" w:eastAsia="宋体" w:cs="宋体"/>
        </w:rPr>
      </w:pPr>
      <w:r>
        <w:rPr>
          <w:rFonts w:hint="default" w:ascii="宋体" w:hAnsi="宋体" w:eastAsia="宋体" w:cs="宋体"/>
        </w:rPr>
        <w:t>为了生活而“揾食</w:t>
      </w:r>
      <w:r>
        <w:rPr>
          <w:rFonts w:hint="default" w:ascii="宋体" w:hAnsi="宋体" w:eastAsia="宋体" w:cs="宋体"/>
          <w:spacing w:val="28"/>
        </w:rPr>
        <w:t>”</w:t>
      </w:r>
      <w:r>
        <w:rPr>
          <w:rFonts w:hint="default" w:ascii="宋体" w:hAnsi="宋体" w:eastAsia="宋体" w:cs="宋体"/>
        </w:rPr>
        <w:t>，不得不工作和学习；既然是神托付的，只好接受；</w:t>
      </w:r>
    </w:p>
    <w:p>
      <w:pPr>
        <w:autoSpaceDE w:val="0"/>
        <w:autoSpaceDN w:val="0"/>
        <w:snapToGrid w:val="0"/>
        <w:spacing w:before="12" w:after="0" w:line="358" w:lineRule="exact"/>
        <w:ind w:left="720" w:right="0" w:firstLine="0"/>
        <w:jc w:val="both"/>
        <w:textAlignment w:val="auto"/>
        <w:rPr>
          <w:rFonts w:hint="default" w:ascii="宋体" w:hAnsi="宋体" w:eastAsia="宋体" w:cs="宋体"/>
        </w:rPr>
      </w:pPr>
      <w:r>
        <w:rPr>
          <w:rFonts w:hint="default" w:ascii="宋体" w:hAnsi="宋体" w:eastAsia="宋体" w:cs="宋体"/>
          <w:spacing w:val="-1"/>
        </w:rPr>
        <w:t>为了争取升</w:t>
      </w:r>
      <w:r>
        <w:rPr>
          <w:rFonts w:hint="default" w:ascii="宋体" w:hAnsi="宋体" w:eastAsia="宋体" w:cs="宋体"/>
        </w:rPr>
        <w:t>级、成功、赚钱，将工作与学习当作老板；生活的目的就是工作和学习；有些基督徒为了工作与赚钱，连教会也不去了；</w:t>
      </w:r>
    </w:p>
    <w:p>
      <w:pPr>
        <w:autoSpaceDE w:val="0"/>
        <w:autoSpaceDN w:val="0"/>
        <w:snapToGrid w:val="0"/>
        <w:spacing w:before="46" w:after="0" w:line="300" w:lineRule="exact"/>
        <w:ind w:left="720" w:right="0" w:firstLine="0"/>
        <w:jc w:val="left"/>
        <w:textAlignment w:val="auto"/>
        <w:rPr>
          <w:rFonts w:hint="default" w:ascii="宋体" w:hAnsi="宋体" w:eastAsia="宋体" w:cs="宋体"/>
        </w:rPr>
      </w:pPr>
      <w:r>
        <w:rPr>
          <w:rFonts w:hint="default" w:ascii="宋体" w:hAnsi="宋体" w:eastAsia="宋体" w:cs="宋体"/>
        </w:rPr>
        <w:t>得过且过，不要太认真，不要想太多，轻看名利，处之泰然；</w:t>
      </w:r>
    </w:p>
    <w:p>
      <w:pPr>
        <w:autoSpaceDE w:val="0"/>
        <w:autoSpaceDN w:val="0"/>
        <w:snapToGrid w:val="0"/>
        <w:spacing w:before="13" w:after="0" w:line="358" w:lineRule="exact"/>
        <w:ind w:left="720" w:right="425" w:firstLine="0"/>
        <w:jc w:val="both"/>
        <w:textAlignment w:val="auto"/>
        <w:rPr>
          <w:rFonts w:hint="default" w:ascii="宋体" w:hAnsi="宋体" w:eastAsia="宋体" w:cs="宋体"/>
        </w:rPr>
      </w:pPr>
      <w:r>
        <w:rPr>
          <w:rFonts w:hint="default" w:ascii="宋体" w:hAnsi="宋体" w:eastAsia="宋体" w:cs="宋体"/>
          <w:spacing w:val="-2"/>
        </w:rPr>
        <w:t>工作学习</w:t>
      </w:r>
      <w:r>
        <w:rPr>
          <w:rFonts w:hint="default" w:ascii="宋体" w:hAnsi="宋体" w:eastAsia="宋体" w:cs="宋体"/>
          <w:spacing w:val="26"/>
        </w:rPr>
        <w:t>是</w:t>
      </w:r>
      <w:r>
        <w:rPr>
          <w:rFonts w:hint="default" w:ascii="宋体" w:hAnsi="宋体" w:eastAsia="宋体" w:cs="宋体"/>
          <w:spacing w:val="-2"/>
        </w:rPr>
        <w:t>“世务缠身”最好的例子；能提早退休，尽快放下工作念神</w:t>
      </w:r>
      <w:r>
        <w:rPr>
          <w:rFonts w:hint="default" w:ascii="宋体" w:hAnsi="宋体" w:eastAsia="宋体" w:cs="宋体"/>
          <w:spacing w:val="-1"/>
        </w:rPr>
        <w:t>学，然后</w:t>
      </w:r>
      <w:r>
        <w:rPr>
          <w:rFonts w:hint="default" w:ascii="宋体" w:hAnsi="宋体" w:eastAsia="宋体" w:cs="宋体"/>
        </w:rPr>
        <w:t>全时间服事神，是很多属灵基督徒的理想。</w:t>
      </w:r>
    </w:p>
    <w:p>
      <w:pPr>
        <w:autoSpaceDE w:val="0"/>
        <w:autoSpaceDN w:val="0"/>
        <w:snapToGrid w:val="0"/>
        <w:spacing w:before="244" w:after="0" w:line="350" w:lineRule="exact"/>
        <w:ind w:left="0" w:right="0" w:firstLine="0"/>
        <w:jc w:val="left"/>
        <w:textAlignment w:val="auto"/>
        <w:rPr>
          <w:rFonts w:hint="default" w:ascii="宋体" w:hAnsi="宋体" w:eastAsia="宋体" w:cs="宋体"/>
          <w:sz w:val="28"/>
        </w:rPr>
      </w:pPr>
      <w:r>
        <w:rPr>
          <w:rFonts w:hint="default" w:ascii="宋体" w:hAnsi="宋体" w:eastAsia="宋体" w:cs="宋体"/>
          <w:sz w:val="28"/>
        </w:rPr>
        <w:t>圣经如何看待工作</w:t>
      </w:r>
      <w:r>
        <w:rPr>
          <w:rFonts w:hint="default" w:ascii="宋体" w:hAnsi="宋体" w:eastAsia="宋体" w:cs="宋体"/>
          <w:color w:val="000000"/>
          <w:spacing w:val="0"/>
          <w:w w:val="100"/>
          <w:position w:val="0"/>
          <w:sz w:val="28"/>
          <w:highlight w:val="none"/>
          <w:u w:val="none"/>
          <w:lang w:val="en-US" w:eastAsia="zh-CN" w:bidi="ar-SA"/>
        </w:rPr>
        <w:pict>
          <v:shape id="1295" o:spid="_x0000_s1236" type="#_x0000_t75" style="position:absolute;left:0;margin-left:71.75pt;margin-top:302.55pt;height:1.2pt;width:112.45pt;mso-position-horizontal-relative:page;mso-position-vertical-relative:page;rotation:0f;z-index:-251442176;" o:ole="f" fillcolor="#FFFFFF" filled="f" o:preferrelative="t" stroked="f" coordorigin="0,0" coordsize="21600,21600">
            <v:fill on="f" color2="#FFFFFF" focus="0%"/>
            <v:imagedata gain="65536f" blacklevel="0f" gamma="0" chromakey="#FFFFFF" o:title="" r:id="rId63"/>
            <o:lock v:ext="edit" position="f" selection="f" grouping="f" rotation="f" cropping="f" text="f" aspectratio="t"/>
          </v:shape>
        </w:pict>
      </w:r>
    </w:p>
    <w:p>
      <w:pPr>
        <w:autoSpaceDE w:val="0"/>
        <w:autoSpaceDN w:val="0"/>
        <w:snapToGrid w:val="0"/>
        <w:spacing w:before="26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圣经虽然对工作没有很详细和系统化的讨论，却有几处的经文是值得我们注意的。圣经对</w:t>
      </w:r>
    </w:p>
    <w:p>
      <w:pPr>
        <w:autoSpaceDE w:val="0"/>
        <w:autoSpaceDN w:val="0"/>
        <w:snapToGrid w:val="0"/>
        <w:spacing w:before="60" w:after="0" w:line="300" w:lineRule="exact"/>
        <w:ind w:left="0" w:right="0" w:firstLine="0"/>
        <w:jc w:val="left"/>
        <w:textAlignment w:val="auto"/>
        <w:rPr>
          <w:rFonts w:hint="default" w:ascii="宋体" w:hAnsi="宋体" w:eastAsia="宋体" w:cs="宋体"/>
        </w:rPr>
      </w:pPr>
      <w:r>
        <w:rPr>
          <w:rFonts w:hint="default" w:ascii="宋体" w:hAnsi="宋体" w:eastAsia="宋体" w:cs="宋体"/>
        </w:rPr>
        <w:t>学习也没有清楚的讨论。在这里，我们简单地把学习看作为工作而装备自己的一个阶段。</w:t>
      </w:r>
    </w:p>
    <w:p>
      <w:pPr>
        <w:autoSpaceDE w:val="0"/>
        <w:autoSpaceDN w:val="0"/>
        <w:snapToGrid w:val="0"/>
        <w:spacing w:before="257" w:after="0" w:line="300" w:lineRule="exact"/>
        <w:ind w:right="0"/>
        <w:jc w:val="left"/>
        <w:textAlignment w:val="auto"/>
        <w:rPr>
          <w:rFonts w:hint="default" w:ascii="宋体" w:hAnsi="宋体" w:eastAsia="宋体" w:cs="宋体"/>
        </w:rPr>
      </w:pPr>
      <w:r>
        <w:rPr>
          <w:rFonts w:hint="default" w:ascii="宋体" w:hAnsi="宋体" w:eastAsia="宋体" w:cs="宋体"/>
        </w:rPr>
        <w:t>神把管理世界的责任交给人</w:t>
      </w:r>
      <w:r>
        <w:rPr>
          <w:rFonts w:hint="default" w:ascii="宋体" w:hAnsi="宋体" w:eastAsia="宋体" w:cs="宋体"/>
          <w:spacing w:val="28"/>
        </w:rPr>
        <w:t>。</w:t>
      </w:r>
      <w:r>
        <w:rPr>
          <w:rFonts w:hint="default" w:ascii="宋体" w:hAnsi="宋体" w:eastAsia="宋体" w:cs="宋体"/>
        </w:rPr>
        <w:t>在创世记开头的几章圣经里，最少有三处清楚提到神把管理世界的责任交给人</w:t>
      </w:r>
      <w:r>
        <w:rPr>
          <w:rFonts w:hint="eastAsia" w:ascii="宋体" w:hAnsi="宋体" w:eastAsia="宋体" w:cs="宋体"/>
          <w:lang w:eastAsia="zh-CN"/>
        </w:rPr>
        <w:t>（</w:t>
      </w:r>
      <w:r>
        <w:rPr>
          <w:rFonts w:hint="default" w:ascii="宋体" w:hAnsi="宋体" w:eastAsia="宋体" w:cs="宋体"/>
          <w:spacing w:val="30"/>
        </w:rPr>
        <w:t>创</w:t>
      </w:r>
      <w:r>
        <w:rPr>
          <w:rFonts w:hint="default" w:ascii="Calibri" w:hAnsi="Calibri" w:eastAsia="Calibri" w:cs="Calibri"/>
        </w:rPr>
        <w:t>1</w:t>
      </w:r>
      <w:r>
        <w:rPr>
          <w:rFonts w:hint="eastAsia" w:ascii="宋体" w:hAnsi="宋体" w:eastAsia="宋体" w:cs="宋体"/>
          <w:lang w:val="en-US" w:eastAsia="zh-CN"/>
        </w:rPr>
        <w:t>:</w:t>
      </w:r>
      <w:r>
        <w:rPr>
          <w:rFonts w:hint="default" w:ascii="Calibri" w:hAnsi="Calibri" w:eastAsia="Calibri" w:cs="Calibri"/>
        </w:rPr>
        <w:t>26-28</w:t>
      </w:r>
      <w:r>
        <w:rPr>
          <w:rFonts w:hint="eastAsia" w:ascii="宋体" w:hAnsi="宋体" w:eastAsia="宋体" w:cs="宋体"/>
          <w:lang w:eastAsia="zh-CN"/>
        </w:rPr>
        <w:t>，</w:t>
      </w:r>
      <w:r>
        <w:rPr>
          <w:rFonts w:hint="default" w:ascii="Calibri" w:hAnsi="Calibri" w:eastAsia="Calibri" w:cs="Calibri"/>
        </w:rPr>
        <w:t>2</w:t>
      </w:r>
      <w:r>
        <w:rPr>
          <w:rFonts w:hint="eastAsia" w:ascii="宋体" w:hAnsi="宋体" w:eastAsia="宋体" w:cs="宋体"/>
          <w:lang w:val="en-US" w:eastAsia="zh-CN"/>
        </w:rPr>
        <w:t>:</w:t>
      </w:r>
      <w:r>
        <w:rPr>
          <w:rFonts w:hint="default" w:ascii="Calibri" w:hAnsi="Calibri" w:eastAsia="Calibri" w:cs="Calibri"/>
        </w:rPr>
        <w:t>15</w:t>
      </w:r>
      <w:r>
        <w:rPr>
          <w:rFonts w:hint="eastAsia" w:ascii="宋体" w:hAnsi="宋体" w:eastAsia="宋体" w:cs="宋体"/>
          <w:lang w:eastAsia="zh-CN"/>
        </w:rPr>
        <w:t>，</w:t>
      </w:r>
      <w:r>
        <w:rPr>
          <w:rFonts w:hint="default" w:ascii="Calibri" w:hAnsi="Calibri" w:eastAsia="Calibri" w:cs="Calibri"/>
        </w:rPr>
        <w:t>9</w:t>
      </w:r>
      <w:r>
        <w:rPr>
          <w:rFonts w:hint="eastAsia" w:ascii="宋体" w:hAnsi="宋体" w:eastAsia="宋体" w:cs="宋体"/>
          <w:lang w:val="en-US" w:eastAsia="zh-CN"/>
        </w:rPr>
        <w:t>:</w:t>
      </w:r>
      <w:r>
        <w:rPr>
          <w:rFonts w:hint="default" w:ascii="Calibri" w:hAnsi="Calibri" w:eastAsia="Calibri" w:cs="Calibri"/>
        </w:rPr>
        <w:t>1-3</w:t>
      </w:r>
      <w:r>
        <w:rPr>
          <w:rFonts w:hint="eastAsia" w:ascii="Calibri" w:hAnsi="Calibri" w:eastAsia="宋体" w:cs="Calibri"/>
          <w:lang w:eastAsia="zh-CN"/>
        </w:rPr>
        <w:t>）</w:t>
      </w:r>
      <w:r>
        <w:rPr>
          <w:rFonts w:hint="default" w:ascii="宋体" w:hAnsi="宋体" w:eastAsia="宋体" w:cs="宋体"/>
        </w:rPr>
        <w:t>。这管理世界的责任，是基督徒工作与学习的基本目的。换句话说，我们工作是遵从神在创造世界时对人的命令；学习是增加我们对神创造的了解和认识。当然，在管理世界的同时</w:t>
      </w:r>
      <w:r>
        <w:rPr>
          <w:rFonts w:hint="eastAsia" w:ascii="宋体" w:hAnsi="宋体" w:eastAsia="宋体" w:cs="宋体"/>
          <w:lang w:eastAsia="zh-CN"/>
        </w:rPr>
        <w:t>，</w:t>
      </w:r>
      <w:r>
        <w:rPr>
          <w:rFonts w:hint="default" w:ascii="宋体" w:hAnsi="宋体" w:eastAsia="宋体" w:cs="宋体"/>
        </w:rPr>
        <w:t>我</w:t>
      </w:r>
      <w:r>
        <w:rPr>
          <w:rFonts w:hint="default" w:ascii="宋体" w:hAnsi="宋体" w:eastAsia="宋体" w:cs="宋体"/>
          <w:spacing w:val="-1"/>
        </w:rPr>
        <w:t>们也是在工作</w:t>
      </w:r>
      <w:r>
        <w:rPr>
          <w:rFonts w:hint="default" w:ascii="宋体" w:hAnsi="宋体" w:eastAsia="宋体" w:cs="宋体"/>
        </w:rPr>
        <w:t>中服事别人。无论我们的工作在别人眼里是多么低微，在神创造的计划里，都是遵从神、服事人的一项事奉。</w:t>
      </w:r>
    </w:p>
    <w:p>
      <w:pPr>
        <w:autoSpaceDE w:val="0"/>
        <w:autoSpaceDN w:val="0"/>
        <w:snapToGrid w:val="0"/>
        <w:spacing w:before="0" w:after="0" w:line="358" w:lineRule="exact"/>
        <w:ind w:left="720" w:right="149" w:firstLine="0"/>
        <w:jc w:val="left"/>
        <w:textAlignment w:val="auto"/>
        <w:rPr>
          <w:rFonts w:hint="default" w:ascii="宋体" w:hAnsi="宋体" w:eastAsia="宋体" w:cs="宋体"/>
        </w:rPr>
      </w:pPr>
      <w:r>
        <w:rPr>
          <w:rFonts w:hint="default" w:ascii="Calibri" w:hAnsi="Calibri" w:eastAsia="Calibri" w:cs="Calibri"/>
        </w:rPr>
        <w:t>1</w:t>
      </w:r>
      <w:r>
        <w:rPr>
          <w:rFonts w:hint="default" w:ascii="宋体" w:hAnsi="宋体" w:eastAsia="宋体" w:cs="宋体"/>
        </w:rPr>
        <w:t>．工作是神的神性的引申。在工作中我们不但彰显神的创造特性，也同时彰显神公义与慈爱的特性。提多</w:t>
      </w:r>
      <w:r>
        <w:rPr>
          <w:rFonts w:hint="default" w:ascii="宋体" w:hAnsi="宋体" w:eastAsia="宋体" w:cs="宋体"/>
          <w:spacing w:val="30"/>
        </w:rPr>
        <w:t>书</w:t>
      </w:r>
      <w:r>
        <w:rPr>
          <w:rFonts w:hint="default" w:ascii="Calibri" w:hAnsi="Calibri" w:eastAsia="Calibri" w:cs="Calibri"/>
        </w:rPr>
        <w:t>2</w:t>
      </w:r>
      <w:r>
        <w:rPr>
          <w:rFonts w:hint="eastAsia" w:ascii="宋体" w:hAnsi="宋体" w:eastAsia="宋体" w:cs="宋体"/>
          <w:lang w:val="en-US" w:eastAsia="zh-CN"/>
        </w:rPr>
        <w:t>:</w:t>
      </w:r>
      <w:r>
        <w:rPr>
          <w:rFonts w:hint="default" w:ascii="Calibri" w:hAnsi="Calibri" w:eastAsia="Calibri" w:cs="Calibri"/>
        </w:rPr>
        <w:t>13</w:t>
      </w:r>
      <w:r>
        <w:rPr>
          <w:rFonts w:hint="default" w:ascii="宋体" w:hAnsi="宋体" w:eastAsia="宋体" w:cs="宋体"/>
        </w:rPr>
        <w:t>：“劝仆人要凡事顺服自己的主人</w:t>
      </w:r>
      <w:r>
        <w:rPr>
          <w:rFonts w:hint="eastAsia" w:ascii="宋体" w:hAnsi="宋体" w:eastAsia="宋体" w:cs="宋体"/>
          <w:lang w:eastAsia="zh-CN"/>
        </w:rPr>
        <w:t>，</w:t>
      </w:r>
      <w:r>
        <w:rPr>
          <w:rFonts w:hint="default" w:ascii="宋体" w:hAnsi="宋体" w:eastAsia="宋体" w:cs="宋体"/>
        </w:rPr>
        <w:t>讨他欢喜</w:t>
      </w:r>
      <w:r>
        <w:rPr>
          <w:rFonts w:hint="default" w:ascii="Calibri" w:hAnsi="Calibri" w:eastAsia="Calibri" w:cs="Calibri"/>
        </w:rPr>
        <w:t xml:space="preserve">, </w:t>
      </w:r>
      <w:r>
        <w:rPr>
          <w:rFonts w:hint="default" w:ascii="宋体" w:hAnsi="宋体" w:eastAsia="宋体" w:cs="宋体"/>
          <w:spacing w:val="-1"/>
        </w:rPr>
        <w:t>不要顶嘴</w:t>
      </w:r>
      <w:r>
        <w:rPr>
          <w:rFonts w:hint="eastAsia" w:ascii="宋体" w:hAnsi="宋体" w:eastAsia="宋体" w:cs="宋体"/>
          <w:spacing w:val="-1"/>
          <w:lang w:eastAsia="zh-CN"/>
        </w:rPr>
        <w:t>；</w:t>
      </w:r>
      <w:r>
        <w:rPr>
          <w:rFonts w:hint="default" w:ascii="宋体" w:hAnsi="宋体" w:eastAsia="宋体" w:cs="宋体"/>
          <w:spacing w:val="-1"/>
        </w:rPr>
        <w:t>不要私取财物</w:t>
      </w:r>
      <w:r>
        <w:rPr>
          <w:rFonts w:hint="eastAsia" w:ascii="宋体" w:hAnsi="宋体" w:eastAsia="宋体" w:cs="宋体"/>
          <w:spacing w:val="-1"/>
          <w:lang w:eastAsia="zh-CN"/>
        </w:rPr>
        <w:t>，</w:t>
      </w:r>
      <w:r>
        <w:rPr>
          <w:rFonts w:hint="default" w:ascii="宋体" w:hAnsi="宋体" w:eastAsia="宋体" w:cs="宋体"/>
          <w:spacing w:val="-1"/>
        </w:rPr>
        <w:t>却</w:t>
      </w:r>
      <w:r>
        <w:rPr>
          <w:rFonts w:hint="default" w:ascii="宋体" w:hAnsi="宋体" w:eastAsia="宋体" w:cs="宋体"/>
        </w:rPr>
        <w:t>要显示绝对的诚实</w:t>
      </w:r>
      <w:r>
        <w:rPr>
          <w:rFonts w:hint="eastAsia" w:ascii="Calibri" w:hAnsi="Calibri" w:eastAsia="宋体" w:cs="Calibri"/>
          <w:spacing w:val="55"/>
          <w:lang w:eastAsia="zh-CN"/>
        </w:rPr>
        <w:t>，</w:t>
      </w:r>
      <w:r>
        <w:rPr>
          <w:rFonts w:hint="default" w:ascii="宋体" w:hAnsi="宋体" w:eastAsia="宋体" w:cs="宋体"/>
        </w:rPr>
        <w:t>好使我们救主神的道理</w:t>
      </w:r>
      <w:r>
        <w:rPr>
          <w:rFonts w:hint="eastAsia" w:ascii="宋体" w:hAnsi="宋体" w:eastAsia="宋体" w:cs="宋体"/>
          <w:lang w:eastAsia="zh-CN"/>
        </w:rPr>
        <w:t>，</w:t>
      </w:r>
      <w:r>
        <w:rPr>
          <w:rFonts w:hint="default" w:ascii="宋体" w:hAnsi="宋体" w:eastAsia="宋体" w:cs="宋体"/>
        </w:rPr>
        <w:t>在凡事上都得着尊荣。”新约时代的奴隶，虽然工作条件要比美国南</w:t>
      </w:r>
      <w:r>
        <w:rPr>
          <w:rFonts w:hint="default" w:ascii="宋体" w:hAnsi="宋体" w:eastAsia="宋体" w:cs="宋体"/>
          <w:spacing w:val="30"/>
        </w:rPr>
        <w:t>部</w:t>
      </w:r>
      <w:r>
        <w:rPr>
          <w:rFonts w:hint="default" w:ascii="Calibri" w:hAnsi="Calibri" w:eastAsia="Calibri" w:cs="Calibri"/>
        </w:rPr>
        <w:t>18</w:t>
      </w:r>
      <w:r>
        <w:rPr>
          <w:rFonts w:hint="eastAsia" w:ascii="宋体" w:hAnsi="宋体" w:eastAsia="宋体" w:cs="宋体"/>
          <w:lang w:val="en-US" w:eastAsia="zh-CN"/>
        </w:rPr>
        <w:t>-</w:t>
      </w:r>
      <w:r>
        <w:rPr>
          <w:rFonts w:hint="default" w:ascii="Calibri" w:hAnsi="Calibri" w:eastAsia="Calibri" w:cs="Calibri"/>
        </w:rPr>
        <w:t>19</w:t>
      </w:r>
      <w:r>
        <w:rPr>
          <w:rFonts w:hint="default" w:ascii="Calibri" w:hAnsi="Calibri" w:eastAsia="Calibri" w:cs="Calibri"/>
          <w:spacing w:val="-30"/>
        </w:rPr>
        <w:t xml:space="preserve"> </w:t>
      </w:r>
      <w:r>
        <w:rPr>
          <w:rFonts w:hint="default" w:ascii="宋体" w:hAnsi="宋体" w:eastAsia="宋体" w:cs="宋体"/>
        </w:rPr>
        <w:t>世纪的黑奴要稍微好一点，可是还是相当辛苦和卑贱的。根据保罗的教导，那些黑奴都可以在奴隶的工作中彰显神道理的尊荣，也就是说彰显神的神性，何况我们今天的工作呢？所以，基督徒应该在日常的工作与学习中，以自身的行为与工作的表现来见证神。</w:t>
      </w:r>
    </w:p>
    <w:p>
      <w:pPr>
        <w:autoSpaceDE w:val="0"/>
        <w:autoSpaceDN w:val="0"/>
        <w:snapToGrid w:val="0"/>
        <w:spacing w:before="0" w:after="0" w:line="358" w:lineRule="exact"/>
        <w:ind w:left="720" w:right="149" w:firstLine="0"/>
        <w:jc w:val="left"/>
        <w:textAlignment w:val="auto"/>
        <w:rPr>
          <w:rFonts w:hint="default" w:ascii="宋体" w:hAnsi="宋体" w:eastAsia="宋体" w:cs="宋体"/>
        </w:rPr>
      </w:pPr>
      <w:r>
        <w:rPr>
          <w:rFonts w:hint="default" w:ascii="Calibri" w:hAnsi="Calibri" w:eastAsia="Calibri" w:cs="Calibri"/>
        </w:rPr>
        <w:t>2</w:t>
      </w:r>
      <w:r>
        <w:rPr>
          <w:rFonts w:hint="default" w:ascii="宋体" w:hAnsi="宋体" w:eastAsia="宋体" w:cs="宋体"/>
        </w:rPr>
        <w:t>．工作为了养家糊口，是圣经多处清楚的教训。保罗在帖</w:t>
      </w:r>
      <w:r>
        <w:rPr>
          <w:rFonts w:hint="default" w:ascii="宋体" w:hAnsi="宋体" w:eastAsia="宋体" w:cs="宋体"/>
          <w:spacing w:val="30"/>
        </w:rPr>
        <w:t>后</w:t>
      </w:r>
      <w:r>
        <w:rPr>
          <w:rFonts w:hint="default" w:ascii="Calibri" w:hAnsi="Calibri" w:eastAsia="Calibri" w:cs="Calibri"/>
        </w:rPr>
        <w:t>3:7</w:t>
      </w:r>
      <w:r>
        <w:rPr>
          <w:rFonts w:hint="default" w:ascii="Calibri" w:hAnsi="Calibri" w:eastAsia="Calibri" w:cs="Calibri"/>
          <w:spacing w:val="-28"/>
        </w:rPr>
        <w:t xml:space="preserve"> </w:t>
      </w:r>
      <w:r>
        <w:rPr>
          <w:rFonts w:hint="default" w:ascii="宋体" w:hAnsi="宋体" w:eastAsia="宋体" w:cs="宋体"/>
        </w:rPr>
        <w:t>说“我们在你们中间并没有游手好闲</w:t>
      </w:r>
      <w:r>
        <w:rPr>
          <w:rFonts w:hint="eastAsia" w:ascii="Calibri" w:hAnsi="Calibri" w:eastAsia="宋体" w:cs="Calibri"/>
          <w:spacing w:val="55"/>
          <w:lang w:eastAsia="zh-CN"/>
        </w:rPr>
        <w:t>，</w:t>
      </w:r>
      <w:r>
        <w:rPr>
          <w:rFonts w:hint="default" w:ascii="宋体" w:hAnsi="宋体" w:eastAsia="宋体" w:cs="宋体"/>
        </w:rPr>
        <w:t>也没有白吃过谁的饭</w:t>
      </w:r>
      <w:r>
        <w:rPr>
          <w:rFonts w:hint="eastAsia" w:ascii="Calibri" w:hAnsi="Calibri" w:eastAsia="宋体" w:cs="Calibri"/>
          <w:spacing w:val="55"/>
          <w:lang w:eastAsia="zh-CN"/>
        </w:rPr>
        <w:t>，</w:t>
      </w:r>
      <w:r>
        <w:rPr>
          <w:rFonts w:hint="default" w:ascii="宋体" w:hAnsi="宋体" w:eastAsia="宋体" w:cs="宋体"/>
        </w:rPr>
        <w:t>反而辛苦劳碌</w:t>
      </w:r>
      <w:r>
        <w:rPr>
          <w:rFonts w:hint="eastAsia" w:ascii="Calibri" w:hAnsi="Calibri" w:eastAsia="宋体" w:cs="Calibri"/>
          <w:spacing w:val="53"/>
          <w:lang w:eastAsia="zh-CN"/>
        </w:rPr>
        <w:t>，</w:t>
      </w:r>
      <w:r>
        <w:rPr>
          <w:rFonts w:hint="default" w:ascii="宋体" w:hAnsi="宋体" w:eastAsia="宋体" w:cs="宋体"/>
        </w:rPr>
        <w:t>昼夜作工</w:t>
      </w:r>
      <w:r>
        <w:rPr>
          <w:rFonts w:hint="eastAsia" w:ascii="Calibri" w:hAnsi="Calibri" w:eastAsia="宋体" w:cs="Calibri"/>
          <w:lang w:eastAsia="zh-CN"/>
        </w:rPr>
        <w:t>。。。</w:t>
      </w:r>
      <w:r>
        <w:rPr>
          <w:rFonts w:hint="default" w:ascii="宋体" w:hAnsi="宋体" w:eastAsia="宋体" w:cs="宋体"/>
        </w:rPr>
        <w:t>如</w:t>
      </w:r>
      <w:r>
        <w:rPr>
          <w:rFonts w:hint="default" w:ascii="宋体" w:hAnsi="宋体" w:eastAsia="宋体" w:cs="宋体"/>
          <w:color w:val="000000"/>
          <w:spacing w:val="0"/>
          <w:w w:val="100"/>
          <w:position w:val="0"/>
          <w:sz w:val="24"/>
          <w:highlight w:val="none"/>
          <w:u w:val="none"/>
          <w:lang w:val="en-US" w:eastAsia="zh-CN" w:bidi="ar-SA"/>
        </w:rPr>
        <w:pict>
          <v:shape id="1296" o:spid="_x0000_s1237" type="#_x0000_t75" style="position:absolute;left:0;margin-left:274.2pt;margin-top:629.3pt;height:26.65pt;width:19.45pt;mso-position-horizontal-relative:page;mso-position-vertical-relative:page;rotation:0f;z-index:-251441152;" o:ole="f" fillcolor="#FFFFFF" filled="f" o:preferrelative="t" stroked="f" coordorigin="0,0" coordsize="21600,21600">
            <v:fill on="f" color2="#FFFFFF" focus="0%"/>
            <v:imagedata gain="65536f" blacklevel="0f" gamma="0" chromakey="#FFFFFF" o:title="" r:id="rId64"/>
            <o:lock v:ext="edit" position="f" selection="f" grouping="f" rotation="f" cropping="f" text="f" aspectratio="t"/>
          </v:shape>
        </w:pict>
      </w:r>
      <w:r>
        <w:rPr>
          <w:rFonts w:hint="default" w:ascii="宋体" w:hAnsi="宋体" w:eastAsia="宋体" w:cs="宋体"/>
        </w:rPr>
        <w:t>果有人不肯作工</w:t>
      </w:r>
      <w:r>
        <w:rPr>
          <w:rFonts w:hint="eastAsia" w:ascii="宋体" w:hAnsi="宋体" w:eastAsia="宋体" w:cs="宋体"/>
          <w:lang w:eastAsia="zh-CN"/>
        </w:rPr>
        <w:t>，</w:t>
      </w:r>
      <w:r>
        <w:rPr>
          <w:rFonts w:hint="default" w:ascii="宋体" w:hAnsi="宋体" w:eastAsia="宋体" w:cs="宋体"/>
        </w:rPr>
        <w:t>就不可吃饭。</w:t>
      </w:r>
      <w:r>
        <w:rPr>
          <w:rFonts w:hint="eastAsia" w:ascii="宋体" w:hAnsi="宋体" w:eastAsia="宋体" w:cs="宋体"/>
          <w:lang w:eastAsia="zh-CN"/>
        </w:rPr>
        <w:t>”</w:t>
      </w:r>
      <w:r>
        <w:rPr>
          <w:rFonts w:hint="eastAsia" w:ascii="宋体" w:hAnsi="宋体" w:eastAsia="宋体" w:cs="宋体"/>
          <w:lang w:val="en-US" w:eastAsia="zh-CN"/>
        </w:rPr>
        <w:t>帖</w:t>
      </w:r>
      <w:r>
        <w:rPr>
          <w:rFonts w:hint="default" w:ascii="宋体" w:hAnsi="宋体" w:eastAsia="宋体" w:cs="宋体"/>
          <w:spacing w:val="30"/>
        </w:rPr>
        <w:t>前</w:t>
      </w:r>
      <w:r>
        <w:rPr>
          <w:rFonts w:hint="default" w:ascii="Calibri" w:hAnsi="Calibri" w:eastAsia="Calibri" w:cs="Calibri"/>
        </w:rPr>
        <w:t>5:4</w:t>
      </w:r>
      <w:r>
        <w:rPr>
          <w:rFonts w:hint="eastAsia" w:ascii="Calibri" w:hAnsi="Calibri" w:eastAsia="宋体" w:cs="Calibri"/>
          <w:lang w:val="en-US" w:eastAsia="zh-CN"/>
        </w:rPr>
        <w:t>说</w:t>
      </w:r>
      <w:r>
        <w:rPr>
          <w:rFonts w:hint="default" w:ascii="宋体" w:hAnsi="宋体" w:eastAsia="宋体" w:cs="宋体"/>
        </w:rPr>
        <w:t>“寡妇若有儿孙</w:t>
      </w:r>
      <w:r>
        <w:rPr>
          <w:rFonts w:hint="eastAsia" w:ascii="Calibri" w:hAnsi="Calibri" w:eastAsia="宋体" w:cs="Calibri"/>
          <w:spacing w:val="55"/>
          <w:lang w:eastAsia="zh-CN"/>
        </w:rPr>
        <w:t>，</w:t>
      </w:r>
      <w:r>
        <w:rPr>
          <w:rFonts w:hint="default" w:ascii="宋体" w:hAnsi="宋体" w:eastAsia="宋体" w:cs="宋体"/>
        </w:rPr>
        <w:t>就应当让儿孙先在自</w:t>
      </w:r>
      <w:r>
        <w:rPr>
          <w:rFonts w:hint="default" w:ascii="宋体" w:hAnsi="宋体" w:eastAsia="宋体" w:cs="宋体"/>
          <w:spacing w:val="-2"/>
        </w:rPr>
        <w:t>己家里学习孝道</w:t>
      </w:r>
      <w:r>
        <w:rPr>
          <w:rFonts w:hint="eastAsia" w:ascii="Calibri" w:hAnsi="Calibri" w:eastAsia="宋体" w:cs="Calibri"/>
          <w:spacing w:val="-2"/>
          <w:lang w:eastAsia="zh-CN"/>
        </w:rPr>
        <w:t>，</w:t>
      </w:r>
      <w:r>
        <w:rPr>
          <w:rFonts w:hint="default" w:ascii="宋体" w:hAnsi="宋体" w:eastAsia="宋体" w:cs="宋体"/>
          <w:spacing w:val="-2"/>
        </w:rPr>
        <w:t>报答亲恩”</w:t>
      </w:r>
      <w:r>
        <w:rPr>
          <w:rFonts w:hint="eastAsia" w:ascii="宋体" w:hAnsi="宋体" w:eastAsia="宋体" w:cs="宋体"/>
          <w:spacing w:val="-2"/>
          <w:lang w:eastAsia="zh-CN"/>
        </w:rPr>
        <w:t>。</w:t>
      </w:r>
      <w:r>
        <w:rPr>
          <w:rFonts w:hint="eastAsia" w:ascii="宋体" w:hAnsi="宋体" w:eastAsia="宋体" w:cs="宋体"/>
          <w:spacing w:val="-2"/>
          <w:lang w:val="en-US" w:eastAsia="zh-CN"/>
        </w:rPr>
        <w:t>这</w:t>
      </w:r>
      <w:r>
        <w:rPr>
          <w:rFonts w:hint="default" w:ascii="宋体" w:hAnsi="宋体" w:eastAsia="宋体" w:cs="宋体"/>
          <w:spacing w:val="-2"/>
        </w:rPr>
        <w:t>也是同样的道理。在帖后</w:t>
      </w:r>
      <w:r>
        <w:rPr>
          <w:rFonts w:hint="default" w:ascii="Calibri" w:hAnsi="Calibri" w:eastAsia="Calibri" w:cs="Calibri"/>
          <w:spacing w:val="-1"/>
        </w:rPr>
        <w:t>3</w:t>
      </w:r>
      <w:r>
        <w:rPr>
          <w:rFonts w:hint="eastAsia" w:ascii="Calibri" w:hAnsi="Calibri" w:eastAsia="宋体" w:cs="Calibri"/>
          <w:spacing w:val="-1"/>
          <w:lang w:val="en-US" w:eastAsia="zh-CN"/>
        </w:rPr>
        <w:t>:</w:t>
      </w:r>
      <w:r>
        <w:rPr>
          <w:rFonts w:hint="default" w:ascii="Calibri" w:hAnsi="Calibri" w:eastAsia="Calibri" w:cs="Calibri"/>
          <w:spacing w:val="-1"/>
        </w:rPr>
        <w:t>13-15</w:t>
      </w:r>
      <w:r>
        <w:rPr>
          <w:rFonts w:hint="default" w:ascii="宋体" w:hAnsi="宋体" w:eastAsia="宋体" w:cs="宋体"/>
          <w:spacing w:val="-1"/>
        </w:rPr>
        <w:t>，保罗吩咐教会，</w:t>
      </w:r>
      <w:r>
        <w:rPr>
          <w:rFonts w:hint="default" w:ascii="宋体" w:hAnsi="宋体" w:eastAsia="宋体" w:cs="宋体"/>
        </w:rPr>
        <w:t>不可与游手好闲，不肯工作的人来往，但要劝他如劝弟兄一样，可见保罗非常重视通过工作来养家糊口。</w:t>
      </w:r>
    </w:p>
    <w:p>
      <w:pPr>
        <w:autoSpaceDE w:val="0"/>
        <w:autoSpaceDN w:val="0"/>
        <w:snapToGrid w:val="0"/>
        <w:spacing w:before="592"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440" w:right="1199" w:bottom="759" w:left="1440" w:header="0" w:footer="0" w:gutter="0"/>
          <w:pgNumType w:fmt="decimal" w:start="0"/>
          <w:cols w:space="720" w:num="1"/>
          <w:docGrid w:linePitch="1" w:charSpace="0"/>
        </w:sectPr>
      </w:pPr>
      <w:r>
        <w:rPr>
          <w:rFonts w:hint="default" w:ascii="Calibri" w:hAnsi="Calibri" w:eastAsia="Calibri" w:cs="Calibri"/>
          <w:sz w:val="22"/>
        </w:rPr>
        <w:t>—59</w:t>
      </w:r>
    </w:p>
    <w:p>
      <w:pPr>
        <w:autoSpaceDE w:val="0"/>
        <w:autoSpaceDN w:val="0"/>
        <w:snapToGrid w:val="0"/>
        <w:spacing w:before="0" w:after="0" w:line="358" w:lineRule="exact"/>
        <w:ind w:left="720" w:right="215" w:firstLine="0"/>
        <w:jc w:val="left"/>
        <w:textAlignment w:val="auto"/>
        <w:rPr>
          <w:rFonts w:hint="default" w:ascii="宋体" w:hAnsi="宋体" w:eastAsia="宋体" w:cs="宋体"/>
        </w:rPr>
      </w:pPr>
      <w:r>
        <w:rPr>
          <w:rFonts w:hint="default" w:ascii="Calibri" w:hAnsi="Calibri" w:eastAsia="Calibri" w:cs="Calibri"/>
        </w:rPr>
        <w:t>3</w:t>
      </w:r>
      <w:r>
        <w:rPr>
          <w:rFonts w:hint="default" w:ascii="宋体" w:hAnsi="宋体" w:eastAsia="宋体" w:cs="宋体"/>
        </w:rPr>
        <w:t>．基督徒应该在学习与工作中得到满足、快乐、与休息。</w:t>
      </w:r>
      <w:r>
        <w:rPr>
          <w:rFonts w:hint="default" w:ascii="宋体" w:hAnsi="宋体" w:eastAsia="宋体" w:cs="宋体"/>
          <w:spacing w:val="30"/>
        </w:rPr>
        <w:t>创</w:t>
      </w:r>
      <w:r>
        <w:rPr>
          <w:rFonts w:hint="default" w:ascii="Calibri" w:hAnsi="Calibri" w:eastAsia="Calibri" w:cs="Calibri"/>
        </w:rPr>
        <w:t>2</w:t>
      </w:r>
      <w:r>
        <w:rPr>
          <w:rFonts w:hint="eastAsia" w:ascii="Calibri" w:hAnsi="Calibri" w:eastAsia="宋体" w:cs="Calibri"/>
          <w:lang w:val="en-US" w:eastAsia="zh-CN"/>
        </w:rPr>
        <w:t>:</w:t>
      </w:r>
      <w:r>
        <w:rPr>
          <w:rFonts w:hint="default" w:ascii="Calibri" w:hAnsi="Calibri" w:eastAsia="Calibri" w:cs="Calibri"/>
        </w:rPr>
        <w:t>2</w:t>
      </w:r>
      <w:r>
        <w:rPr>
          <w:rFonts w:hint="eastAsia" w:ascii="Calibri" w:hAnsi="Calibri" w:eastAsia="宋体" w:cs="Calibri"/>
          <w:lang w:val="en-US" w:eastAsia="zh-CN"/>
        </w:rPr>
        <w:t>-</w:t>
      </w:r>
      <w:r>
        <w:rPr>
          <w:rFonts w:hint="default" w:ascii="Calibri" w:hAnsi="Calibri" w:eastAsia="Calibri" w:cs="Calibri"/>
          <w:spacing w:val="56"/>
        </w:rPr>
        <w:t>3</w:t>
      </w:r>
      <w:r>
        <w:rPr>
          <w:rFonts w:hint="default" w:ascii="宋体" w:hAnsi="宋体" w:eastAsia="宋体" w:cs="宋体"/>
        </w:rPr>
        <w:t>说“在第</w:t>
      </w:r>
      <w:r>
        <w:rPr>
          <w:rFonts w:hint="default" w:ascii="宋体" w:hAnsi="宋体" w:eastAsia="宋体" w:cs="宋体"/>
          <w:spacing w:val="-2"/>
        </w:rPr>
        <w:t>七日神歇了他所作的一切工。神赐福第</w:t>
      </w:r>
      <w:r>
        <w:rPr>
          <w:rFonts w:hint="default" w:ascii="宋体" w:hAnsi="宋体" w:eastAsia="宋体" w:cs="宋体"/>
          <w:spacing w:val="-1"/>
        </w:rPr>
        <w:t>七日，把它分别为圣，因为在这一日，神停</w:t>
      </w:r>
      <w:r>
        <w:rPr>
          <w:rFonts w:hint="default" w:ascii="宋体" w:hAnsi="宋体" w:eastAsia="宋体" w:cs="宋体"/>
        </w:rPr>
        <w:t>了他一切所创造的工，歇息了。”工作虽然辛苦，也带给我们压力与无奈。可是，我们在工作中也应该可以得到满足与快乐，以及因满足而来的休息。神创造天地后第七天休息，也赐福给第七天，把它分别为圣</w:t>
      </w:r>
      <w:r>
        <w:rPr>
          <w:rFonts w:hint="default" w:ascii="宋体" w:hAnsi="宋体" w:eastAsia="宋体" w:cs="宋体"/>
          <w:spacing w:val="28"/>
        </w:rPr>
        <w:t>，</w:t>
      </w:r>
      <w:r>
        <w:rPr>
          <w:rFonts w:hint="default" w:ascii="宋体" w:hAnsi="宋体" w:eastAsia="宋体" w:cs="宋体"/>
        </w:rPr>
        <w:t>这充分表明工作与休息的密切关系。</w:t>
      </w:r>
    </w:p>
    <w:p>
      <w:pPr>
        <w:autoSpaceDE w:val="0"/>
        <w:autoSpaceDN w:val="0"/>
        <w:snapToGrid w:val="0"/>
        <w:spacing w:before="0" w:after="0" w:line="358" w:lineRule="exact"/>
        <w:ind w:left="720" w:right="215" w:firstLine="0"/>
        <w:jc w:val="left"/>
        <w:textAlignment w:val="auto"/>
        <w:rPr>
          <w:rFonts w:hint="default" w:ascii="宋体" w:hAnsi="宋体" w:eastAsia="宋体" w:cs="宋体"/>
        </w:rPr>
      </w:pPr>
    </w:p>
    <w:p>
      <w:pPr>
        <w:autoSpaceDE w:val="0"/>
        <w:autoSpaceDN w:val="0"/>
        <w:snapToGrid w:val="0"/>
        <w:spacing w:before="244" w:after="0" w:line="350" w:lineRule="exact"/>
        <w:ind w:left="0" w:right="0" w:firstLine="0"/>
        <w:jc w:val="left"/>
        <w:textAlignment w:val="auto"/>
        <w:rPr>
          <w:rFonts w:hint="default" w:ascii="宋体" w:hAnsi="宋体" w:eastAsia="宋体" w:cs="宋体"/>
          <w:sz w:val="28"/>
        </w:rPr>
      </w:pPr>
      <w:r>
        <w:rPr>
          <w:rFonts w:hint="default" w:ascii="宋体" w:hAnsi="宋体" w:eastAsia="宋体" w:cs="宋体"/>
          <w:sz w:val="28"/>
        </w:rPr>
        <w:t>基督徒工作的目的</w:t>
      </w:r>
      <w:r>
        <w:rPr>
          <w:rFonts w:hint="default" w:ascii="宋体" w:hAnsi="宋体" w:eastAsia="宋体" w:cs="宋体"/>
          <w:color w:val="000000"/>
          <w:spacing w:val="0"/>
          <w:w w:val="100"/>
          <w:position w:val="0"/>
          <w:sz w:val="28"/>
          <w:highlight w:val="none"/>
          <w:u w:val="none"/>
          <w:lang w:val="en-US" w:eastAsia="zh-CN" w:bidi="ar-SA"/>
        </w:rPr>
        <w:pict>
          <v:shape id="1298" o:spid="_x0000_s1238" type="#_x0000_t75" style="position:absolute;left:0;margin-left:71.75pt;margin-top:204.95pt;height:1.2pt;width:112.45pt;mso-position-horizontal-relative:page;mso-position-vertical-relative:page;rotation:0f;z-index:-251440128;" o:ole="f" fillcolor="#FFFFFF" filled="f" o:preferrelative="t" stroked="f" coordorigin="0,0" coordsize="21600,21600">
            <v:fill on="f" color2="#FFFFFF" focus="0%"/>
            <v:imagedata gain="65536f" blacklevel="0f" gamma="0" chromakey="#FFFFFF" o:title="" r:id="rId63"/>
            <o:lock v:ext="edit" position="f" selection="f" grouping="f" rotation="f" cropping="f" text="f" aspectratio="t"/>
          </v:shape>
        </w:pict>
      </w:r>
    </w:p>
    <w:p>
      <w:pPr>
        <w:autoSpaceDE w:val="0"/>
        <w:autoSpaceDN w:val="0"/>
        <w:snapToGrid w:val="0"/>
        <w:spacing w:before="271" w:after="0" w:line="300" w:lineRule="exact"/>
        <w:ind w:left="0" w:right="0" w:firstLine="0"/>
        <w:jc w:val="left"/>
        <w:textAlignment w:val="auto"/>
        <w:rPr>
          <w:rFonts w:hint="default" w:ascii="宋体" w:hAnsi="宋体" w:eastAsia="宋体" w:cs="宋体"/>
        </w:rPr>
      </w:pPr>
      <w:r>
        <w:rPr>
          <w:rFonts w:hint="default" w:ascii="宋体" w:hAnsi="宋体" w:eastAsia="宋体" w:cs="宋体"/>
        </w:rPr>
        <w:t>从圣经对工作的教导里，我们可以看出基督徒工作与学习的目的：基本上是为神、为人、</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为己。</w:t>
      </w:r>
    </w:p>
    <w:p>
      <w:pPr>
        <w:autoSpaceDE w:val="0"/>
        <w:autoSpaceDN w:val="0"/>
        <w:snapToGrid w:val="0"/>
        <w:spacing w:before="257" w:after="0" w:line="300" w:lineRule="exact"/>
        <w:ind w:left="0" w:right="0" w:firstLine="720" w:firstLineChars="0"/>
        <w:jc w:val="left"/>
        <w:textAlignment w:val="auto"/>
        <w:rPr>
          <w:rFonts w:hint="default" w:ascii="宋体" w:hAnsi="宋体" w:eastAsia="宋体" w:cs="宋体"/>
        </w:rPr>
      </w:pPr>
      <w:r>
        <w:rPr>
          <w:rFonts w:hint="default" w:ascii="宋体" w:hAnsi="宋体" w:eastAsia="宋体" w:cs="宋体"/>
        </w:rPr>
        <w:t>为神：是为了遵从神，荣耀神，服事神，见证神。</w:t>
      </w:r>
    </w:p>
    <w:p>
      <w:pPr>
        <w:autoSpaceDE w:val="0"/>
        <w:autoSpaceDN w:val="0"/>
        <w:snapToGrid w:val="0"/>
        <w:spacing w:before="259" w:after="0" w:line="300" w:lineRule="exact"/>
        <w:ind w:left="0" w:right="0" w:firstLine="720" w:firstLineChars="0"/>
        <w:jc w:val="left"/>
        <w:textAlignment w:val="auto"/>
        <w:rPr>
          <w:rFonts w:hint="default" w:ascii="宋体" w:hAnsi="宋体" w:eastAsia="宋体" w:cs="宋体"/>
        </w:rPr>
      </w:pPr>
      <w:r>
        <w:rPr>
          <w:rFonts w:hint="default" w:ascii="宋体" w:hAnsi="宋体" w:eastAsia="宋体" w:cs="宋体"/>
        </w:rPr>
        <w:t>为人；是为了服事人，养家糊口。</w:t>
      </w:r>
    </w:p>
    <w:p>
      <w:pPr>
        <w:autoSpaceDE w:val="0"/>
        <w:autoSpaceDN w:val="0"/>
        <w:snapToGrid w:val="0"/>
        <w:spacing w:before="257" w:after="0" w:line="300" w:lineRule="exact"/>
        <w:ind w:left="0" w:right="0" w:firstLine="720" w:firstLineChars="0"/>
        <w:jc w:val="left"/>
        <w:textAlignment w:val="auto"/>
        <w:rPr>
          <w:rFonts w:hint="default" w:ascii="宋体" w:hAnsi="宋体" w:eastAsia="宋体" w:cs="宋体"/>
        </w:rPr>
      </w:pPr>
      <w:r>
        <w:rPr>
          <w:rFonts w:hint="default" w:ascii="宋体" w:hAnsi="宋体" w:eastAsia="宋体" w:cs="宋体"/>
        </w:rPr>
        <w:t>为己：是为了在工作学习中得满足，报酬，休息。</w:t>
      </w:r>
    </w:p>
    <w:p>
      <w:pPr>
        <w:autoSpaceDE w:val="0"/>
        <w:autoSpaceDN w:val="0"/>
        <w:snapToGrid w:val="0"/>
        <w:spacing w:before="259" w:after="0" w:line="300" w:lineRule="exact"/>
        <w:ind w:left="0" w:right="0" w:firstLine="0"/>
        <w:jc w:val="left"/>
        <w:textAlignment w:val="auto"/>
        <w:rPr>
          <w:rFonts w:hint="default" w:ascii="宋体" w:hAnsi="宋体" w:eastAsia="宋体" w:cs="宋体"/>
        </w:rPr>
      </w:pPr>
      <w:r>
        <w:rPr>
          <w:rFonts w:hint="default" w:ascii="宋体" w:hAnsi="宋体" w:eastAsia="宋体" w:cs="宋体"/>
        </w:rPr>
        <w:t>换句话说，如果有人认为读大学只是为了向大学生传福音，工作只是为了赚钱支持教会的</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事工，这样的观念就太狭窄了。</w:t>
      </w:r>
    </w:p>
    <w:p>
      <w:pPr>
        <w:autoSpaceDE w:val="0"/>
        <w:autoSpaceDN w:val="0"/>
        <w:snapToGrid w:val="0"/>
        <w:spacing w:before="257" w:after="0" w:line="300" w:lineRule="exact"/>
        <w:ind w:left="0" w:right="0" w:firstLine="0"/>
        <w:jc w:val="left"/>
        <w:textAlignment w:val="auto"/>
        <w:rPr>
          <w:rFonts w:hint="default" w:ascii="宋体" w:hAnsi="宋体" w:eastAsia="宋体" w:cs="宋体"/>
        </w:rPr>
      </w:pPr>
      <w:r>
        <w:rPr>
          <w:rFonts w:hint="default" w:ascii="宋体" w:hAnsi="宋体" w:eastAsia="宋体" w:cs="宋体"/>
        </w:rPr>
        <w:t>举例来说，今天生命科学的研究已经触摸到人灵魂功能的课题。基督徒如果放弃在这课题</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上做研究，势必失去一个以科研来见证神的大好机会。</w:t>
      </w:r>
    </w:p>
    <w:p>
      <w:pPr>
        <w:autoSpaceDE w:val="0"/>
        <w:autoSpaceDN w:val="0"/>
        <w:snapToGrid w:val="0"/>
        <w:spacing w:before="258" w:after="0" w:line="350" w:lineRule="exact"/>
        <w:ind w:left="0" w:right="0" w:firstLine="0"/>
        <w:jc w:val="left"/>
        <w:textAlignment w:val="auto"/>
        <w:rPr>
          <w:rFonts w:hint="default" w:ascii="宋体" w:hAnsi="宋体" w:eastAsia="宋体" w:cs="宋体"/>
          <w:sz w:val="28"/>
        </w:rPr>
      </w:pPr>
      <w:r>
        <w:rPr>
          <w:rFonts w:hint="default" w:ascii="宋体" w:hAnsi="宋体" w:eastAsia="宋体" w:cs="宋体"/>
          <w:sz w:val="28"/>
        </w:rPr>
        <w:t>基督徒工作与学习的态度</w:t>
      </w:r>
      <w:r>
        <w:rPr>
          <w:rFonts w:hint="default" w:ascii="宋体" w:hAnsi="宋体" w:eastAsia="宋体" w:cs="宋体"/>
          <w:color w:val="000000"/>
          <w:spacing w:val="0"/>
          <w:w w:val="100"/>
          <w:position w:val="0"/>
          <w:sz w:val="28"/>
          <w:highlight w:val="none"/>
          <w:u w:val="none"/>
          <w:lang w:val="en-US" w:eastAsia="zh-CN" w:bidi="ar-SA"/>
        </w:rPr>
        <w:pict>
          <v:shape id="1299" o:spid="_x0000_s1239" type="#_x0000_t75" style="position:absolute;left:0;margin-left:71.75pt;margin-top:457pt;height:1.2pt;width:154.5pt;mso-position-horizontal-relative:page;mso-position-vertical-relative:page;rotation:0f;z-index:-251439104;" o:ole="f" fillcolor="#FFFFFF" filled="f" o:preferrelative="t" stroked="f" coordorigin="0,0" coordsize="21600,21600">
            <v:fill on="f" color2="#FFFFFF" focus="0%"/>
            <v:imagedata gain="65536f" blacklevel="0f" gamma="0" chromakey="#FFFFFF" o:title="" r:id="rId65"/>
            <o:lock v:ext="edit" position="f" selection="f" grouping="f" rotation="f" cropping="f" text="f" aspectratio="t"/>
          </v:shape>
        </w:pict>
      </w:r>
    </w:p>
    <w:p>
      <w:pPr>
        <w:autoSpaceDE w:val="0"/>
        <w:autoSpaceDN w:val="0"/>
        <w:snapToGrid w:val="0"/>
        <w:spacing w:before="268" w:after="0" w:line="300" w:lineRule="exact"/>
        <w:ind w:left="0" w:right="0" w:firstLine="0"/>
        <w:jc w:val="left"/>
        <w:textAlignment w:val="auto"/>
        <w:rPr>
          <w:rFonts w:hint="default" w:ascii="宋体" w:hAnsi="宋体" w:eastAsia="宋体" w:cs="宋体"/>
        </w:rPr>
      </w:pPr>
      <w:r>
        <w:rPr>
          <w:rFonts w:hint="default" w:ascii="宋体" w:hAnsi="宋体" w:eastAsia="宋体" w:cs="宋体"/>
        </w:rPr>
        <w:t>从圣经对工作的教导里，我们可以看出基督徒对工作应该有的态度。</w:t>
      </w:r>
    </w:p>
    <w:p>
      <w:pPr>
        <w:autoSpaceDE w:val="0"/>
        <w:autoSpaceDN w:val="0"/>
        <w:snapToGrid w:val="0"/>
        <w:spacing w:before="259" w:after="0" w:line="300" w:lineRule="exact"/>
        <w:ind w:left="0" w:right="0" w:firstLine="0"/>
        <w:jc w:val="left"/>
        <w:textAlignment w:val="auto"/>
        <w:rPr>
          <w:rFonts w:hint="default" w:ascii="宋体" w:hAnsi="宋体" w:eastAsia="宋体" w:cs="宋体"/>
        </w:rPr>
      </w:pPr>
      <w:r>
        <w:rPr>
          <w:rFonts w:hint="default" w:ascii="宋体" w:hAnsi="宋体" w:eastAsia="宋体" w:cs="宋体"/>
        </w:rPr>
        <w:t>对神：我们在工作与学习中必需认定，神是我们的工作与学习的大老板。神对我们的要求</w:t>
      </w:r>
    </w:p>
    <w:p>
      <w:pPr>
        <w:autoSpaceDE w:val="0"/>
        <w:autoSpaceDN w:val="0"/>
        <w:snapToGrid w:val="0"/>
        <w:spacing w:before="58" w:after="0" w:line="240" w:lineRule="auto"/>
        <w:ind w:left="0" w:right="0" w:firstLine="0"/>
        <w:jc w:val="left"/>
        <w:textAlignment w:val="auto"/>
        <w:rPr>
          <w:rFonts w:hint="default" w:ascii="宋体" w:hAnsi="宋体" w:eastAsia="宋体" w:cs="宋体"/>
        </w:rPr>
      </w:pPr>
      <w:r>
        <w:rPr>
          <w:rFonts w:hint="default" w:ascii="宋体" w:hAnsi="宋体" w:eastAsia="宋体" w:cs="宋体"/>
        </w:rPr>
        <w:t>是有忠心，要做得对，也就是说要做对的事情。保罗</w:t>
      </w:r>
      <w:r>
        <w:rPr>
          <w:rFonts w:hint="eastAsia" w:ascii="宋体" w:hAnsi="宋体" w:eastAsia="宋体" w:cs="宋体"/>
          <w:lang w:val="en-US" w:eastAsia="zh-CN"/>
        </w:rPr>
        <w:t>在</w:t>
      </w:r>
      <w:r>
        <w:rPr>
          <w:rFonts w:hint="default" w:ascii="宋体" w:hAnsi="宋体" w:eastAsia="宋体" w:cs="宋体"/>
          <w:spacing w:val="30"/>
        </w:rPr>
        <w:t>弗</w:t>
      </w:r>
      <w:r>
        <w:rPr>
          <w:rFonts w:hint="default" w:ascii="Calibri" w:hAnsi="Calibri" w:eastAsia="Calibri" w:cs="Calibri"/>
        </w:rPr>
        <w:t>6</w:t>
      </w:r>
      <w:r>
        <w:rPr>
          <w:rFonts w:hint="eastAsia" w:ascii="宋体" w:hAnsi="宋体" w:eastAsia="宋体" w:cs="宋体"/>
          <w:lang w:val="en-US" w:eastAsia="zh-CN"/>
        </w:rPr>
        <w:t>:</w:t>
      </w:r>
      <w:r>
        <w:rPr>
          <w:rFonts w:hint="default" w:ascii="Calibri" w:hAnsi="Calibri" w:eastAsia="Calibri" w:cs="Calibri"/>
        </w:rPr>
        <w:t>5-</w:t>
      </w:r>
      <w:r>
        <w:rPr>
          <w:rFonts w:hint="default" w:ascii="Calibri" w:hAnsi="Calibri" w:eastAsia="Calibri" w:cs="Calibri"/>
          <w:spacing w:val="56"/>
        </w:rPr>
        <w:t>8</w:t>
      </w:r>
      <w:r>
        <w:rPr>
          <w:rFonts w:hint="default" w:ascii="宋体" w:hAnsi="宋体" w:eastAsia="宋体" w:cs="宋体"/>
        </w:rPr>
        <w:t>教导我们：“你们作仆人的，要存着敬畏，战兢和真诚的心，听从世上的主人，好像听从基督一样。</w:t>
      </w:r>
      <w:r>
        <w:rPr>
          <w:rFonts w:hint="default" w:ascii="宋体" w:hAnsi="宋体" w:eastAsia="宋体" w:cs="宋体"/>
          <w:spacing w:val="-2"/>
        </w:rPr>
        <w:t>作事不要只作给人看，像那些讨人欢心的一样，却要像基</w:t>
      </w:r>
      <w:r>
        <w:rPr>
          <w:rFonts w:hint="default" w:ascii="宋体" w:hAnsi="宋体" w:eastAsia="宋体" w:cs="宋体"/>
          <w:spacing w:val="-1"/>
        </w:rPr>
        <w:t>督的仆人，从心里遵行神的旨意；</w:t>
      </w:r>
      <w:r>
        <w:rPr>
          <w:rFonts w:hint="default" w:ascii="宋体" w:hAnsi="宋体" w:eastAsia="宋体" w:cs="宋体"/>
          <w:spacing w:val="1"/>
        </w:rPr>
        <w:t>甘心服务，像</w:t>
      </w:r>
      <w:r>
        <w:rPr>
          <w:rFonts w:hint="default" w:ascii="宋体" w:hAnsi="宋体" w:eastAsia="宋体" w:cs="宋体"/>
        </w:rPr>
        <w:t>是服事主，不是服事人。你们知道，无论是奴仆或自由的人，如果作了什么善事，都必从主那里得到赏</w:t>
      </w:r>
      <w:r>
        <w:rPr>
          <w:rFonts w:hint="default" w:ascii="宋体" w:hAnsi="宋体" w:eastAsia="宋体" w:cs="宋体"/>
          <w:spacing w:val="28"/>
        </w:rPr>
        <w:t>赐</w:t>
      </w:r>
      <w:r>
        <w:rPr>
          <w:rFonts w:hint="default" w:ascii="宋体" w:hAnsi="宋体" w:eastAsia="宋体" w:cs="宋体"/>
        </w:rPr>
        <w:t>”；然后对主人说（</w:t>
      </w:r>
      <w:r>
        <w:rPr>
          <w:rFonts w:hint="default" w:ascii="宋体" w:hAnsi="宋体" w:eastAsia="宋体" w:cs="宋体"/>
          <w:spacing w:val="30"/>
        </w:rPr>
        <w:t>弗</w:t>
      </w:r>
      <w:r>
        <w:rPr>
          <w:rFonts w:hint="default" w:ascii="Calibri" w:hAnsi="Calibri" w:eastAsia="Calibri" w:cs="Calibri"/>
        </w:rPr>
        <w:t>6</w:t>
      </w:r>
      <w:r>
        <w:rPr>
          <w:rFonts w:hint="eastAsia" w:ascii="宋体" w:hAnsi="宋体" w:eastAsia="宋体" w:cs="宋体"/>
          <w:lang w:val="en-US" w:eastAsia="zh-CN"/>
        </w:rPr>
        <w:t>:</w:t>
      </w:r>
      <w:r>
        <w:rPr>
          <w:rFonts w:hint="default" w:ascii="Calibri" w:hAnsi="Calibri" w:eastAsia="Calibri" w:cs="Calibri"/>
        </w:rPr>
        <w:t>9</w:t>
      </w:r>
      <w:r>
        <w:rPr>
          <w:rFonts w:hint="default" w:ascii="宋体" w:hAnsi="宋体" w:eastAsia="宋体" w:cs="宋体"/>
        </w:rPr>
        <w:t>）</w:t>
      </w:r>
      <w:r>
        <w:rPr>
          <w:rFonts w:hint="default" w:ascii="宋体" w:hAnsi="宋体" w:eastAsia="宋体" w:cs="宋体"/>
          <w:spacing w:val="28"/>
        </w:rPr>
        <w:t>：</w:t>
      </w:r>
      <w:r>
        <w:rPr>
          <w:rFonts w:hint="default" w:ascii="宋体" w:hAnsi="宋体" w:eastAsia="宋体" w:cs="宋体"/>
        </w:rPr>
        <w:t>“你们作主人的，也要照</w:t>
      </w:r>
      <w:r>
        <w:rPr>
          <w:rFonts w:hint="default" w:ascii="宋体" w:hAnsi="宋体" w:eastAsia="宋体" w:cs="宋体"/>
          <w:spacing w:val="-1"/>
        </w:rPr>
        <w:t>样对待仆人</w:t>
      </w:r>
      <w:r>
        <w:rPr>
          <w:rFonts w:hint="default" w:ascii="宋体" w:hAnsi="宋体" w:eastAsia="宋体" w:cs="宋体"/>
        </w:rPr>
        <w:t>，不要威吓他们；你们知道，他们和你们在天上同有一位主，他并不偏待人”。保罗就清楚的说明了这以神为大老板的道理。换句话说：在工作里必须对神有忠心。</w:t>
      </w:r>
    </w:p>
    <w:p>
      <w:pPr>
        <w:autoSpaceDE w:val="0"/>
        <w:autoSpaceDN w:val="0"/>
        <w:snapToGrid w:val="0"/>
        <w:spacing w:before="257" w:after="0" w:line="300" w:lineRule="exact"/>
        <w:ind w:left="0" w:right="0" w:firstLine="0"/>
        <w:jc w:val="left"/>
        <w:textAlignment w:val="auto"/>
        <w:rPr>
          <w:rFonts w:hint="default" w:ascii="宋体" w:hAnsi="宋体" w:eastAsia="宋体" w:cs="宋体"/>
        </w:rPr>
      </w:pPr>
      <w:r>
        <w:rPr>
          <w:rFonts w:hint="default" w:ascii="宋体" w:hAnsi="宋体" w:eastAsia="宋体" w:cs="宋体"/>
        </w:rPr>
        <w:t>对人：我们在工作中也是服事人。服事人的要求是做得好，做的有成就。除了对神忠心以</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外，在工作中我们要考虑：我们的工作是否有成就，有效果。当然，从一个角度来说，成</w:t>
      </w:r>
    </w:p>
    <w:p>
      <w:pPr>
        <w:autoSpaceDE w:val="0"/>
        <w:autoSpaceDN w:val="0"/>
        <w:snapToGrid w:val="0"/>
        <w:spacing w:before="5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就与果效是神的赏赐，可是我们必须尽力而为。</w:t>
      </w:r>
    </w:p>
    <w:p>
      <w:pPr>
        <w:autoSpaceDE w:val="0"/>
        <w:autoSpaceDN w:val="0"/>
        <w:snapToGrid w:val="0"/>
        <w:spacing w:before="527"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396" w:right="1198" w:bottom="759" w:left="1440" w:header="0" w:footer="0" w:gutter="0"/>
          <w:pgNumType w:fmt="decimal" w:start="0"/>
          <w:cols w:space="720" w:num="1"/>
          <w:docGrid w:linePitch="1" w:charSpace="0"/>
        </w:sectPr>
      </w:pPr>
      <w:r>
        <w:rPr>
          <w:rFonts w:hint="default" w:ascii="Calibri" w:hAnsi="Calibri" w:eastAsia="Calibri" w:cs="Calibri"/>
          <w:sz w:val="22"/>
        </w:rPr>
        <w:t>—60</w:t>
      </w:r>
    </w:p>
    <w:p>
      <w:pPr>
        <w:autoSpaceDE w:val="0"/>
        <w:autoSpaceDN w:val="0"/>
        <w:snapToGrid w:val="0"/>
        <w:spacing w:before="0"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对己：我们工</w:t>
      </w:r>
      <w:r>
        <w:rPr>
          <w:rFonts w:hint="default" w:ascii="宋体" w:hAnsi="宋体" w:eastAsia="宋体" w:cs="宋体"/>
        </w:rPr>
        <w:t>作与学习也是为了自己得满足、报酬和休息。如果我们工作得到的只是辛劳，</w:t>
      </w:r>
      <w:r>
        <w:rPr>
          <w:rFonts w:hint="default" w:ascii="宋体" w:hAnsi="宋体" w:eastAsia="宋体" w:cs="宋体"/>
          <w:spacing w:val="-1"/>
        </w:rPr>
        <w:t>那么我们就应</w:t>
      </w:r>
      <w:r>
        <w:rPr>
          <w:rFonts w:hint="default" w:ascii="宋体" w:hAnsi="宋体" w:eastAsia="宋体" w:cs="宋体"/>
        </w:rPr>
        <w:t>该认真的对自己的工作或学习检讨一下。在工作中对自己的要求是：做得美，有回报。</w:t>
      </w:r>
    </w:p>
    <w:p>
      <w:pPr>
        <w:autoSpaceDE w:val="0"/>
        <w:autoSpaceDN w:val="0"/>
        <w:snapToGrid w:val="0"/>
        <w:spacing w:before="247" w:after="0" w:line="300" w:lineRule="exact"/>
        <w:ind w:left="0" w:right="0" w:firstLine="0"/>
        <w:jc w:val="left"/>
        <w:textAlignment w:val="auto"/>
        <w:rPr>
          <w:rFonts w:hint="default" w:ascii="宋体" w:hAnsi="宋体" w:eastAsia="宋体" w:cs="宋体"/>
        </w:rPr>
      </w:pPr>
      <w:r>
        <w:rPr>
          <w:rFonts w:hint="default" w:ascii="宋体" w:hAnsi="宋体" w:eastAsia="宋体" w:cs="宋体"/>
        </w:rPr>
        <w:t>我以下面的图表来归纳上面的讨论：</w:t>
      </w:r>
    </w:p>
    <w:p>
      <w:pPr>
        <w:autoSpaceDE w:val="0"/>
        <w:autoSpaceDN w:val="0"/>
        <w:snapToGrid w:val="0"/>
        <w:spacing w:before="264" w:after="0" w:line="300" w:lineRule="exact"/>
        <w:ind w:left="0" w:right="0" w:firstLine="0"/>
        <w:jc w:val="left"/>
        <w:textAlignment w:val="auto"/>
        <w:rPr>
          <w:rFonts w:hint="default" w:ascii="宋体" w:hAnsi="宋体" w:eastAsia="宋体" w:cs="宋体"/>
        </w:rPr>
      </w:pPr>
      <w:r>
        <w:rPr>
          <w:rFonts w:hint="default" w:ascii="宋体" w:hAnsi="宋体" w:eastAsia="宋体" w:cs="宋体"/>
        </w:rPr>
        <w:t>对象</w:t>
      </w:r>
      <w:r>
        <w:rPr>
          <w:rFonts w:hint="default" w:ascii="宋体" w:hAnsi="宋体" w:eastAsia="宋体" w:cs="宋体"/>
          <w:spacing w:val="654"/>
        </w:rPr>
        <w:t xml:space="preserve"> </w:t>
      </w:r>
      <w:r>
        <w:rPr>
          <w:rFonts w:hint="default" w:ascii="宋体" w:hAnsi="宋体" w:eastAsia="宋体" w:cs="宋体"/>
        </w:rPr>
        <w:t>目的</w:t>
      </w:r>
      <w:r>
        <w:rPr>
          <w:rFonts w:hint="default" w:ascii="宋体" w:hAnsi="宋体" w:eastAsia="宋体" w:cs="宋体"/>
          <w:spacing w:val="1500"/>
        </w:rPr>
        <w:t xml:space="preserve"> </w:t>
      </w:r>
      <w:r>
        <w:rPr>
          <w:rFonts w:hint="default" w:ascii="宋体" w:hAnsi="宋体" w:eastAsia="宋体" w:cs="宋体"/>
        </w:rPr>
        <w:t>态度</w:t>
      </w:r>
      <w:r>
        <w:rPr>
          <w:rFonts w:hint="default" w:ascii="宋体" w:hAnsi="宋体" w:eastAsia="宋体" w:cs="宋体"/>
          <w:color w:val="000000"/>
          <w:spacing w:val="0"/>
          <w:w w:val="100"/>
          <w:position w:val="0"/>
          <w:sz w:val="24"/>
          <w:highlight w:val="none"/>
          <w:u w:val="none"/>
          <w:lang w:val="en-US" w:eastAsia="zh-CN" w:bidi="ar-SA"/>
        </w:rPr>
        <w:pict>
          <v:shape id="1301" o:spid="_x0000_s1240" type="#_x0000_t75" style="position:absolute;left:0;margin-left:66.1pt;margin-top:163.35pt;height:1pt;width:1pt;mso-position-horizontal-relative:page;mso-position-vertical-relative:page;rotation:0f;z-index:-251438080;"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02" o:spid="_x0000_s1241" type="#_x0000_t75" style="position:absolute;left:0;margin-left:66.1pt;margin-top:163.35pt;height:1pt;width:1pt;mso-position-horizontal-relative:page;mso-position-vertical-relative:page;rotation:0f;z-index:-251437056;"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03" o:spid="_x0000_s1242" type="#_x0000_t75" style="position:absolute;left:0;margin-left:66.6pt;margin-top:163.35pt;height:1pt;width:95.45pt;mso-position-horizontal-relative:page;mso-position-vertical-relative:page;rotation:0f;z-index:-251436032;" o:ole="f" fillcolor="#FFFFFF" filled="f" o:preferrelative="t" stroked="f" coordorigin="0,0" coordsize="21600,21600">
            <v:fill on="f" color2="#FFFFFF" focus="0%"/>
            <v:imagedata gain="65536f" blacklevel="0f" gamma="0" chromakey="#FFFFFF" o:title="" r:id="rId66"/>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04" o:spid="_x0000_s1243" type="#_x0000_t75" style="position:absolute;left:0;margin-left:161.55pt;margin-top:163.35pt;height:1pt;width:1pt;mso-position-horizontal-relative:page;mso-position-vertical-relative:page;rotation:0f;z-index:-251435008;" o:ole="f" fillcolor="#FFFFFF" filled="f" o:preferrelative="t" stroked="f" coordorigin="0,0" coordsize="21600,21600">
            <v:fill on="f" color2="#FFFFFF" focus="0%"/>
            <v:imagedata gain="65536f" blacklevel="0f" gamma="0" chromakey="#FFFFFF" o:title="" r:id="rId4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05" o:spid="_x0000_s1244" type="#_x0000_t75" style="position:absolute;left:0;margin-left:162pt;margin-top:163.35pt;height:1pt;width:180.05pt;mso-position-horizontal-relative:page;mso-position-vertical-relative:page;rotation:0f;z-index:-251433984;" o:ole="f" fillcolor="#FFFFFF" filled="f" o:preferrelative="t" stroked="f" coordorigin="0,0" coordsize="21600,21600">
            <v:fill on="f" color2="#FFFFFF" focus="0%"/>
            <v:imagedata gain="65536f" blacklevel="0f" gamma="0" chromakey="#FFFFFF" o:title="" r:id="rId67"/>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06" o:spid="_x0000_s1245" type="#_x0000_t75" style="position:absolute;left:0;margin-left:341.55pt;margin-top:163.35pt;height:1pt;width:1pt;mso-position-horizontal-relative:page;mso-position-vertical-relative:page;rotation:0f;z-index:-251432960;" o:ole="f" fillcolor="#FFFFFF" filled="f" o:preferrelative="t" stroked="f" coordorigin="0,0" coordsize="21600,21600">
            <v:fill on="f" color2="#FFFFFF" focus="0%"/>
            <v:imagedata gain="65536f" blacklevel="0f" gamma="0" chromakey="#FFFFFF" o:title="" r:id="rId4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07" o:spid="_x0000_s1246" type="#_x0000_t75" style="position:absolute;left:0;margin-left:342.05pt;margin-top:163.35pt;height:1pt;width:203.45pt;mso-position-horizontal-relative:page;mso-position-vertical-relative:page;rotation:0f;z-index:-251431936;" o:ole="f" fillcolor="#FFFFFF" filled="f" o:preferrelative="t" stroked="f" coordorigin="0,0" coordsize="21600,21600">
            <v:fill on="f" color2="#FFFFFF" focus="0%"/>
            <v:imagedata gain="65536f" blacklevel="0f" gamma="0" chromakey="#FFFFFF" o:title="" r:id="rId6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08" o:spid="_x0000_s1247" type="#_x0000_t75" style="position:absolute;left:0;margin-left:545pt;margin-top:163.35pt;height:1pt;width:1pt;mso-position-horizontal-relative:page;mso-position-vertical-relative:page;rotation:0f;z-index:-251430912;"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09" o:spid="_x0000_s1248" type="#_x0000_t75" style="position:absolute;left:0;margin-left:545pt;margin-top:163.35pt;height:1pt;width:1pt;mso-position-horizontal-relative:page;mso-position-vertical-relative:page;rotation:0f;z-index:-251429888;"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10" o:spid="_x0000_s1249" type="#_x0000_t75" style="position:absolute;left:0;margin-left:66.1pt;margin-top:163.8pt;height:16.1pt;width:1pt;mso-position-horizontal-relative:page;mso-position-vertical-relative:page;rotation:0f;z-index:-251428864;" o:ole="f" fillcolor="#FFFFFF" filled="f" o:preferrelative="t" stroked="f" coordorigin="0,0" coordsize="21600,21600">
            <v:fill on="f" color2="#FFFFFF" focus="0%"/>
            <v:imagedata gain="65536f" blacklevel="0f" gamma="0" chromakey="#FFFFFF" o:title="" r:id="rId69"/>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11" o:spid="_x0000_s1250" type="#_x0000_t75" style="position:absolute;left:0;margin-left:161.55pt;margin-top:163.8pt;height:16.1pt;width:1pt;mso-position-horizontal-relative:page;mso-position-vertical-relative:page;rotation:0f;z-index:-251427840;" o:ole="f" fillcolor="#FFFFFF" filled="f" o:preferrelative="t" stroked="f" coordorigin="0,0" coordsize="21600,21600">
            <v:fill on="f" color2="#FFFFFF" focus="0%"/>
            <v:imagedata gain="65536f" blacklevel="0f" gamma="0" chromakey="#FFFFFF" o:title="" r:id="rId7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12" o:spid="_x0000_s1251" type="#_x0000_t75" style="position:absolute;left:0;margin-left:341.55pt;margin-top:163.8pt;height:16.1pt;width:1pt;mso-position-horizontal-relative:page;mso-position-vertical-relative:page;rotation:0f;z-index:-251426816;" o:ole="f" fillcolor="#FFFFFF" filled="f" o:preferrelative="t" stroked="f" coordorigin="0,0" coordsize="21600,21600">
            <v:fill on="f" color2="#FFFFFF" focus="0%"/>
            <v:imagedata gain="65536f" blacklevel="0f" gamma="0" chromakey="#FFFFFF" o:title="" r:id="rId7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13" o:spid="_x0000_s1252" type="#_x0000_t75" style="position:absolute;left:0;margin-left:545pt;margin-top:163.8pt;height:16.1pt;width:1pt;mso-position-horizontal-relative:page;mso-position-vertical-relative:page;rotation:0f;z-index:-251425792;" o:ole="f" fillcolor="#FFFFFF" filled="f" o:preferrelative="t" stroked="f" coordorigin="0,0" coordsize="21600,21600">
            <v:fill on="f" color2="#FFFFFF" focus="0%"/>
            <v:imagedata gain="65536f" blacklevel="0f" gamma="0" chromakey="#FFFFFF" o:title="" r:id="rId69"/>
            <o:lock v:ext="edit" position="f" selection="f" grouping="f" rotation="f" cropping="f" text="f" aspectratio="t"/>
          </v:shape>
        </w:pict>
      </w:r>
    </w:p>
    <w:p>
      <w:pPr>
        <w:autoSpaceDE w:val="0"/>
        <w:autoSpaceDN w:val="0"/>
        <w:snapToGrid w:val="0"/>
        <w:spacing w:before="22" w:after="0" w:line="240" w:lineRule="auto"/>
        <w:ind w:left="0" w:right="0" w:firstLine="0"/>
        <w:jc w:val="left"/>
        <w:textAlignment w:val="auto"/>
        <w:rPr>
          <w:rFonts w:hint="default" w:ascii="宋体" w:hAnsi="宋体" w:eastAsia="宋体" w:cs="宋体"/>
        </w:rPr>
      </w:pPr>
      <w:r>
        <w:rPr>
          <w:rFonts w:hint="default" w:ascii="宋体" w:hAnsi="宋体" w:eastAsia="宋体" w:cs="宋体"/>
        </w:rPr>
        <w:t>神</w:t>
      </w:r>
      <w:r>
        <w:rPr>
          <w:rFonts w:hint="default" w:ascii="宋体" w:hAnsi="宋体" w:eastAsia="宋体" w:cs="宋体"/>
          <w:spacing w:val="774"/>
        </w:rPr>
        <w:t xml:space="preserve"> </w:t>
      </w:r>
      <w:r>
        <w:rPr>
          <w:rFonts w:hint="default" w:ascii="宋体" w:hAnsi="宋体" w:eastAsia="宋体" w:cs="宋体"/>
        </w:rPr>
        <w:t>遵从，荣耀，服事，见证</w:t>
      </w:r>
      <w:r>
        <w:rPr>
          <w:rFonts w:hint="default" w:ascii="宋体" w:hAnsi="宋体" w:eastAsia="宋体" w:cs="宋体"/>
          <w:spacing w:val="420"/>
        </w:rPr>
        <w:t xml:space="preserve"> </w:t>
      </w:r>
      <w:r>
        <w:rPr>
          <w:rFonts w:hint="default" w:ascii="宋体" w:hAnsi="宋体" w:eastAsia="宋体" w:cs="宋体"/>
        </w:rPr>
        <w:t>忠</w:t>
      </w:r>
      <w:r>
        <w:rPr>
          <w:rFonts w:hint="default" w:ascii="宋体" w:hAnsi="宋体" w:eastAsia="宋体" w:cs="宋体"/>
          <w:spacing w:val="30"/>
        </w:rPr>
        <w:t>心</w:t>
      </w:r>
      <w:r>
        <w:rPr>
          <w:rFonts w:hint="default" w:ascii="Calibri" w:hAnsi="Calibri" w:eastAsia="Calibri" w:cs="Calibri"/>
        </w:rPr>
        <w:t>Faithful</w:t>
      </w:r>
      <w:r>
        <w:rPr>
          <w:rFonts w:hint="default" w:ascii="宋体" w:hAnsi="宋体" w:eastAsia="宋体" w:cs="宋体"/>
        </w:rPr>
        <w:t>；做得对</w:t>
      </w:r>
      <w:r>
        <w:rPr>
          <w:rFonts w:hint="default" w:ascii="宋体" w:hAnsi="宋体" w:eastAsia="宋体" w:cs="宋体"/>
          <w:color w:val="000000"/>
          <w:spacing w:val="0"/>
          <w:w w:val="100"/>
          <w:position w:val="0"/>
          <w:sz w:val="24"/>
          <w:highlight w:val="none"/>
          <w:u w:val="none"/>
          <w:lang w:val="en-US" w:eastAsia="zh-CN" w:bidi="ar-SA"/>
        </w:rPr>
        <w:pict>
          <v:shape id="1314" o:spid="_x0000_s1253" type="#_x0000_t75" style="position:absolute;left:0;margin-left:66.1pt;margin-top:179.4pt;height:1pt;width:1pt;mso-position-horizontal-relative:page;mso-position-vertical-relative:page;rotation:0f;z-index:-251424768;"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15" o:spid="_x0000_s1254" type="#_x0000_t75" style="position:absolute;left:0;margin-left:66.6pt;margin-top:179.4pt;height:1pt;width:95.45pt;mso-position-horizontal-relative:page;mso-position-vertical-relative:page;rotation:0f;z-index:-251423744;" o:ole="f" fillcolor="#FFFFFF" filled="f" o:preferrelative="t" stroked="f" coordorigin="0,0" coordsize="21600,21600">
            <v:fill on="f" color2="#FFFFFF" focus="0%"/>
            <v:imagedata gain="65536f" blacklevel="0f" gamma="0" chromakey="#FFFFFF" o:title="" r:id="rId66"/>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16" o:spid="_x0000_s1255" type="#_x0000_t75" style="position:absolute;left:0;margin-left:161.55pt;margin-top:179.4pt;height:1pt;width:1pt;mso-position-horizontal-relative:page;mso-position-vertical-relative:page;rotation:0f;z-index:-251422720;" o:ole="f" fillcolor="#FFFFFF" filled="f" o:preferrelative="t" stroked="f" coordorigin="0,0" coordsize="21600,21600">
            <v:fill on="f" color2="#FFFFFF" focus="0%"/>
            <v:imagedata gain="65536f" blacklevel="0f" gamma="0" chromakey="#FFFFFF" o:title="" r:id="rId4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17" o:spid="_x0000_s1256" type="#_x0000_t75" style="position:absolute;left:0;margin-left:162pt;margin-top:179.4pt;height:1pt;width:180.05pt;mso-position-horizontal-relative:page;mso-position-vertical-relative:page;rotation:0f;z-index:-251421696;" o:ole="f" fillcolor="#FFFFFF" filled="f" o:preferrelative="t" stroked="f" coordorigin="0,0" coordsize="21600,21600">
            <v:fill on="f" color2="#FFFFFF" focus="0%"/>
            <v:imagedata gain="65536f" blacklevel="0f" gamma="0" chromakey="#FFFFFF" o:title="" r:id="rId67"/>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18" o:spid="_x0000_s1257" type="#_x0000_t75" style="position:absolute;left:0;margin-left:341.55pt;margin-top:179.4pt;height:1pt;width:1pt;mso-position-horizontal-relative:page;mso-position-vertical-relative:page;rotation:0f;z-index:-251420672;" o:ole="f" fillcolor="#FFFFFF" filled="f" o:preferrelative="t" stroked="f" coordorigin="0,0" coordsize="21600,21600">
            <v:fill on="f" color2="#FFFFFF" focus="0%"/>
            <v:imagedata gain="65536f" blacklevel="0f" gamma="0" chromakey="#FFFFFF" o:title="" r:id="rId4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19" o:spid="_x0000_s1258" type="#_x0000_t75" style="position:absolute;left:0;margin-left:342.05pt;margin-top:179.4pt;height:1pt;width:203.45pt;mso-position-horizontal-relative:page;mso-position-vertical-relative:page;rotation:0f;z-index:-251419648;" o:ole="f" fillcolor="#FFFFFF" filled="f" o:preferrelative="t" stroked="f" coordorigin="0,0" coordsize="21600,21600">
            <v:fill on="f" color2="#FFFFFF" focus="0%"/>
            <v:imagedata gain="65536f" blacklevel="0f" gamma="0" chromakey="#FFFFFF" o:title="" r:id="rId6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20" o:spid="_x0000_s1259" type="#_x0000_t75" style="position:absolute;left:0;margin-left:545pt;margin-top:179.4pt;height:1pt;width:1pt;mso-position-horizontal-relative:page;mso-position-vertical-relative:page;rotation:0f;z-index:-251418624;"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21" o:spid="_x0000_s1260" type="#_x0000_t75" style="position:absolute;left:0;margin-left:66.1pt;margin-top:179.9pt;height:16.1pt;width:1pt;mso-position-horizontal-relative:page;mso-position-vertical-relative:page;rotation:0f;z-index:-251417600;" o:ole="f" fillcolor="#FFFFFF" filled="f" o:preferrelative="t" stroked="f" coordorigin="0,0" coordsize="21600,21600">
            <v:fill on="f" color2="#FFFFFF" focus="0%"/>
            <v:imagedata gain="65536f" blacklevel="0f" gamma="0" chromakey="#FFFFFF" o:title="" r:id="rId69"/>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22" o:spid="_x0000_s1261" type="#_x0000_t75" style="position:absolute;left:0;margin-left:161.55pt;margin-top:179.9pt;height:16.1pt;width:1pt;mso-position-horizontal-relative:page;mso-position-vertical-relative:page;rotation:0f;z-index:-251416576;" o:ole="f" fillcolor="#FFFFFF" filled="f" o:preferrelative="t" stroked="f" coordorigin="0,0" coordsize="21600,21600">
            <v:fill on="f" color2="#FFFFFF" focus="0%"/>
            <v:imagedata gain="65536f" blacklevel="0f" gamma="0" chromakey="#FFFFFF" o:title="" r:id="rId7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23" o:spid="_x0000_s1262" type="#_x0000_t75" style="position:absolute;left:0;margin-left:341.55pt;margin-top:179.9pt;height:16.1pt;width:1pt;mso-position-horizontal-relative:page;mso-position-vertical-relative:page;rotation:0f;z-index:-251415552;" o:ole="f" fillcolor="#FFFFFF" filled="f" o:preferrelative="t" stroked="f" coordorigin="0,0" coordsize="21600,21600">
            <v:fill on="f" color2="#FFFFFF" focus="0%"/>
            <v:imagedata gain="65536f" blacklevel="0f" gamma="0" chromakey="#FFFFFF" o:title="" r:id="rId7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24" o:spid="_x0000_s1263" type="#_x0000_t75" style="position:absolute;left:0;margin-left:545pt;margin-top:179.9pt;height:16.1pt;width:1pt;mso-position-horizontal-relative:page;mso-position-vertical-relative:page;rotation:0f;z-index:-251414528;" o:ole="f" fillcolor="#FFFFFF" filled="f" o:preferrelative="t" stroked="f" coordorigin="0,0" coordsize="21600,21600">
            <v:fill on="f" color2="#FFFFFF" focus="0%"/>
            <v:imagedata gain="65536f" blacklevel="0f" gamma="0" chromakey="#FFFFFF" o:title="" r:id="rId69"/>
            <o:lock v:ext="edit" position="f" selection="f" grouping="f" rotation="f" cropping="f" text="f" aspectratio="t"/>
          </v:shape>
        </w:pict>
      </w:r>
    </w:p>
    <w:p>
      <w:pPr>
        <w:autoSpaceDE w:val="0"/>
        <w:autoSpaceDN w:val="0"/>
        <w:snapToGrid w:val="0"/>
        <w:spacing w:before="17" w:after="0" w:line="240" w:lineRule="auto"/>
        <w:ind w:left="0" w:right="0" w:firstLine="0"/>
        <w:jc w:val="left"/>
        <w:textAlignment w:val="auto"/>
        <w:rPr>
          <w:rFonts w:hint="default" w:ascii="宋体" w:hAnsi="宋体" w:eastAsia="宋体" w:cs="宋体"/>
        </w:rPr>
      </w:pPr>
      <w:r>
        <w:rPr>
          <w:rFonts w:hint="default" w:ascii="宋体" w:hAnsi="宋体" w:eastAsia="宋体" w:cs="宋体"/>
        </w:rPr>
        <w:t>别人</w:t>
      </w:r>
      <w:r>
        <w:rPr>
          <w:rFonts w:hint="default" w:ascii="宋体" w:hAnsi="宋体" w:eastAsia="宋体" w:cs="宋体"/>
          <w:spacing w:val="654"/>
        </w:rPr>
        <w:t xml:space="preserve"> </w:t>
      </w:r>
      <w:r>
        <w:rPr>
          <w:rFonts w:hint="default" w:ascii="宋体" w:hAnsi="宋体" w:eastAsia="宋体" w:cs="宋体"/>
        </w:rPr>
        <w:t>服事，养家糊口</w:t>
      </w:r>
      <w:r>
        <w:rPr>
          <w:rFonts w:hint="default" w:ascii="宋体" w:hAnsi="宋体" w:eastAsia="宋体" w:cs="宋体"/>
          <w:spacing w:val="900"/>
        </w:rPr>
        <w:t xml:space="preserve"> </w:t>
      </w:r>
      <w:r>
        <w:rPr>
          <w:rFonts w:hint="default" w:ascii="宋体" w:hAnsi="宋体" w:eastAsia="宋体" w:cs="宋体"/>
        </w:rPr>
        <w:t>得成就，效</w:t>
      </w:r>
      <w:r>
        <w:rPr>
          <w:rFonts w:hint="default" w:ascii="宋体" w:hAnsi="宋体" w:eastAsia="宋体" w:cs="宋体"/>
          <w:spacing w:val="30"/>
        </w:rPr>
        <w:t>果</w:t>
      </w:r>
      <w:r>
        <w:rPr>
          <w:rFonts w:hint="default" w:ascii="Calibri" w:hAnsi="Calibri" w:eastAsia="Calibri" w:cs="Calibri"/>
        </w:rPr>
        <w:t>Productive</w:t>
      </w:r>
      <w:r>
        <w:rPr>
          <w:rFonts w:hint="default" w:ascii="宋体" w:hAnsi="宋体" w:eastAsia="宋体" w:cs="宋体"/>
        </w:rPr>
        <w:t>；做得好</w:t>
      </w:r>
      <w:r>
        <w:rPr>
          <w:rFonts w:hint="default" w:ascii="宋体" w:hAnsi="宋体" w:eastAsia="宋体" w:cs="宋体"/>
          <w:color w:val="000000"/>
          <w:spacing w:val="0"/>
          <w:w w:val="100"/>
          <w:position w:val="0"/>
          <w:sz w:val="24"/>
          <w:highlight w:val="none"/>
          <w:u w:val="none"/>
          <w:lang w:val="en-US" w:eastAsia="zh-CN" w:bidi="ar-SA"/>
        </w:rPr>
        <w:pict>
          <v:shape id="1325" o:spid="_x0000_s1264" type="#_x0000_t75" style="position:absolute;left:0;margin-left:66.1pt;margin-top:195.5pt;height:1pt;width:1pt;mso-position-horizontal-relative:page;mso-position-vertical-relative:page;rotation:0f;z-index:-251413504;"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26" o:spid="_x0000_s1265" type="#_x0000_t75" style="position:absolute;left:0;margin-left:66.6pt;margin-top:195.5pt;height:1pt;width:95.45pt;mso-position-horizontal-relative:page;mso-position-vertical-relative:page;rotation:0f;z-index:-251412480;" o:ole="f" fillcolor="#FFFFFF" filled="f" o:preferrelative="t" stroked="f" coordorigin="0,0" coordsize="21600,21600">
            <v:fill on="f" color2="#FFFFFF" focus="0%"/>
            <v:imagedata gain="65536f" blacklevel="0f" gamma="0" chromakey="#FFFFFF" o:title="" r:id="rId66"/>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27" o:spid="_x0000_s1266" type="#_x0000_t75" style="position:absolute;left:0;margin-left:161.55pt;margin-top:195.5pt;height:1pt;width:1pt;mso-position-horizontal-relative:page;mso-position-vertical-relative:page;rotation:0f;z-index:-251411456;" o:ole="f" fillcolor="#FFFFFF" filled="f" o:preferrelative="t" stroked="f" coordorigin="0,0" coordsize="21600,21600">
            <v:fill on="f" color2="#FFFFFF" focus="0%"/>
            <v:imagedata gain="65536f" blacklevel="0f" gamma="0" chromakey="#FFFFFF" o:title="" r:id="rId4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28" o:spid="_x0000_s1267" type="#_x0000_t75" style="position:absolute;left:0;margin-left:162pt;margin-top:195.5pt;height:1pt;width:180.05pt;mso-position-horizontal-relative:page;mso-position-vertical-relative:page;rotation:0f;z-index:-251410432;" o:ole="f" fillcolor="#FFFFFF" filled="f" o:preferrelative="t" stroked="f" coordorigin="0,0" coordsize="21600,21600">
            <v:fill on="f" color2="#FFFFFF" focus="0%"/>
            <v:imagedata gain="65536f" blacklevel="0f" gamma="0" chromakey="#FFFFFF" o:title="" r:id="rId67"/>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29" o:spid="_x0000_s1268" type="#_x0000_t75" style="position:absolute;left:0;margin-left:341.55pt;margin-top:195.5pt;height:1pt;width:1pt;mso-position-horizontal-relative:page;mso-position-vertical-relative:page;rotation:0f;z-index:-251409408;" o:ole="f" fillcolor="#FFFFFF" filled="f" o:preferrelative="t" stroked="f" coordorigin="0,0" coordsize="21600,21600">
            <v:fill on="f" color2="#FFFFFF" focus="0%"/>
            <v:imagedata gain="65536f" blacklevel="0f" gamma="0" chromakey="#FFFFFF" o:title="" r:id="rId4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30" o:spid="_x0000_s1269" type="#_x0000_t75" style="position:absolute;left:0;margin-left:342.05pt;margin-top:195.5pt;height:1pt;width:203.45pt;mso-position-horizontal-relative:page;mso-position-vertical-relative:page;rotation:0f;z-index:-251408384;" o:ole="f" fillcolor="#FFFFFF" filled="f" o:preferrelative="t" stroked="f" coordorigin="0,0" coordsize="21600,21600">
            <v:fill on="f" color2="#FFFFFF" focus="0%"/>
            <v:imagedata gain="65536f" blacklevel="0f" gamma="0" chromakey="#FFFFFF" o:title="" r:id="rId6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31" o:spid="_x0000_s1270" type="#_x0000_t75" style="position:absolute;left:0;margin-left:545pt;margin-top:195.5pt;height:1pt;width:1pt;mso-position-horizontal-relative:page;mso-position-vertical-relative:page;rotation:0f;z-index:-251407360;"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32" o:spid="_x0000_s1271" type="#_x0000_t75" style="position:absolute;left:0;margin-left:66.1pt;margin-top:195.95pt;height:16.1pt;width:1pt;mso-position-horizontal-relative:page;mso-position-vertical-relative:page;rotation:0f;z-index:-251406336;" o:ole="f" fillcolor="#FFFFFF" filled="f" o:preferrelative="t" stroked="f" coordorigin="0,0" coordsize="21600,21600">
            <v:fill on="f" color2="#FFFFFF" focus="0%"/>
            <v:imagedata gain="65536f" blacklevel="0f" gamma="0" chromakey="#FFFFFF" o:title="" r:id="rId69"/>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33" o:spid="_x0000_s1272" type="#_x0000_t75" style="position:absolute;left:0;margin-left:161.55pt;margin-top:195.95pt;height:16.1pt;width:1pt;mso-position-horizontal-relative:page;mso-position-vertical-relative:page;rotation:0f;z-index:-251405312;" o:ole="f" fillcolor="#FFFFFF" filled="f" o:preferrelative="t" stroked="f" coordorigin="0,0" coordsize="21600,21600">
            <v:fill on="f" color2="#FFFFFF" focus="0%"/>
            <v:imagedata gain="65536f" blacklevel="0f" gamma="0" chromakey="#FFFFFF" o:title="" r:id="rId7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34" o:spid="_x0000_s1273" type="#_x0000_t75" style="position:absolute;left:0;margin-left:341.55pt;margin-top:195.95pt;height:16.1pt;width:1pt;mso-position-horizontal-relative:page;mso-position-vertical-relative:page;rotation:0f;z-index:-251404288;" o:ole="f" fillcolor="#FFFFFF" filled="f" o:preferrelative="t" stroked="f" coordorigin="0,0" coordsize="21600,21600">
            <v:fill on="f" color2="#FFFFFF" focus="0%"/>
            <v:imagedata gain="65536f" blacklevel="0f" gamma="0" chromakey="#FFFFFF" o:title="" r:id="rId7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35" o:spid="_x0000_s1274" type="#_x0000_t75" style="position:absolute;left:0;margin-left:545pt;margin-top:195.95pt;height:16.1pt;width:1pt;mso-position-horizontal-relative:page;mso-position-vertical-relative:page;rotation:0f;z-index:-251403264;" o:ole="f" fillcolor="#FFFFFF" filled="f" o:preferrelative="t" stroked="f" coordorigin="0,0" coordsize="21600,21600">
            <v:fill on="f" color2="#FFFFFF" focus="0%"/>
            <v:imagedata gain="65536f" blacklevel="0f" gamma="0" chromakey="#FFFFFF" o:title="" r:id="rId69"/>
            <o:lock v:ext="edit" position="f" selection="f" grouping="f" rotation="f" cropping="f" text="f" aspectratio="t"/>
          </v:shape>
        </w:pict>
      </w:r>
    </w:p>
    <w:p>
      <w:pPr>
        <w:autoSpaceDE w:val="0"/>
        <w:autoSpaceDN w:val="0"/>
        <w:snapToGrid w:val="0"/>
        <w:spacing w:before="17" w:after="0" w:line="240" w:lineRule="auto"/>
        <w:ind w:left="0" w:right="0" w:firstLine="0"/>
        <w:jc w:val="left"/>
        <w:textAlignment w:val="auto"/>
        <w:rPr>
          <w:rFonts w:hint="default" w:ascii="宋体" w:hAnsi="宋体" w:eastAsia="宋体" w:cs="宋体"/>
        </w:rPr>
      </w:pPr>
      <w:r>
        <w:rPr>
          <w:rFonts w:hint="default" w:ascii="宋体" w:hAnsi="宋体" w:eastAsia="宋体" w:cs="宋体"/>
        </w:rPr>
        <w:t>自己</w:t>
      </w:r>
      <w:r>
        <w:rPr>
          <w:rFonts w:hint="default" w:ascii="宋体" w:hAnsi="宋体" w:eastAsia="宋体" w:cs="宋体"/>
          <w:spacing w:val="654"/>
        </w:rPr>
        <w:t xml:space="preserve"> </w:t>
      </w:r>
      <w:r>
        <w:rPr>
          <w:rFonts w:hint="default" w:ascii="宋体" w:hAnsi="宋体" w:eastAsia="宋体" w:cs="宋体"/>
        </w:rPr>
        <w:t>满足，报酬，休息</w:t>
      </w:r>
      <w:r>
        <w:rPr>
          <w:rFonts w:hint="default" w:ascii="宋体" w:hAnsi="宋体" w:eastAsia="宋体" w:cs="宋体"/>
          <w:spacing w:val="780"/>
        </w:rPr>
        <w:t xml:space="preserve"> </w:t>
      </w:r>
      <w:r>
        <w:rPr>
          <w:rFonts w:hint="default" w:ascii="宋体" w:hAnsi="宋体" w:eastAsia="宋体" w:cs="宋体"/>
        </w:rPr>
        <w:t>得回报，满</w:t>
      </w:r>
      <w:r>
        <w:rPr>
          <w:rFonts w:hint="default" w:ascii="宋体" w:hAnsi="宋体" w:eastAsia="宋体" w:cs="宋体"/>
          <w:spacing w:val="30"/>
        </w:rPr>
        <w:t>足</w:t>
      </w:r>
      <w:r>
        <w:rPr>
          <w:rFonts w:hint="default" w:ascii="Calibri" w:hAnsi="Calibri" w:eastAsia="Calibri" w:cs="Calibri"/>
        </w:rPr>
        <w:t>Rewarding</w:t>
      </w:r>
      <w:r>
        <w:rPr>
          <w:rFonts w:hint="default" w:ascii="宋体" w:hAnsi="宋体" w:eastAsia="宋体" w:cs="宋体"/>
        </w:rPr>
        <w:t>；做得美</w:t>
      </w:r>
      <w:r>
        <w:rPr>
          <w:rFonts w:hint="default" w:ascii="宋体" w:hAnsi="宋体" w:eastAsia="宋体" w:cs="宋体"/>
          <w:color w:val="000000"/>
          <w:spacing w:val="0"/>
          <w:w w:val="100"/>
          <w:position w:val="0"/>
          <w:sz w:val="24"/>
          <w:highlight w:val="none"/>
          <w:u w:val="none"/>
          <w:lang w:val="en-US" w:eastAsia="zh-CN" w:bidi="ar-SA"/>
        </w:rPr>
        <w:pict>
          <v:shape id="1336" o:spid="_x0000_s1275" type="#_x0000_t75" style="position:absolute;left:0;margin-left:66.1pt;margin-top:211.55pt;height:1pt;width:1pt;mso-position-horizontal-relative:page;mso-position-vertical-relative:page;rotation:0f;z-index:-251402240;"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37" o:spid="_x0000_s1276" type="#_x0000_t75" style="position:absolute;left:0;margin-left:66.6pt;margin-top:211.55pt;height:1pt;width:95.45pt;mso-position-horizontal-relative:page;mso-position-vertical-relative:page;rotation:0f;z-index:-251401216;" o:ole="f" fillcolor="#FFFFFF" filled="f" o:preferrelative="t" stroked="f" coordorigin="0,0" coordsize="21600,21600">
            <v:fill on="f" color2="#FFFFFF" focus="0%"/>
            <v:imagedata gain="65536f" blacklevel="0f" gamma="0" chromakey="#FFFFFF" o:title="" r:id="rId66"/>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38" o:spid="_x0000_s1277" type="#_x0000_t75" style="position:absolute;left:0;margin-left:161.55pt;margin-top:211.55pt;height:1pt;width:1pt;mso-position-horizontal-relative:page;mso-position-vertical-relative:page;rotation:0f;z-index:-251400192;" o:ole="f" fillcolor="#FFFFFF" filled="f" o:preferrelative="t" stroked="f" coordorigin="0,0" coordsize="21600,21600">
            <v:fill on="f" color2="#FFFFFF" focus="0%"/>
            <v:imagedata gain="65536f" blacklevel="0f" gamma="0" chromakey="#FFFFFF" o:title="" r:id="rId4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39" o:spid="_x0000_s1278" type="#_x0000_t75" style="position:absolute;left:0;margin-left:162pt;margin-top:211.55pt;height:1pt;width:180.05pt;mso-position-horizontal-relative:page;mso-position-vertical-relative:page;rotation:0f;z-index:-251399168;" o:ole="f" fillcolor="#FFFFFF" filled="f" o:preferrelative="t" stroked="f" coordorigin="0,0" coordsize="21600,21600">
            <v:fill on="f" color2="#FFFFFF" focus="0%"/>
            <v:imagedata gain="65536f" blacklevel="0f" gamma="0" chromakey="#FFFFFF" o:title="" r:id="rId67"/>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40" o:spid="_x0000_s1279" type="#_x0000_t75" style="position:absolute;left:0;margin-left:341.55pt;margin-top:211.55pt;height:1pt;width:1pt;mso-position-horizontal-relative:page;mso-position-vertical-relative:page;rotation:0f;z-index:-251398144;" o:ole="f" fillcolor="#FFFFFF" filled="f" o:preferrelative="t" stroked="f" coordorigin="0,0" coordsize="21600,21600">
            <v:fill on="f" color2="#FFFFFF" focus="0%"/>
            <v:imagedata gain="65536f" blacklevel="0f" gamma="0" chromakey="#FFFFFF" o:title="" r:id="rId4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41" o:spid="_x0000_s1280" type="#_x0000_t75" style="position:absolute;left:0;margin-left:342.05pt;margin-top:211.55pt;height:1pt;width:203.45pt;mso-position-horizontal-relative:page;mso-position-vertical-relative:page;rotation:0f;z-index:-251397120;" o:ole="f" fillcolor="#FFFFFF" filled="f" o:preferrelative="t" stroked="f" coordorigin="0,0" coordsize="21600,21600">
            <v:fill on="f" color2="#FFFFFF" focus="0%"/>
            <v:imagedata gain="65536f" blacklevel="0f" gamma="0" chromakey="#FFFFFF" o:title="" r:id="rId6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42" o:spid="_x0000_s1281" type="#_x0000_t75" style="position:absolute;left:0;margin-left:545pt;margin-top:211.55pt;height:1pt;width:1pt;mso-position-horizontal-relative:page;mso-position-vertical-relative:page;rotation:0f;z-index:-251396096;"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43" o:spid="_x0000_s1282" type="#_x0000_t75" style="position:absolute;left:0;margin-left:66.1pt;margin-top:212.05pt;height:16.1pt;width:1pt;mso-position-horizontal-relative:page;mso-position-vertical-relative:page;rotation:0f;z-index:-251395072;" o:ole="f" fillcolor="#FFFFFF" filled="f" o:preferrelative="t" stroked="f" coordorigin="0,0" coordsize="21600,21600">
            <v:fill on="f" color2="#FFFFFF" focus="0%"/>
            <v:imagedata gain="65536f" blacklevel="0f" gamma="0" chromakey="#FFFFFF" o:title="" r:id="rId69"/>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44" o:spid="_x0000_s1283" type="#_x0000_t75" style="position:absolute;left:0;margin-left:161.55pt;margin-top:212.05pt;height:16.1pt;width:1pt;mso-position-horizontal-relative:page;mso-position-vertical-relative:page;rotation:0f;z-index:-251394048;" o:ole="f" fillcolor="#FFFFFF" filled="f" o:preferrelative="t" stroked="f" coordorigin="0,0" coordsize="21600,21600">
            <v:fill on="f" color2="#FFFFFF" focus="0%"/>
            <v:imagedata gain="65536f" blacklevel="0f" gamma="0" chromakey="#FFFFFF" o:title="" r:id="rId7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45" o:spid="_x0000_s1284" type="#_x0000_t75" style="position:absolute;left:0;margin-left:341.55pt;margin-top:212.05pt;height:16.1pt;width:1pt;mso-position-horizontal-relative:page;mso-position-vertical-relative:page;rotation:0f;z-index:-251393024;" o:ole="f" fillcolor="#FFFFFF" filled="f" o:preferrelative="t" stroked="f" coordorigin="0,0" coordsize="21600,21600">
            <v:fill on="f" color2="#FFFFFF" focus="0%"/>
            <v:imagedata gain="65536f" blacklevel="0f" gamma="0" chromakey="#FFFFFF" o:title="" r:id="rId70"/>
            <o:lock v:ext="edit" position="f" selection="f" grouping="f" rotation="f" cropping="f" text="f" aspectratio="t"/>
          </v:shape>
        </w:pict>
      </w:r>
      <w:r>
        <w:rPr>
          <w:rFonts w:hint="default" w:ascii="宋体" w:hAnsi="宋体" w:eastAsia="宋体" w:cs="宋体"/>
          <w:color w:val="000000"/>
          <w:spacing w:val="0"/>
          <w:w w:val="100"/>
          <w:position w:val="0"/>
          <w:sz w:val="24"/>
          <w:highlight w:val="none"/>
          <w:u w:val="none"/>
          <w:lang w:val="en-US" w:eastAsia="zh-CN" w:bidi="ar-SA"/>
        </w:rPr>
        <w:pict>
          <v:shape id="1346" o:spid="_x0000_s1285" type="#_x0000_t75" style="position:absolute;left:0;margin-left:545pt;margin-top:212.05pt;height:16.1pt;width:1pt;mso-position-horizontal-relative:page;mso-position-vertical-relative:page;rotation:0f;z-index:-251392000;" o:ole="f" fillcolor="#FFFFFF" filled="f" o:preferrelative="t" stroked="f" coordorigin="0,0" coordsize="21600,21600">
            <v:fill on="f" color2="#FFFFFF" focus="0%"/>
            <v:imagedata gain="65536f" blacklevel="0f" gamma="0" chromakey="#FFFFFF" o:title="" r:id="rId69"/>
            <o:lock v:ext="edit" position="f" selection="f" grouping="f" rotation="f" cropping="f" text="f" aspectratio="t"/>
          </v:shape>
        </w:pict>
      </w:r>
    </w:p>
    <w:p>
      <w:pPr>
        <w:autoSpaceDE w:val="0"/>
        <w:autoSpaceDN w:val="0"/>
        <w:snapToGrid w:val="0"/>
        <w:spacing w:before="556" w:after="0" w:line="350" w:lineRule="exact"/>
        <w:ind w:left="0" w:right="0" w:firstLine="0"/>
        <w:jc w:val="left"/>
        <w:textAlignment w:val="auto"/>
        <w:rPr>
          <w:rFonts w:hint="default" w:ascii="宋体" w:hAnsi="宋体" w:eastAsia="宋体" w:cs="宋体"/>
          <w:sz w:val="28"/>
        </w:rPr>
      </w:pPr>
      <w:r>
        <w:rPr>
          <w:rFonts w:hint="default" w:ascii="宋体" w:hAnsi="宋体" w:eastAsia="宋体" w:cs="宋体"/>
          <w:sz w:val="28"/>
        </w:rPr>
        <w:t>基督徒如何选择专业</w:t>
      </w:r>
      <w:r>
        <w:rPr>
          <w:rFonts w:hint="default" w:ascii="宋体" w:hAnsi="宋体" w:eastAsia="宋体" w:cs="宋体"/>
          <w:color w:val="000000"/>
          <w:spacing w:val="0"/>
          <w:w w:val="100"/>
          <w:position w:val="0"/>
          <w:sz w:val="28"/>
          <w:highlight w:val="none"/>
          <w:u w:val="none"/>
          <w:lang w:val="en-US" w:eastAsia="zh-CN" w:bidi="ar-SA"/>
        </w:rPr>
        <w:pict>
          <v:shape id="1347" o:spid="_x0000_s1286" type="#_x0000_t75" style="position:absolute;left:0;margin-left:66.1pt;margin-top:227.65pt;height:1pt;width:1pt;mso-position-horizontal-relative:page;mso-position-vertical-relative:page;rotation:0f;z-index:-251390976;"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8"/>
          <w:highlight w:val="none"/>
          <w:u w:val="none"/>
          <w:lang w:val="en-US" w:eastAsia="zh-CN" w:bidi="ar-SA"/>
        </w:rPr>
        <w:pict>
          <v:shape id="1348" o:spid="_x0000_s1287" type="#_x0000_t75" style="position:absolute;left:0;margin-left:66.1pt;margin-top:227.65pt;height:1pt;width:1pt;mso-position-horizontal-relative:page;mso-position-vertical-relative:page;rotation:0f;z-index:-251389952;"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8"/>
          <w:highlight w:val="none"/>
          <w:u w:val="none"/>
          <w:lang w:val="en-US" w:eastAsia="zh-CN" w:bidi="ar-SA"/>
        </w:rPr>
        <w:pict>
          <v:shape id="1349" o:spid="_x0000_s1288" type="#_x0000_t75" style="position:absolute;left:0;margin-left:66.6pt;margin-top:227.65pt;height:1pt;width:95.45pt;mso-position-horizontal-relative:page;mso-position-vertical-relative:page;rotation:0f;z-index:-251388928;" o:ole="f" fillcolor="#FFFFFF" filled="f" o:preferrelative="t" stroked="f" coordorigin="0,0" coordsize="21600,21600">
            <v:fill on="f" color2="#FFFFFF" focus="0%"/>
            <v:imagedata gain="65536f" blacklevel="0f" gamma="0" chromakey="#FFFFFF" o:title="" r:id="rId66"/>
            <o:lock v:ext="edit" position="f" selection="f" grouping="f" rotation="f" cropping="f" text="f" aspectratio="t"/>
          </v:shape>
        </w:pict>
      </w:r>
      <w:r>
        <w:rPr>
          <w:rFonts w:hint="default" w:ascii="宋体" w:hAnsi="宋体" w:eastAsia="宋体" w:cs="宋体"/>
          <w:color w:val="000000"/>
          <w:spacing w:val="0"/>
          <w:w w:val="100"/>
          <w:position w:val="0"/>
          <w:sz w:val="28"/>
          <w:highlight w:val="none"/>
          <w:u w:val="none"/>
          <w:lang w:val="en-US" w:eastAsia="zh-CN" w:bidi="ar-SA"/>
        </w:rPr>
        <w:pict>
          <v:shape id="1350" o:spid="_x0000_s1289" type="#_x0000_t75" style="position:absolute;left:0;margin-left:161.55pt;margin-top:227.65pt;height:1pt;width:1pt;mso-position-horizontal-relative:page;mso-position-vertical-relative:page;rotation:0f;z-index:-251387904;" o:ole="f" fillcolor="#FFFFFF" filled="f" o:preferrelative="t" stroked="f" coordorigin="0,0" coordsize="21600,21600">
            <v:fill on="f" color2="#FFFFFF" focus="0%"/>
            <v:imagedata gain="65536f" blacklevel="0f" gamma="0" chromakey="#FFFFFF" o:title="" r:id="rId40"/>
            <o:lock v:ext="edit" position="f" selection="f" grouping="f" rotation="f" cropping="f" text="f" aspectratio="t"/>
          </v:shape>
        </w:pict>
      </w:r>
      <w:r>
        <w:rPr>
          <w:rFonts w:hint="default" w:ascii="宋体" w:hAnsi="宋体" w:eastAsia="宋体" w:cs="宋体"/>
          <w:color w:val="000000"/>
          <w:spacing w:val="0"/>
          <w:w w:val="100"/>
          <w:position w:val="0"/>
          <w:sz w:val="28"/>
          <w:highlight w:val="none"/>
          <w:u w:val="none"/>
          <w:lang w:val="en-US" w:eastAsia="zh-CN" w:bidi="ar-SA"/>
        </w:rPr>
        <w:pict>
          <v:shape id="1351" o:spid="_x0000_s1290" type="#_x0000_t75" style="position:absolute;left:0;margin-left:162pt;margin-top:227.65pt;height:1pt;width:180.05pt;mso-position-horizontal-relative:page;mso-position-vertical-relative:page;rotation:0f;z-index:-251386880;" o:ole="f" fillcolor="#FFFFFF" filled="f" o:preferrelative="t" stroked="f" coordorigin="0,0" coordsize="21600,21600">
            <v:fill on="f" color2="#FFFFFF" focus="0%"/>
            <v:imagedata gain="65536f" blacklevel="0f" gamma="0" chromakey="#FFFFFF" o:title="" r:id="rId67"/>
            <o:lock v:ext="edit" position="f" selection="f" grouping="f" rotation="f" cropping="f" text="f" aspectratio="t"/>
          </v:shape>
        </w:pict>
      </w:r>
      <w:r>
        <w:rPr>
          <w:rFonts w:hint="default" w:ascii="宋体" w:hAnsi="宋体" w:eastAsia="宋体" w:cs="宋体"/>
          <w:color w:val="000000"/>
          <w:spacing w:val="0"/>
          <w:w w:val="100"/>
          <w:position w:val="0"/>
          <w:sz w:val="28"/>
          <w:highlight w:val="none"/>
          <w:u w:val="none"/>
          <w:lang w:val="en-US" w:eastAsia="zh-CN" w:bidi="ar-SA"/>
        </w:rPr>
        <w:pict>
          <v:shape id="1352" o:spid="_x0000_s1291" type="#_x0000_t75" style="position:absolute;left:0;margin-left:341.55pt;margin-top:227.65pt;height:1pt;width:1pt;mso-position-horizontal-relative:page;mso-position-vertical-relative:page;rotation:0f;z-index:-251385856;" o:ole="f" fillcolor="#FFFFFF" filled="f" o:preferrelative="t" stroked="f" coordorigin="0,0" coordsize="21600,21600">
            <v:fill on="f" color2="#FFFFFF" focus="0%"/>
            <v:imagedata gain="65536f" blacklevel="0f" gamma="0" chromakey="#FFFFFF" o:title="" r:id="rId40"/>
            <o:lock v:ext="edit" position="f" selection="f" grouping="f" rotation="f" cropping="f" text="f" aspectratio="t"/>
          </v:shape>
        </w:pict>
      </w:r>
      <w:r>
        <w:rPr>
          <w:rFonts w:hint="default" w:ascii="宋体" w:hAnsi="宋体" w:eastAsia="宋体" w:cs="宋体"/>
          <w:color w:val="000000"/>
          <w:spacing w:val="0"/>
          <w:w w:val="100"/>
          <w:position w:val="0"/>
          <w:sz w:val="28"/>
          <w:highlight w:val="none"/>
          <w:u w:val="none"/>
          <w:lang w:val="en-US" w:eastAsia="zh-CN" w:bidi="ar-SA"/>
        </w:rPr>
        <w:pict>
          <v:shape id="1353" o:spid="_x0000_s1292" type="#_x0000_t75" style="position:absolute;left:0;margin-left:342.05pt;margin-top:227.65pt;height:1pt;width:203.45pt;mso-position-horizontal-relative:page;mso-position-vertical-relative:page;rotation:0f;z-index:-251384832;" o:ole="f" fillcolor="#FFFFFF" filled="f" o:preferrelative="t" stroked="f" coordorigin="0,0" coordsize="21600,21600">
            <v:fill on="f" color2="#FFFFFF" focus="0%"/>
            <v:imagedata gain="65536f" blacklevel="0f" gamma="0" chromakey="#FFFFFF" o:title="" r:id="rId68"/>
            <o:lock v:ext="edit" position="f" selection="f" grouping="f" rotation="f" cropping="f" text="f" aspectratio="t"/>
          </v:shape>
        </w:pict>
      </w:r>
      <w:r>
        <w:rPr>
          <w:rFonts w:hint="default" w:ascii="宋体" w:hAnsi="宋体" w:eastAsia="宋体" w:cs="宋体"/>
          <w:color w:val="000000"/>
          <w:spacing w:val="0"/>
          <w:w w:val="100"/>
          <w:position w:val="0"/>
          <w:sz w:val="28"/>
          <w:highlight w:val="none"/>
          <w:u w:val="none"/>
          <w:lang w:val="en-US" w:eastAsia="zh-CN" w:bidi="ar-SA"/>
        </w:rPr>
        <w:pict>
          <v:shape id="1354" o:spid="_x0000_s1293" type="#_x0000_t75" style="position:absolute;left:0;margin-left:545pt;margin-top:227.65pt;height:1pt;width:1pt;mso-position-horizontal-relative:page;mso-position-vertical-relative:page;rotation:0f;z-index:-251383808;"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8"/>
          <w:highlight w:val="none"/>
          <w:u w:val="none"/>
          <w:lang w:val="en-US" w:eastAsia="zh-CN" w:bidi="ar-SA"/>
        </w:rPr>
        <w:pict>
          <v:shape id="1355" o:spid="_x0000_s1294" type="#_x0000_t75" style="position:absolute;left:0;margin-left:545pt;margin-top:227.65pt;height:1pt;width:1pt;mso-position-horizontal-relative:page;mso-position-vertical-relative:page;rotation:0f;z-index:-251382784;"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v:shape>
        </w:pict>
      </w:r>
      <w:r>
        <w:rPr>
          <w:rFonts w:hint="default" w:ascii="宋体" w:hAnsi="宋体" w:eastAsia="宋体" w:cs="宋体"/>
          <w:color w:val="000000"/>
          <w:spacing w:val="0"/>
          <w:w w:val="100"/>
          <w:position w:val="0"/>
          <w:sz w:val="28"/>
          <w:highlight w:val="none"/>
          <w:u w:val="none"/>
          <w:lang w:val="en-US" w:eastAsia="zh-CN" w:bidi="ar-SA"/>
        </w:rPr>
        <w:pict>
          <v:shape id="1356" o:spid="_x0000_s1295" type="#_x0000_t75" style="position:absolute;left:0;margin-left:71.75pt;margin-top:270.9pt;height:1.2pt;width:126.5pt;mso-position-horizontal-relative:page;mso-position-vertical-relative:page;rotation:0f;z-index:-251381760;" o:ole="f" fillcolor="#FFFFFF" filled="f" o:preferrelative="t" stroked="f" coordorigin="0,0" coordsize="21600,21600">
            <v:fill on="f" color2="#FFFFFF" focus="0%"/>
            <v:imagedata gain="65536f" blacklevel="0f" gamma="0" chromakey="#FFFFFF" o:title="" r:id="rId71"/>
            <o:lock v:ext="edit" position="f" selection="f" grouping="f" rotation="f" cropping="f" text="f" aspectratio="t"/>
          </v:shape>
        </w:pict>
      </w:r>
    </w:p>
    <w:p>
      <w:pPr>
        <w:autoSpaceDE w:val="0"/>
        <w:autoSpaceDN w:val="0"/>
        <w:snapToGrid w:val="0"/>
        <w:spacing w:before="222" w:after="0" w:line="358" w:lineRule="exact"/>
        <w:ind w:left="0" w:right="238" w:firstLine="0"/>
        <w:jc w:val="both"/>
        <w:textAlignment w:val="auto"/>
        <w:rPr>
          <w:rFonts w:hint="default" w:ascii="宋体" w:hAnsi="宋体" w:eastAsia="宋体" w:cs="宋体"/>
        </w:rPr>
      </w:pPr>
      <w:r>
        <w:rPr>
          <w:rFonts w:hint="default" w:ascii="宋体" w:hAnsi="宋体" w:eastAsia="宋体" w:cs="宋体"/>
          <w:spacing w:val="-1"/>
        </w:rPr>
        <w:t>有些基督徒</w:t>
      </w:r>
      <w:r>
        <w:rPr>
          <w:rFonts w:hint="default" w:ascii="宋体" w:hAnsi="宋体" w:eastAsia="宋体" w:cs="宋体"/>
        </w:rPr>
        <w:t>好像不需要很费力就找到自己喜欢的专业，可是有些却一直无法找到适合自己</w:t>
      </w:r>
      <w:r>
        <w:rPr>
          <w:rFonts w:hint="default" w:ascii="宋体" w:hAnsi="宋体" w:eastAsia="宋体" w:cs="宋体"/>
          <w:spacing w:val="-1"/>
        </w:rPr>
        <w:t>个性或兴趣</w:t>
      </w:r>
      <w:r>
        <w:rPr>
          <w:rFonts w:hint="default" w:ascii="宋体" w:hAnsi="宋体" w:eastAsia="宋体" w:cs="宋体"/>
        </w:rPr>
        <w:t>的工作。当然，选择专业的特权，跟社会环境有很大关系。经济好的时候，选</w:t>
      </w:r>
      <w:r>
        <w:rPr>
          <w:rFonts w:hint="default" w:ascii="宋体" w:hAnsi="宋体" w:eastAsia="宋体" w:cs="宋体"/>
          <w:spacing w:val="-1"/>
        </w:rPr>
        <w:t>择的机会就</w:t>
      </w:r>
      <w:r>
        <w:rPr>
          <w:rFonts w:hint="default" w:ascii="宋体" w:hAnsi="宋体" w:eastAsia="宋体" w:cs="宋体"/>
        </w:rPr>
        <w:t>比较多。自身的条件也是一个因素。如果学历与学习成绩好，经验多，选择的</w:t>
      </w:r>
      <w:r>
        <w:rPr>
          <w:rFonts w:hint="default" w:ascii="宋体" w:hAnsi="宋体" w:eastAsia="宋体" w:cs="宋体"/>
          <w:spacing w:val="-1"/>
        </w:rPr>
        <w:t>机会就可能</w:t>
      </w:r>
      <w:r>
        <w:rPr>
          <w:rFonts w:hint="default" w:ascii="宋体" w:hAnsi="宋体" w:eastAsia="宋体" w:cs="宋体"/>
        </w:rPr>
        <w:t>比较大。其它的因素，例如年龄，性别，或其它的个人特征等也会影响选择的机会。</w:t>
      </w:r>
    </w:p>
    <w:p>
      <w:pPr>
        <w:autoSpaceDE w:val="0"/>
        <w:autoSpaceDN w:val="0"/>
        <w:snapToGrid w:val="0"/>
        <w:spacing w:before="202" w:after="0" w:line="358" w:lineRule="exact"/>
        <w:ind w:left="0" w:right="240" w:firstLine="0"/>
        <w:jc w:val="both"/>
        <w:textAlignment w:val="auto"/>
        <w:rPr>
          <w:rFonts w:hint="default" w:ascii="Calibri" w:hAnsi="Calibri" w:eastAsia="Calibri" w:cs="Calibri"/>
        </w:rPr>
      </w:pPr>
      <w:r>
        <w:rPr>
          <w:rFonts w:hint="default" w:ascii="宋体" w:hAnsi="宋体" w:eastAsia="宋体" w:cs="宋体"/>
          <w:spacing w:val="-1"/>
        </w:rPr>
        <w:t>选择是神给我</w:t>
      </w:r>
      <w:r>
        <w:rPr>
          <w:rFonts w:hint="default" w:ascii="宋体" w:hAnsi="宋体" w:eastAsia="宋体" w:cs="宋体"/>
        </w:rPr>
        <w:t>们的自由。基督</w:t>
      </w:r>
      <w:r>
        <w:rPr>
          <w:rFonts w:hint="eastAsia" w:ascii="宋体" w:hAnsi="宋体" w:eastAsia="宋体" w:cs="宋体"/>
          <w:lang w:val="en-US" w:eastAsia="zh-CN"/>
        </w:rPr>
        <w:t>徒</w:t>
      </w:r>
      <w:r>
        <w:rPr>
          <w:rFonts w:hint="default" w:ascii="宋体" w:hAnsi="宋体" w:eastAsia="宋体" w:cs="宋体"/>
        </w:rPr>
        <w:t>在选择里有自由，可是也需要根据圣经的原则。我建议从下面六个原则来考虑如何选择专业</w:t>
      </w:r>
      <w:r>
        <w:rPr>
          <w:rFonts w:hint="default" w:ascii="Calibri" w:hAnsi="Calibri" w:eastAsia="Calibri" w:cs="Calibri"/>
        </w:rPr>
        <w:t>.</w:t>
      </w:r>
    </w:p>
    <w:p>
      <w:pPr>
        <w:autoSpaceDE w:val="0"/>
        <w:autoSpaceDN w:val="0"/>
        <w:snapToGrid w:val="0"/>
        <w:spacing w:before="24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对神：</w:t>
      </w:r>
    </w:p>
    <w:p>
      <w:pPr>
        <w:autoSpaceDE w:val="0"/>
        <w:autoSpaceDN w:val="0"/>
        <w:snapToGrid w:val="0"/>
        <w:spacing w:before="257" w:after="0" w:line="240" w:lineRule="auto"/>
        <w:ind w:left="720" w:right="0" w:firstLine="0"/>
        <w:jc w:val="left"/>
        <w:textAlignment w:val="auto"/>
        <w:rPr>
          <w:rFonts w:hint="default" w:ascii="宋体" w:hAnsi="宋体" w:eastAsia="宋体" w:cs="宋体"/>
        </w:rPr>
      </w:pPr>
      <w:r>
        <w:rPr>
          <w:rFonts w:hint="default" w:ascii="Calibri" w:hAnsi="Calibri" w:eastAsia="Calibri" w:cs="Calibri"/>
        </w:rPr>
        <w:t>1</w:t>
      </w:r>
      <w:r>
        <w:rPr>
          <w:rFonts w:hint="default" w:ascii="宋体" w:hAnsi="宋体" w:eastAsia="宋体" w:cs="宋体"/>
        </w:rPr>
        <w:t>．这工作或学科是可以荣耀神的。如果工作中牵涉不道德的任务，基督徒不应</w:t>
      </w:r>
      <w:r>
        <w:rPr>
          <w:rFonts w:hint="default" w:ascii="宋体" w:hAnsi="宋体" w:eastAsia="宋体" w:cs="宋体"/>
          <w:spacing w:val="-1"/>
        </w:rPr>
        <w:t>该考虑。当</w:t>
      </w:r>
      <w:r>
        <w:rPr>
          <w:rFonts w:hint="default" w:ascii="宋体" w:hAnsi="宋体" w:eastAsia="宋体" w:cs="宋体"/>
        </w:rPr>
        <w:t>然也有一些是“灰色地带”的，例如在赌场的工作，或设计武器的专业。这就要看自己的良心了。信心和良心的强弱是一个大题目，在这里就不讨论了。</w:t>
      </w:r>
    </w:p>
    <w:p>
      <w:pPr>
        <w:autoSpaceDE w:val="0"/>
        <w:autoSpaceDN w:val="0"/>
        <w:snapToGrid w:val="0"/>
        <w:spacing w:before="46" w:after="0" w:line="240" w:lineRule="auto"/>
        <w:ind w:left="720" w:right="0" w:firstLine="0"/>
        <w:jc w:val="left"/>
        <w:textAlignment w:val="auto"/>
        <w:rPr>
          <w:rFonts w:hint="default" w:ascii="宋体" w:hAnsi="宋体" w:eastAsia="宋体" w:cs="宋体"/>
        </w:rPr>
      </w:pPr>
      <w:r>
        <w:rPr>
          <w:rFonts w:hint="default" w:ascii="Calibri" w:hAnsi="Calibri" w:eastAsia="Calibri" w:cs="Calibri"/>
        </w:rPr>
        <w:t>2</w:t>
      </w:r>
      <w:r>
        <w:rPr>
          <w:rFonts w:hint="default" w:ascii="宋体" w:hAnsi="宋体" w:eastAsia="宋体" w:cs="宋体"/>
        </w:rPr>
        <w:t>．这工作必须给你有空间可以过圣洁的生活。如果老板要求你每个周末都要加</w:t>
      </w:r>
      <w:r>
        <w:rPr>
          <w:rFonts w:hint="default" w:ascii="宋体" w:hAnsi="宋体" w:eastAsia="宋体" w:cs="宋体"/>
          <w:spacing w:val="1"/>
        </w:rPr>
        <w:t>班，叫你不</w:t>
      </w:r>
      <w:r>
        <w:rPr>
          <w:rFonts w:hint="default" w:ascii="宋体" w:hAnsi="宋体" w:eastAsia="宋体" w:cs="宋体"/>
        </w:rPr>
        <w:t>能与家人和小孩在一起，或是不能参加教会的崇拜与团契，这空间就太</w:t>
      </w:r>
      <w:r>
        <w:rPr>
          <w:rFonts w:hint="default" w:ascii="宋体" w:hAnsi="宋体" w:eastAsia="宋体" w:cs="宋体"/>
          <w:spacing w:val="1"/>
        </w:rPr>
        <w:t>小了。神设</w:t>
      </w:r>
      <w:r>
        <w:rPr>
          <w:rFonts w:hint="default" w:ascii="宋体" w:hAnsi="宋体" w:eastAsia="宋体" w:cs="宋体"/>
        </w:rPr>
        <w:t>立安息日，就说明工作和学习不能占据我们所有的时间与空间，我们必</w:t>
      </w:r>
      <w:r>
        <w:rPr>
          <w:rFonts w:hint="default" w:ascii="宋体" w:hAnsi="宋体" w:eastAsia="宋体" w:cs="宋体"/>
          <w:spacing w:val="1"/>
        </w:rPr>
        <w:t>须过一个有节</w:t>
      </w:r>
      <w:r>
        <w:rPr>
          <w:rFonts w:hint="default" w:ascii="宋体" w:hAnsi="宋体" w:eastAsia="宋体" w:cs="宋体"/>
        </w:rPr>
        <w:t>奏、有敬拜、有家庭教会关系的生活。否则，工作就可能变成我们的偶像。</w:t>
      </w:r>
    </w:p>
    <w:p>
      <w:pPr>
        <w:autoSpaceDE w:val="0"/>
        <w:autoSpaceDN w:val="0"/>
        <w:snapToGrid w:val="0"/>
        <w:spacing w:before="246" w:after="0" w:line="300" w:lineRule="exact"/>
        <w:ind w:left="0" w:right="0" w:firstLine="0"/>
        <w:jc w:val="left"/>
        <w:textAlignment w:val="auto"/>
        <w:rPr>
          <w:rFonts w:hint="default" w:ascii="宋体" w:hAnsi="宋体" w:eastAsia="宋体" w:cs="宋体"/>
        </w:rPr>
      </w:pPr>
      <w:r>
        <w:rPr>
          <w:rFonts w:hint="default" w:ascii="宋体" w:hAnsi="宋体" w:eastAsia="宋体" w:cs="宋体"/>
        </w:rPr>
        <w:t>对人：</w:t>
      </w:r>
    </w:p>
    <w:p>
      <w:pPr>
        <w:autoSpaceDE w:val="0"/>
        <w:autoSpaceDN w:val="0"/>
        <w:snapToGrid w:val="0"/>
        <w:spacing w:before="259" w:after="0" w:line="240" w:lineRule="auto"/>
        <w:ind w:left="720" w:right="0" w:firstLine="0"/>
        <w:jc w:val="left"/>
        <w:textAlignment w:val="auto"/>
        <w:rPr>
          <w:rFonts w:hint="default" w:ascii="宋体" w:hAnsi="宋体" w:eastAsia="宋体" w:cs="宋体"/>
        </w:rPr>
      </w:pPr>
      <w:r>
        <w:rPr>
          <w:rFonts w:hint="default" w:ascii="Calibri" w:hAnsi="Calibri" w:eastAsia="Calibri" w:cs="Calibri"/>
        </w:rPr>
        <w:t>3</w:t>
      </w:r>
      <w:r>
        <w:rPr>
          <w:rFonts w:hint="default" w:ascii="宋体" w:hAnsi="宋体" w:eastAsia="宋体" w:cs="宋体"/>
        </w:rPr>
        <w:t>．收入足够养家糊口，报答亲恩。工作或学习不能单单为了兴趣，理想。</w:t>
      </w:r>
    </w:p>
    <w:p>
      <w:pPr>
        <w:autoSpaceDE w:val="0"/>
        <w:autoSpaceDN w:val="0"/>
        <w:snapToGrid w:val="0"/>
        <w:spacing w:before="7" w:after="0" w:line="358" w:lineRule="exact"/>
        <w:ind w:left="720" w:right="240" w:firstLine="0"/>
        <w:jc w:val="both"/>
        <w:textAlignment w:val="auto"/>
        <w:rPr>
          <w:rFonts w:hint="default" w:ascii="宋体" w:hAnsi="宋体" w:eastAsia="宋体" w:cs="宋体"/>
        </w:rPr>
      </w:pPr>
      <w:r>
        <w:rPr>
          <w:rFonts w:hint="default" w:ascii="Calibri" w:hAnsi="Calibri" w:eastAsia="Calibri" w:cs="Calibri"/>
          <w:spacing w:val="-1"/>
        </w:rPr>
        <w:t>4</w:t>
      </w:r>
      <w:r>
        <w:rPr>
          <w:rFonts w:hint="default" w:ascii="宋体" w:hAnsi="宋体" w:eastAsia="宋体" w:cs="宋体"/>
          <w:spacing w:val="-1"/>
        </w:rPr>
        <w:t>．对社会</w:t>
      </w:r>
      <w:r>
        <w:rPr>
          <w:rFonts w:hint="default" w:ascii="宋体" w:hAnsi="宋体" w:eastAsia="宋体" w:cs="宋体"/>
        </w:rPr>
        <w:t>有益处，有贡献。虽然每个职业对社会的益处大小是相对的，可是应该考虑是否能尽量用出自己的恩赐与能力。这就需要自己衡量了。</w:t>
      </w:r>
    </w:p>
    <w:p>
      <w:pPr>
        <w:autoSpaceDE w:val="0"/>
        <w:autoSpaceDN w:val="0"/>
        <w:snapToGrid w:val="0"/>
        <w:spacing w:before="24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对己：</w:t>
      </w:r>
    </w:p>
    <w:p>
      <w:pPr>
        <w:autoSpaceDE w:val="0"/>
        <w:autoSpaceDN w:val="0"/>
        <w:snapToGrid w:val="0"/>
        <w:spacing w:before="227" w:after="0" w:line="240" w:lineRule="auto"/>
        <w:ind w:left="4109" w:right="0" w:firstLine="0"/>
        <w:jc w:val="left"/>
        <w:textAlignment w:val="auto"/>
        <w:rPr>
          <w:rFonts w:hint="default" w:ascii="Calibri" w:hAnsi="Calibri" w:eastAsia="Calibri" w:cs="Calibri"/>
          <w:sz w:val="22"/>
        </w:rPr>
        <w:sectPr>
          <w:footnotePr>
            <w:numStart w:val="0"/>
          </w:footnotePr>
          <w:endnotePr>
            <w:numFmt w:val="decimal"/>
            <w:numStart w:val="0"/>
          </w:endnotePr>
          <w:pgSz w:w="12240" w:h="15840"/>
          <w:pgMar w:top="1396" w:right="1200" w:bottom="759" w:left="1440" w:header="0" w:footer="0" w:gutter="0"/>
          <w:pgNumType w:fmt="decimal" w:start="0"/>
          <w:cols w:space="720" w:num="1"/>
          <w:docGrid w:linePitch="1" w:charSpace="0"/>
        </w:sectPr>
      </w:pPr>
      <w:r>
        <w:rPr>
          <w:rFonts w:hint="default" w:ascii="Calibri" w:hAnsi="Calibri" w:eastAsia="Calibri" w:cs="Calibri"/>
          <w:sz w:val="22"/>
        </w:rPr>
        <w:t>—61</w:t>
      </w:r>
    </w:p>
    <w:p>
      <w:pPr>
        <w:autoSpaceDE w:val="0"/>
        <w:autoSpaceDN w:val="0"/>
        <w:snapToGrid w:val="0"/>
        <w:spacing w:before="0" w:after="0" w:line="358" w:lineRule="exact"/>
        <w:ind w:left="720" w:right="0" w:firstLine="0"/>
        <w:jc w:val="both"/>
        <w:textAlignment w:val="auto"/>
        <w:rPr>
          <w:rFonts w:hint="default" w:ascii="宋体" w:hAnsi="宋体" w:eastAsia="宋体" w:cs="宋体"/>
        </w:rPr>
      </w:pPr>
      <w:r>
        <w:rPr>
          <w:rFonts w:hint="default" w:ascii="Calibri" w:hAnsi="Calibri" w:eastAsia="Calibri" w:cs="Calibri"/>
          <w:spacing w:val="-1"/>
        </w:rPr>
        <w:t>5</w:t>
      </w:r>
      <w:r>
        <w:rPr>
          <w:rFonts w:hint="default" w:ascii="宋体" w:hAnsi="宋体" w:eastAsia="宋体" w:cs="宋体"/>
          <w:spacing w:val="-1"/>
        </w:rPr>
        <w:t>．与自</w:t>
      </w:r>
      <w:r>
        <w:rPr>
          <w:rFonts w:hint="default" w:ascii="宋体" w:hAnsi="宋体" w:eastAsia="宋体" w:cs="宋体"/>
        </w:rPr>
        <w:t>己的兴趣、能力和恩赐相配。如果这专业可以给你很大的发挥创意的空间，当然就很理想。</w:t>
      </w:r>
    </w:p>
    <w:p>
      <w:pPr>
        <w:autoSpaceDE w:val="0"/>
        <w:autoSpaceDN w:val="0"/>
        <w:snapToGrid w:val="0"/>
        <w:spacing w:before="46" w:after="0" w:line="240" w:lineRule="auto"/>
        <w:ind w:left="720" w:right="0" w:firstLine="0"/>
        <w:jc w:val="left"/>
        <w:textAlignment w:val="auto"/>
        <w:rPr>
          <w:rFonts w:hint="default" w:ascii="宋体" w:hAnsi="宋体" w:eastAsia="宋体" w:cs="宋体"/>
        </w:rPr>
      </w:pPr>
      <w:r>
        <w:rPr>
          <w:rFonts w:hint="default" w:ascii="Calibri" w:hAnsi="Calibri" w:eastAsia="Calibri" w:cs="Calibri"/>
        </w:rPr>
        <w:t>6</w:t>
      </w:r>
      <w:r>
        <w:rPr>
          <w:rFonts w:hint="default" w:ascii="宋体" w:hAnsi="宋体" w:eastAsia="宋体" w:cs="宋体"/>
        </w:rPr>
        <w:t>．可以给你有工作后的满足与成就感，也可以给你有满足的休息。</w:t>
      </w:r>
    </w:p>
    <w:p>
      <w:pPr>
        <w:autoSpaceDE w:val="0"/>
        <w:autoSpaceDN w:val="0"/>
        <w:snapToGrid w:val="0"/>
        <w:spacing w:before="209" w:after="0" w:line="358" w:lineRule="exact"/>
        <w:ind w:left="0" w:right="0" w:firstLine="0"/>
        <w:jc w:val="left"/>
        <w:textAlignment w:val="auto"/>
        <w:rPr>
          <w:rFonts w:hint="default" w:ascii="宋体" w:hAnsi="宋体" w:eastAsia="宋体" w:cs="宋体"/>
        </w:rPr>
      </w:pPr>
      <w:r>
        <w:rPr>
          <w:rFonts w:hint="default" w:ascii="宋体" w:hAnsi="宋体" w:eastAsia="宋体" w:cs="宋体"/>
        </w:rPr>
        <w:t>把这些原则归纳起来，还是回到上面的三个原则：这工作可以让我做“对”，“好</w:t>
      </w:r>
      <w:r>
        <w:rPr>
          <w:rFonts w:hint="default" w:ascii="宋体" w:hAnsi="宋体" w:eastAsia="宋体" w:cs="宋体"/>
          <w:spacing w:val="28"/>
        </w:rPr>
        <w:t>”</w:t>
      </w:r>
      <w:r>
        <w:rPr>
          <w:rFonts w:hint="default" w:ascii="宋体" w:hAnsi="宋体" w:eastAsia="宋体" w:cs="宋体"/>
        </w:rPr>
        <w:t xml:space="preserve">和 </w:t>
      </w:r>
      <w:r>
        <w:rPr>
          <w:rFonts w:hint="default" w:ascii="宋体" w:hAnsi="宋体" w:eastAsia="宋体" w:cs="宋体"/>
          <w:spacing w:val="-1"/>
        </w:rPr>
        <w:t>“美”的事</w:t>
      </w:r>
      <w:r>
        <w:rPr>
          <w:rFonts w:hint="default" w:ascii="宋体" w:hAnsi="宋体" w:eastAsia="宋体" w:cs="宋体"/>
        </w:rPr>
        <w:t>情吗？世界上可能很难找到一个完美的专业。无论我们选择了哪一个专业，我</w:t>
      </w:r>
      <w:r>
        <w:rPr>
          <w:rFonts w:hint="default" w:ascii="宋体" w:hAnsi="宋体" w:eastAsia="宋体" w:cs="宋体"/>
          <w:spacing w:val="-1"/>
        </w:rPr>
        <w:t>们还是需要</w:t>
      </w:r>
      <w:r>
        <w:rPr>
          <w:rFonts w:hint="default" w:ascii="宋体" w:hAnsi="宋体" w:eastAsia="宋体" w:cs="宋体"/>
        </w:rPr>
        <w:t>在工作上以忠心来服事神，以争取成就来服事人，以谦卑感恩来接受对自己的回报。</w:t>
      </w:r>
    </w:p>
    <w:p>
      <w:pPr>
        <w:autoSpaceDE w:val="0"/>
        <w:autoSpaceDN w:val="0"/>
        <w:snapToGrid w:val="0"/>
        <w:spacing w:before="246" w:after="0" w:line="350" w:lineRule="exact"/>
        <w:ind w:left="0" w:right="0" w:firstLine="0"/>
        <w:jc w:val="left"/>
        <w:textAlignment w:val="auto"/>
        <w:rPr>
          <w:rFonts w:hint="default" w:ascii="宋体" w:hAnsi="宋体" w:eastAsia="宋体" w:cs="宋体"/>
          <w:sz w:val="28"/>
        </w:rPr>
      </w:pPr>
      <w:r>
        <w:rPr>
          <w:rFonts w:hint="default" w:ascii="宋体" w:hAnsi="宋体" w:eastAsia="宋体" w:cs="宋体"/>
          <w:sz w:val="28"/>
        </w:rPr>
        <w:t>工作中</w:t>
      </w:r>
      <w:r>
        <w:rPr>
          <w:rFonts w:hint="default" w:ascii="宋体" w:hAnsi="宋体" w:eastAsia="宋体" w:cs="宋体"/>
          <w:spacing w:val="-1"/>
          <w:sz w:val="28"/>
        </w:rPr>
        <w:t>的</w:t>
      </w:r>
      <w:r>
        <w:rPr>
          <w:rFonts w:hint="default" w:ascii="宋体" w:hAnsi="宋体" w:eastAsia="宋体" w:cs="宋体"/>
          <w:sz w:val="28"/>
        </w:rPr>
        <w:t>压力</w:t>
      </w:r>
      <w:r>
        <w:rPr>
          <w:rFonts w:hint="default" w:ascii="宋体" w:hAnsi="宋体" w:eastAsia="宋体" w:cs="宋体"/>
          <w:spacing w:val="-1"/>
          <w:sz w:val="28"/>
        </w:rPr>
        <w:t>与无</w:t>
      </w:r>
      <w:r>
        <w:rPr>
          <w:rFonts w:hint="default" w:ascii="宋体" w:hAnsi="宋体" w:eastAsia="宋体" w:cs="宋体"/>
          <w:sz w:val="28"/>
        </w:rPr>
        <w:t>奈：信</w:t>
      </w:r>
      <w:r>
        <w:rPr>
          <w:rFonts w:hint="default" w:ascii="宋体" w:hAnsi="宋体" w:eastAsia="宋体" w:cs="宋体"/>
          <w:spacing w:val="-1"/>
          <w:sz w:val="28"/>
        </w:rPr>
        <w:t>仰</w:t>
      </w:r>
      <w:r>
        <w:rPr>
          <w:rFonts w:hint="default" w:ascii="宋体" w:hAnsi="宋体" w:eastAsia="宋体" w:cs="宋体"/>
          <w:sz w:val="28"/>
        </w:rPr>
        <w:t>有答</w:t>
      </w:r>
      <w:r>
        <w:rPr>
          <w:rFonts w:hint="default" w:ascii="宋体" w:hAnsi="宋体" w:eastAsia="宋体" w:cs="宋体"/>
          <w:spacing w:val="-1"/>
          <w:sz w:val="28"/>
        </w:rPr>
        <w:t>案吗</w:t>
      </w:r>
      <w:r>
        <w:rPr>
          <w:rFonts w:hint="default" w:ascii="宋体" w:hAnsi="宋体" w:eastAsia="宋体" w:cs="宋体"/>
          <w:sz w:val="28"/>
        </w:rPr>
        <w:t>？</w:t>
      </w:r>
      <w:r>
        <w:rPr>
          <w:rFonts w:hint="default" w:ascii="宋体" w:hAnsi="宋体" w:eastAsia="宋体" w:cs="宋体"/>
          <w:color w:val="000000"/>
          <w:spacing w:val="0"/>
          <w:w w:val="100"/>
          <w:position w:val="0"/>
          <w:sz w:val="28"/>
          <w:highlight w:val="none"/>
          <w:u w:val="none"/>
          <w:lang w:val="en-US" w:eastAsia="zh-CN" w:bidi="ar-SA"/>
        </w:rPr>
        <w:pict>
          <v:shape id="1358" o:spid="_x0000_s1296" type="#_x0000_t75" style="position:absolute;left:0;margin-left:71.75pt;margin-top:232.95pt;height:1.2pt;width:238.5pt;mso-position-horizontal-relative:page;mso-position-vertical-relative:page;rotation:0f;z-index:-251380736;" o:ole="f" fillcolor="#FFFFFF" filled="f" o:preferrelative="t" stroked="f" coordorigin="0,0" coordsize="21600,21600">
            <v:fill on="f" color2="#FFFFFF" focus="0%"/>
            <v:imagedata gain="65536f" blacklevel="0f" gamma="0" chromakey="#FFFFFF" o:title="" r:id="rId72"/>
            <o:lock v:ext="edit" position="f" selection="f" grouping="f" rotation="f" cropping="f" text="f" aspectratio="t"/>
          </v:shape>
        </w:pict>
      </w:r>
    </w:p>
    <w:p>
      <w:pPr>
        <w:autoSpaceDE w:val="0"/>
        <w:autoSpaceDN w:val="0"/>
        <w:snapToGrid w:val="0"/>
        <w:spacing w:before="223" w:after="0" w:line="358" w:lineRule="exact"/>
        <w:ind w:left="0" w:right="0" w:firstLine="0"/>
        <w:jc w:val="both"/>
        <w:textAlignment w:val="auto"/>
        <w:rPr>
          <w:rFonts w:hint="default" w:ascii="宋体" w:hAnsi="宋体" w:eastAsia="宋体" w:cs="宋体"/>
        </w:rPr>
      </w:pPr>
      <w:r>
        <w:rPr>
          <w:rFonts w:hint="default" w:ascii="宋体" w:hAnsi="宋体" w:eastAsia="宋体" w:cs="宋体"/>
          <w:color w:val="0000FF"/>
          <w:spacing w:val="-1"/>
        </w:rPr>
        <w:t>解除工作压</w:t>
      </w:r>
      <w:r>
        <w:rPr>
          <w:rFonts w:hint="default" w:ascii="宋体" w:hAnsi="宋体" w:eastAsia="宋体" w:cs="宋体"/>
          <w:color w:val="0000FF"/>
        </w:rPr>
        <w:t>力最好的方法是找到工作的意义与目标</w:t>
      </w:r>
      <w:r>
        <w:rPr>
          <w:rFonts w:hint="default" w:ascii="宋体" w:hAnsi="宋体" w:eastAsia="宋体" w:cs="宋体"/>
        </w:rPr>
        <w:t>。如果目标清楚，应该对消解工作带来</w:t>
      </w:r>
      <w:r>
        <w:rPr>
          <w:rFonts w:hint="default" w:ascii="宋体" w:hAnsi="宋体" w:eastAsia="宋体" w:cs="宋体"/>
          <w:spacing w:val="-1"/>
        </w:rPr>
        <w:t>的压力有帮</w:t>
      </w:r>
      <w:r>
        <w:rPr>
          <w:rFonts w:hint="default" w:ascii="宋体" w:hAnsi="宋体" w:eastAsia="宋体" w:cs="宋体"/>
        </w:rPr>
        <w:t>助。消除劳苦中的无奈感，最好的方法是认定并且确信神在你的职业中掌权，</w:t>
      </w:r>
      <w:r>
        <w:rPr>
          <w:rFonts w:hint="default" w:ascii="宋体" w:hAnsi="宋体" w:eastAsia="宋体" w:cs="宋体"/>
          <w:spacing w:val="-1"/>
        </w:rPr>
        <w:t>并且信靠神</w:t>
      </w:r>
      <w:r>
        <w:rPr>
          <w:rFonts w:hint="default" w:ascii="宋体" w:hAnsi="宋体" w:eastAsia="宋体" w:cs="宋体"/>
        </w:rPr>
        <w:t>可以赐给我们能力与恩典，应付工作与学习中的困难。这就需要有固定的、自己安静与神沟通的时间了。</w:t>
      </w:r>
    </w:p>
    <w:p>
      <w:pPr>
        <w:autoSpaceDE w:val="0"/>
        <w:autoSpaceDN w:val="0"/>
        <w:snapToGrid w:val="0"/>
        <w:spacing w:before="202" w:after="0" w:line="358" w:lineRule="exact"/>
        <w:ind w:left="0" w:right="0" w:firstLine="0"/>
        <w:jc w:val="both"/>
        <w:textAlignment w:val="auto"/>
        <w:rPr>
          <w:rFonts w:hint="default" w:ascii="宋体" w:hAnsi="宋体" w:eastAsia="宋体" w:cs="宋体"/>
        </w:rPr>
      </w:pPr>
      <w:r>
        <w:rPr>
          <w:rFonts w:hint="default" w:ascii="宋体" w:hAnsi="宋体" w:eastAsia="宋体" w:cs="宋体"/>
          <w:spacing w:val="-1"/>
        </w:rPr>
        <w:t>可是，正因</w:t>
      </w:r>
      <w:r>
        <w:rPr>
          <w:rFonts w:hint="default" w:ascii="宋体" w:hAnsi="宋体" w:eastAsia="宋体" w:cs="宋体"/>
        </w:rPr>
        <w:t>为我们工作是为神、为人，以及为自己，也因着工作需要有忠心，有成就，有</w:t>
      </w:r>
      <w:r>
        <w:rPr>
          <w:rFonts w:hint="default" w:ascii="宋体" w:hAnsi="宋体" w:eastAsia="宋体" w:cs="宋体"/>
          <w:spacing w:val="-1"/>
        </w:rPr>
        <w:t>满足，这三</w:t>
      </w:r>
      <w:r>
        <w:rPr>
          <w:rFonts w:hint="default" w:ascii="宋体" w:hAnsi="宋体" w:eastAsia="宋体" w:cs="宋体"/>
        </w:rPr>
        <w:t>者之间的张力与需要取得平衡，这本身有时候就可以造成压力和无奈。这是一个大题目。我只能在这里提出一些基本的建议。</w:t>
      </w:r>
    </w:p>
    <w:p>
      <w:pPr>
        <w:autoSpaceDE w:val="0"/>
        <w:autoSpaceDN w:val="0"/>
        <w:snapToGrid w:val="0"/>
        <w:spacing w:before="248" w:after="0" w:line="300" w:lineRule="exact"/>
        <w:ind w:left="0" w:right="0" w:firstLine="0"/>
        <w:jc w:val="left"/>
        <w:textAlignment w:val="auto"/>
        <w:rPr>
          <w:rFonts w:hint="default" w:ascii="宋体" w:hAnsi="宋体" w:eastAsia="宋体" w:cs="宋体"/>
        </w:rPr>
      </w:pPr>
      <w:r>
        <w:rPr>
          <w:rFonts w:hint="default" w:ascii="宋体" w:hAnsi="宋体" w:eastAsia="宋体" w:cs="宋体"/>
        </w:rPr>
        <w:t>应付工作与学习的压力与无奈，可以考虑应用以下的几个原则。</w:t>
      </w:r>
    </w:p>
    <w:p>
      <w:pPr>
        <w:autoSpaceDE w:val="0"/>
        <w:autoSpaceDN w:val="0"/>
        <w:snapToGrid w:val="0"/>
        <w:spacing w:before="211" w:after="0" w:line="358" w:lineRule="exact"/>
        <w:ind w:left="720" w:right="0" w:firstLine="0"/>
        <w:jc w:val="both"/>
        <w:textAlignment w:val="auto"/>
        <w:rPr>
          <w:rFonts w:hint="default" w:ascii="宋体" w:hAnsi="宋体" w:eastAsia="宋体" w:cs="宋体"/>
        </w:rPr>
      </w:pPr>
      <w:r>
        <w:rPr>
          <w:rFonts w:hint="default" w:ascii="Calibri" w:hAnsi="Calibri" w:eastAsia="Calibri" w:cs="Calibri"/>
          <w:spacing w:val="-1"/>
        </w:rPr>
        <w:t>1</w:t>
      </w:r>
      <w:r>
        <w:rPr>
          <w:rFonts w:hint="default" w:ascii="宋体" w:hAnsi="宋体" w:eastAsia="宋体" w:cs="宋体"/>
          <w:spacing w:val="-1"/>
        </w:rPr>
        <w:t>．坚持</w:t>
      </w:r>
      <w:r>
        <w:rPr>
          <w:rFonts w:hint="default" w:ascii="宋体" w:hAnsi="宋体" w:eastAsia="宋体" w:cs="宋体"/>
        </w:rPr>
        <w:t>过有规律、健康的生活：早起早睡，定期锻炼，饮食适量，有休息</w:t>
      </w:r>
      <w:r>
        <w:rPr>
          <w:rFonts w:hint="eastAsia" w:ascii="宋体" w:hAnsi="宋体" w:eastAsia="宋体" w:cs="宋体"/>
          <w:lang w:eastAsia="zh-CN"/>
        </w:rPr>
        <w:t>、</w:t>
      </w:r>
      <w:r>
        <w:rPr>
          <w:rFonts w:hint="default" w:ascii="宋体" w:hAnsi="宋体" w:eastAsia="宋体" w:cs="宋体"/>
        </w:rPr>
        <w:t>休闲的时间。</w:t>
      </w:r>
    </w:p>
    <w:p>
      <w:pPr>
        <w:autoSpaceDE w:val="0"/>
        <w:autoSpaceDN w:val="0"/>
        <w:snapToGrid w:val="0"/>
        <w:spacing w:before="46" w:after="0" w:line="240" w:lineRule="auto"/>
        <w:ind w:left="720" w:right="0" w:firstLine="0"/>
        <w:jc w:val="left"/>
        <w:textAlignment w:val="auto"/>
        <w:rPr>
          <w:rFonts w:hint="default" w:ascii="宋体" w:hAnsi="宋体" w:eastAsia="宋体" w:cs="宋体"/>
        </w:rPr>
      </w:pPr>
      <w:r>
        <w:rPr>
          <w:rFonts w:hint="default" w:ascii="Calibri" w:hAnsi="Calibri" w:eastAsia="Calibri" w:cs="Calibri"/>
        </w:rPr>
        <w:t>2</w:t>
      </w:r>
      <w:r>
        <w:rPr>
          <w:rFonts w:hint="default" w:ascii="宋体" w:hAnsi="宋体" w:eastAsia="宋体" w:cs="宋体"/>
        </w:rPr>
        <w:t>．有固定与神沟通的时间：思想神的爱，万事互相效力，将来的荣耀。</w:t>
      </w:r>
    </w:p>
    <w:p>
      <w:pPr>
        <w:autoSpaceDE w:val="0"/>
        <w:autoSpaceDN w:val="0"/>
        <w:snapToGrid w:val="0"/>
        <w:spacing w:before="9" w:after="0" w:line="358" w:lineRule="exact"/>
        <w:ind w:left="720" w:right="0" w:firstLine="0"/>
        <w:jc w:val="both"/>
        <w:textAlignment w:val="auto"/>
        <w:rPr>
          <w:rFonts w:hint="default" w:ascii="宋体" w:hAnsi="宋体" w:eastAsia="宋体" w:cs="宋体"/>
        </w:rPr>
      </w:pPr>
      <w:r>
        <w:rPr>
          <w:rFonts w:hint="default" w:ascii="Calibri" w:hAnsi="Calibri" w:eastAsia="Calibri" w:cs="Calibri"/>
          <w:spacing w:val="-1"/>
        </w:rPr>
        <w:t>3</w:t>
      </w:r>
      <w:r>
        <w:rPr>
          <w:rFonts w:hint="default" w:ascii="宋体" w:hAnsi="宋体" w:eastAsia="宋体" w:cs="宋体"/>
          <w:spacing w:val="-1"/>
        </w:rPr>
        <w:t>．学习</w:t>
      </w:r>
      <w:r>
        <w:rPr>
          <w:rFonts w:hint="default" w:ascii="宋体" w:hAnsi="宋体" w:eastAsia="宋体" w:cs="宋体"/>
        </w:rPr>
        <w:t>向神倾心祷告：效法耶稣在客西马尼园的祷告，耶利米在其哀歌的第三</w:t>
      </w:r>
      <w:r>
        <w:rPr>
          <w:rFonts w:hint="default" w:ascii="宋体" w:hAnsi="宋体" w:eastAsia="宋体" w:cs="宋体"/>
          <w:spacing w:val="-1"/>
        </w:rPr>
        <w:t>章对神掏心</w:t>
      </w:r>
      <w:r>
        <w:rPr>
          <w:rFonts w:hint="default" w:ascii="宋体" w:hAnsi="宋体" w:eastAsia="宋体" w:cs="宋体"/>
        </w:rPr>
        <w:t>的祷告，诗篇里诗人对神的诉说。不要怕对神抱怨，但要谦卑思想神的话。</w:t>
      </w:r>
    </w:p>
    <w:p>
      <w:pPr>
        <w:autoSpaceDE w:val="0"/>
        <w:autoSpaceDN w:val="0"/>
        <w:snapToGrid w:val="0"/>
        <w:spacing w:before="46" w:after="0" w:line="282" w:lineRule="auto"/>
        <w:ind w:left="720" w:right="722" w:firstLine="0"/>
        <w:jc w:val="both"/>
        <w:textAlignment w:val="auto"/>
        <w:rPr>
          <w:rFonts w:hint="default" w:ascii="宋体" w:hAnsi="宋体" w:eastAsia="宋体" w:cs="宋体"/>
        </w:rPr>
      </w:pPr>
      <w:r>
        <w:rPr>
          <w:rFonts w:hint="default" w:ascii="Calibri" w:hAnsi="Calibri" w:eastAsia="Calibri" w:cs="Calibri"/>
          <w:spacing w:val="-1"/>
        </w:rPr>
        <w:t>4</w:t>
      </w:r>
      <w:r>
        <w:rPr>
          <w:rFonts w:hint="default" w:ascii="宋体" w:hAnsi="宋体" w:eastAsia="宋体" w:cs="宋体"/>
          <w:spacing w:val="-1"/>
        </w:rPr>
        <w:t>．跟主内</w:t>
      </w:r>
      <w:r>
        <w:rPr>
          <w:rFonts w:hint="default" w:ascii="宋体" w:hAnsi="宋体" w:eastAsia="宋体" w:cs="宋体"/>
        </w:rPr>
        <w:t>好友分享</w:t>
      </w:r>
      <w:r>
        <w:rPr>
          <w:rFonts w:hint="eastAsia" w:ascii="宋体" w:hAnsi="宋体" w:eastAsia="宋体" w:cs="宋体"/>
          <w:lang w:eastAsia="zh-CN"/>
        </w:rPr>
        <w:t>、</w:t>
      </w:r>
      <w:r>
        <w:rPr>
          <w:rFonts w:hint="default" w:ascii="宋体" w:hAnsi="宋体" w:eastAsia="宋体" w:cs="宋体"/>
        </w:rPr>
        <w:t>祷告</w:t>
      </w:r>
      <w:r>
        <w:rPr>
          <w:rFonts w:hint="eastAsia" w:ascii="宋体" w:hAnsi="宋体" w:eastAsia="宋体" w:cs="宋体"/>
          <w:lang w:eastAsia="zh-CN"/>
        </w:rPr>
        <w:t>、</w:t>
      </w:r>
      <w:r>
        <w:rPr>
          <w:rFonts w:hint="default" w:ascii="宋体" w:hAnsi="宋体" w:eastAsia="宋体" w:cs="宋体"/>
        </w:rPr>
        <w:t>思想</w:t>
      </w:r>
      <w:r>
        <w:rPr>
          <w:rFonts w:hint="eastAsia" w:ascii="宋体" w:hAnsi="宋体" w:eastAsia="宋体" w:cs="宋体"/>
          <w:lang w:eastAsia="zh-CN"/>
        </w:rPr>
        <w:t>、</w:t>
      </w:r>
      <w:r>
        <w:rPr>
          <w:rFonts w:hint="default" w:ascii="宋体" w:hAnsi="宋体" w:eastAsia="宋体" w:cs="宋体"/>
        </w:rPr>
        <w:t>讨论。定时敬拜，过家庭，团契生活。</w:t>
      </w:r>
    </w:p>
    <w:p>
      <w:pPr>
        <w:autoSpaceDE w:val="0"/>
        <w:autoSpaceDN w:val="0"/>
        <w:snapToGrid w:val="0"/>
        <w:spacing w:before="46" w:after="0" w:line="282" w:lineRule="auto"/>
        <w:ind w:left="720" w:right="722" w:firstLine="0"/>
        <w:jc w:val="both"/>
        <w:textAlignment w:val="auto"/>
        <w:rPr>
          <w:rFonts w:hint="default" w:ascii="宋体" w:hAnsi="宋体" w:eastAsia="宋体" w:cs="宋体"/>
        </w:rPr>
      </w:pPr>
      <w:r>
        <w:rPr>
          <w:rFonts w:hint="default" w:ascii="Calibri" w:hAnsi="Calibri" w:eastAsia="Calibri" w:cs="Calibri"/>
        </w:rPr>
        <w:t>5</w:t>
      </w:r>
      <w:r>
        <w:rPr>
          <w:rFonts w:hint="default" w:ascii="宋体" w:hAnsi="宋体" w:eastAsia="宋体" w:cs="宋体"/>
        </w:rPr>
        <w:t>．定时对自己的工作与学习反思：目标，方法，重要顺序。</w:t>
      </w:r>
    </w:p>
    <w:p>
      <w:pPr>
        <w:autoSpaceDE w:val="0"/>
        <w:autoSpaceDN w:val="0"/>
        <w:snapToGrid w:val="0"/>
        <w:spacing w:before="0" w:after="0" w:line="240" w:lineRule="auto"/>
        <w:ind w:left="720" w:right="0" w:firstLine="0"/>
        <w:jc w:val="left"/>
        <w:textAlignment w:val="auto"/>
        <w:rPr>
          <w:rFonts w:hint="default" w:ascii="宋体" w:hAnsi="宋体" w:eastAsia="宋体" w:cs="宋体"/>
        </w:rPr>
      </w:pPr>
      <w:r>
        <w:rPr>
          <w:rFonts w:hint="default" w:ascii="Calibri" w:hAnsi="Calibri" w:eastAsia="Calibri" w:cs="Calibri"/>
        </w:rPr>
        <w:t>6</w:t>
      </w:r>
      <w:r>
        <w:rPr>
          <w:rFonts w:hint="default" w:ascii="宋体" w:hAnsi="宋体" w:eastAsia="宋体" w:cs="宋体"/>
        </w:rPr>
        <w:t>．尽量不要同一个时间里想或做很多的事情。</w:t>
      </w:r>
    </w:p>
    <w:p>
      <w:pPr>
        <w:autoSpaceDE w:val="0"/>
        <w:autoSpaceDN w:val="0"/>
        <w:snapToGrid w:val="0"/>
        <w:spacing w:before="53" w:after="0" w:line="240" w:lineRule="auto"/>
        <w:ind w:left="720" w:right="0" w:firstLine="0"/>
        <w:jc w:val="left"/>
        <w:textAlignment w:val="auto"/>
        <w:rPr>
          <w:rFonts w:hint="default" w:ascii="宋体" w:hAnsi="宋体" w:eastAsia="宋体" w:cs="宋体"/>
        </w:rPr>
      </w:pPr>
      <w:r>
        <w:rPr>
          <w:rFonts w:hint="default" w:ascii="Calibri" w:hAnsi="Calibri" w:eastAsia="Calibri" w:cs="Calibri"/>
        </w:rPr>
        <w:t>7</w:t>
      </w:r>
      <w:r>
        <w:rPr>
          <w:rFonts w:hint="default" w:ascii="宋体" w:hAnsi="宋体" w:eastAsia="宋体" w:cs="宋体"/>
        </w:rPr>
        <w:t>．短时间可以转移</w:t>
      </w:r>
      <w:r>
        <w:rPr>
          <w:rFonts w:hint="eastAsia" w:ascii="宋体" w:hAnsi="宋体" w:eastAsia="宋体" w:cs="宋体"/>
          <w:lang w:eastAsia="zh-CN"/>
        </w:rPr>
        <w:t>，</w:t>
      </w:r>
      <w:r>
        <w:rPr>
          <w:rFonts w:hint="default" w:ascii="宋体" w:hAnsi="宋体" w:eastAsia="宋体" w:cs="宋体"/>
        </w:rPr>
        <w:t>做自己有兴趣的事情：打球，锻炼，休假，听音乐等。</w:t>
      </w:r>
    </w:p>
    <w:p>
      <w:pPr>
        <w:autoSpaceDE w:val="0"/>
        <w:autoSpaceDN w:val="0"/>
        <w:snapToGrid w:val="0"/>
        <w:spacing w:before="2657" w:after="0" w:line="240" w:lineRule="auto"/>
        <w:ind w:left="4109" w:right="0" w:firstLine="0"/>
        <w:jc w:val="left"/>
        <w:textAlignment w:val="auto"/>
        <w:rPr>
          <w:rFonts w:hint="default" w:ascii="Calibri" w:hAnsi="Calibri" w:eastAsia="Calibri" w:cs="Calibri"/>
          <w:sz w:val="22"/>
        </w:rPr>
      </w:pPr>
      <w:bookmarkStart w:id="0" w:name="_GoBack"/>
      <w:bookmarkEnd w:id="0"/>
      <w:r>
        <w:rPr>
          <w:rFonts w:hint="default" w:ascii="Calibri" w:hAnsi="Calibri" w:eastAsia="Calibri" w:cs="Calibri"/>
          <w:sz w:val="22"/>
        </w:rPr>
        <w:t>—62</w:t>
      </w:r>
    </w:p>
    <w:sectPr>
      <w:footnotePr>
        <w:numStart w:val="0"/>
      </w:footnotePr>
      <w:endnotePr>
        <w:numFmt w:val="decimal"/>
        <w:numStart w:val="0"/>
      </w:endnotePr>
      <w:pgSz w:w="12240" w:h="15840"/>
      <w:pgMar w:top="1396" w:right="1438" w:bottom="759" w:left="1440" w:header="0" w:footer="0" w:gutter="0"/>
      <w:pgNumType w:fmt="decimal" w:start="0"/>
      <w:cols w:space="720" w:num="1"/>
      <w:docGrid w:linePitch="1"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2"/>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2">
    <w:nsid w:val="0000000C"/>
    <w:multiLevelType w:val="multilevel"/>
    <w:tmpl w:val="0000000C"/>
    <w:lvl w:ilvl="0" w:tentative="1">
      <w:start w:val="1"/>
      <w:numFmt w:val="upperLetter"/>
      <w:lvlText w:val="%1."/>
      <w:lvlJc w:val="left"/>
      <w:pPr>
        <w:tabs>
          <w:tab w:val="left" w:pos="1080"/>
        </w:tabs>
        <w:ind w:left="1080" w:hanging="360"/>
      </w:pPr>
      <w:rPr>
        <w:sz w:val="22"/>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
    <w:nsid w:val="00000012"/>
    <w:multiLevelType w:val="multilevel"/>
    <w:tmpl w:val="00000012"/>
    <w:lvl w:ilvl="0" w:tentative="1">
      <w:start w:val="1"/>
      <w:numFmt w:val="decimal"/>
      <w:lvlText w:val="%1."/>
      <w:lvlJc w:val="left"/>
      <w:pPr>
        <w:tabs>
          <w:tab w:val="left" w:pos="900"/>
        </w:tabs>
        <w:ind w:left="54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0">
    <w:nsid w:val="00000000"/>
    <w:multiLevelType w:val="multilevel"/>
    <w:tmpl w:val="00000000"/>
    <w:lvl w:ilvl="0" w:tentative="1">
      <w:start w:val="2013"/>
      <w:numFmt w:val="decimal"/>
      <w:lvlText w:val="%1"/>
      <w:lvlJc w:val="left"/>
      <w:pPr>
        <w:tabs>
          <w:tab w:val="left" w:pos="540"/>
        </w:tabs>
        <w:ind w:left="540" w:hanging="54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
    <w:nsid w:val="00000010"/>
    <w:multiLevelType w:val="multilevel"/>
    <w:tmpl w:val="00000010"/>
    <w:lvl w:ilvl="0" w:tentative="1">
      <w:start w:val="1"/>
      <w:numFmt w:val="decimal"/>
      <w:lvlText w:val="%1."/>
      <w:lvlJc w:val="left"/>
      <w:pPr>
        <w:tabs>
          <w:tab w:val="left" w:pos="1980"/>
        </w:tabs>
        <w:ind w:left="1980" w:hanging="36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nsid w:val="0000000D"/>
    <w:multiLevelType w:val="multilevel"/>
    <w:tmpl w:val="0000000D"/>
    <w:lvl w:ilvl="0" w:tentative="1">
      <w:start w:val="1"/>
      <w:numFmt w:val="decimal"/>
      <w:lvlText w:val="%1."/>
      <w:lvlJc w:val="left"/>
      <w:pPr>
        <w:tabs>
          <w:tab w:val="left" w:pos="1980"/>
        </w:tabs>
        <w:ind w:left="1980" w:hanging="36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0"/>
  </w:num>
  <w:num w:numId="2">
    <w:abstractNumId w:val="12"/>
  </w:num>
  <w:num w:numId="3">
    <w:abstractNumId w:val="13"/>
  </w:num>
  <w:num w:numId="4">
    <w:abstractNumId w:val="16"/>
  </w:num>
  <w:num w:numId="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ocumentProtection w:enforcement="0"/>
  <w:defaultTabStop w:val="720"/>
  <w:drawingGridHorizontalSpacing w:val="0"/>
  <w:drawingGridVerticalSpacing w:val="0"/>
  <w:displayHorizontalDrawingGridEvery w:val="0"/>
  <w:displayVerticalDrawingGridEvery w:val="0"/>
  <w:doNotUseMarginsForDrawingGridOrigin w:val="1"/>
  <w:drawingGridHorizontalOrigin w:val="0"/>
  <w:drawingGridVerticalOrigin w:val="0"/>
  <w:characterSpacingControl w:val="compressPunctuation"/>
  <w:footnotePr>
    <w:numStart w:val="0"/>
  </w:footnotePr>
  <w:endnotePr>
    <w:numFmt w:val="decimal"/>
    <w:numStart w:val="0"/>
  </w:endnotePr>
  <w:compat>
    <w:spaceForUL/>
    <w:balanceSingleByteDoubleByteWidth/>
    <w:doNotLeaveBackslashAlone/>
    <w:ulTrailSpac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000000"/>
    <w:rsid w:val="001228AB"/>
    <w:rsid w:val="028945B9"/>
    <w:rsid w:val="07E9598A"/>
    <w:rsid w:val="0C7E090C"/>
    <w:rsid w:val="138B521B"/>
    <w:rsid w:val="1FAC1F03"/>
    <w:rsid w:val="2575646A"/>
    <w:rsid w:val="283F3197"/>
    <w:rsid w:val="2A8E0BB7"/>
    <w:rsid w:val="2A9D64F9"/>
    <w:rsid w:val="2CE41C36"/>
    <w:rsid w:val="2FFC24B7"/>
    <w:rsid w:val="30534DD6"/>
    <w:rsid w:val="324F709A"/>
    <w:rsid w:val="32691F42"/>
    <w:rsid w:val="34217095"/>
    <w:rsid w:val="38907859"/>
    <w:rsid w:val="3A270BF4"/>
    <w:rsid w:val="3D130342"/>
    <w:rsid w:val="43A22185"/>
    <w:rsid w:val="44395B7B"/>
    <w:rsid w:val="468A3DC6"/>
    <w:rsid w:val="4B80344C"/>
    <w:rsid w:val="53E21E30"/>
    <w:rsid w:val="5B4019C2"/>
    <w:rsid w:val="5D184E4B"/>
    <w:rsid w:val="64393C7E"/>
    <w:rsid w:val="65F74ED9"/>
    <w:rsid w:val="6FF30BB6"/>
    <w:rsid w:val="75001604"/>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imes New Roman" w:cs="Times New Roman"/>
      <w:color w:val="000000"/>
      <w:spacing w:val="0"/>
      <w:w w:val="100"/>
      <w:position w:val="0"/>
      <w:sz w:val="24"/>
      <w:highlight w:val="none"/>
      <w:u w:val="none"/>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Style w:val="3"/>
      <w:tblLayout w:type="fixed"/>
      <w:tblCellMar>
        <w:top w:w="0" w:type="dxa"/>
        <w:left w:w="108" w:type="dxa"/>
        <w:bottom w:w="0" w:type="dxa"/>
        <w:right w:w="108" w:type="dxa"/>
      </w:tblCellMar>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68.jpeg"/><Relationship Id="rId71" Type="http://schemas.openxmlformats.org/officeDocument/2006/relationships/image" Target="media/image67.jpeg"/><Relationship Id="rId70" Type="http://schemas.openxmlformats.org/officeDocument/2006/relationships/image" Target="media/image66.jpeg"/><Relationship Id="rId7" Type="http://schemas.openxmlformats.org/officeDocument/2006/relationships/image" Target="media/image3.jpeg"/><Relationship Id="rId69" Type="http://schemas.openxmlformats.org/officeDocument/2006/relationships/image" Target="media/image65.jpeg"/><Relationship Id="rId68" Type="http://schemas.openxmlformats.org/officeDocument/2006/relationships/image" Target="media/image64.jpeg"/><Relationship Id="rId67" Type="http://schemas.openxmlformats.org/officeDocument/2006/relationships/image" Target="media/image63.jpeg"/><Relationship Id="rId66" Type="http://schemas.openxmlformats.org/officeDocument/2006/relationships/image" Target="media/image62.jpeg"/><Relationship Id="rId65" Type="http://schemas.openxmlformats.org/officeDocument/2006/relationships/image" Target="media/image61.jpeg"/><Relationship Id="rId64" Type="http://schemas.openxmlformats.org/officeDocument/2006/relationships/image" Target="media/image60.jpeg"/><Relationship Id="rId63" Type="http://schemas.openxmlformats.org/officeDocument/2006/relationships/image" Target="media/image59.jpeg"/><Relationship Id="rId62" Type="http://schemas.openxmlformats.org/officeDocument/2006/relationships/image" Target="media/image58.jpeg"/><Relationship Id="rId61" Type="http://schemas.openxmlformats.org/officeDocument/2006/relationships/image" Target="media/image57.jpeg"/><Relationship Id="rId60" Type="http://schemas.openxmlformats.org/officeDocument/2006/relationships/image" Target="media/image56.jpeg"/><Relationship Id="rId6" Type="http://schemas.openxmlformats.org/officeDocument/2006/relationships/image" Target="media/image2.jpeg"/><Relationship Id="rId59" Type="http://schemas.openxmlformats.org/officeDocument/2006/relationships/image" Target="media/image55.jpeg"/><Relationship Id="rId58" Type="http://schemas.openxmlformats.org/officeDocument/2006/relationships/image" Target="media/image54.jpeg"/><Relationship Id="rId57" Type="http://schemas.openxmlformats.org/officeDocument/2006/relationships/image" Target="media/image53.jpeg"/><Relationship Id="rId56" Type="http://schemas.openxmlformats.org/officeDocument/2006/relationships/image" Target="media/image52.jpeg"/><Relationship Id="rId55" Type="http://schemas.openxmlformats.org/officeDocument/2006/relationships/image" Target="media/image51.jpeg"/><Relationship Id="rId54" Type="http://schemas.openxmlformats.org/officeDocument/2006/relationships/image" Target="media/image50.jpeg"/><Relationship Id="rId53" Type="http://schemas.openxmlformats.org/officeDocument/2006/relationships/image" Target="media/image49.jpeg"/><Relationship Id="rId52" Type="http://schemas.openxmlformats.org/officeDocument/2006/relationships/image" Target="media/image48.jpeg"/><Relationship Id="rId51" Type="http://schemas.openxmlformats.org/officeDocument/2006/relationships/image" Target="media/image47.jpeg"/><Relationship Id="rId50" Type="http://schemas.openxmlformats.org/officeDocument/2006/relationships/image" Target="media/image46.jpeg"/><Relationship Id="rId5" Type="http://schemas.openxmlformats.org/officeDocument/2006/relationships/image" Target="media/image1.jpeg"/><Relationship Id="rId49" Type="http://schemas.openxmlformats.org/officeDocument/2006/relationships/image" Target="media/image45.jpeg"/><Relationship Id="rId48" Type="http://schemas.openxmlformats.org/officeDocument/2006/relationships/image" Target="media/image44.jpeg"/><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image" Target="media/image41.jpeg"/><Relationship Id="rId44" Type="http://schemas.openxmlformats.org/officeDocument/2006/relationships/image" Target="media/image40.jpeg"/><Relationship Id="rId43" Type="http://schemas.openxmlformats.org/officeDocument/2006/relationships/image" Target="media/image39.jpe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theme" Target="theme/theme1.xml"/><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settings" Target="settings.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tyles" Target="style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7" textRotate="1"/>
    <customShpInfo spid="_x0000_s1028" textRotate="1"/>
    <customShpInfo spid="_x0000_s1029" textRotate="1"/>
    <customShpInfo spid="_x0000_s1030" textRotate="1"/>
    <customShpInfo spid="_x0000_s1031" textRotate="1"/>
    <customShpInfo spid="_x0000_s1032" textRotate="1"/>
    <customShpInfo spid="_x0000_s1033" textRotate="1"/>
    <customShpInfo spid="_x0000_s1034" textRotate="1"/>
    <customShpInfo spid="_x0000_s1035" textRotate="1"/>
    <customShpInfo spid="_x0000_s1036" textRotate="1"/>
    <customShpInfo spid="_x0000_s1039" textRotate="1"/>
    <customShpInfo spid="_x0000_s1042" textRotate="1"/>
    <customShpInfo spid="_x0000_s1045" textRotate="1"/>
    <customShpInfo spid="_x0000_s104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 个人版_9.1.0.4953_{F1E327BC-269C-435d-A152-05C5408002CA}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2019-12-17T07:42:00Z</dcterms:created>
  <dc:creator>Administrator</dc:creator>
  <cp:lastModifiedBy>Joshua</cp:lastModifiedBy>
  <dcterms:modified xsi:type="dcterms:W3CDTF">2020-04-15T05:31:19Z</dcterms:modified>
  <dc:title>走出抑郁的幽谷</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2052-9.1.0.4953</vt:lpwstr>
  </property>
</Properties>
</file>